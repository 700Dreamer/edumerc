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477" w:rsidRDefault="00B74477" w:rsidP="00B576E8">
      <w:pPr>
        <w:tabs>
          <w:tab w:val="left" w:pos="4740"/>
        </w:tabs>
        <w:rPr>
          <w:sz w:val="28"/>
        </w:rPr>
      </w:pPr>
    </w:p>
    <w:p w:rsidR="00B74477" w:rsidRPr="00B74477" w:rsidRDefault="00B74477" w:rsidP="00273766">
      <w:pPr>
        <w:tabs>
          <w:tab w:val="left" w:pos="2205"/>
        </w:tabs>
        <w:jc w:val="center"/>
        <w:rPr>
          <w:rFonts w:ascii="Bookman Old Style" w:hAnsi="Bookman Old Style"/>
          <w:b/>
          <w:sz w:val="56"/>
          <w:szCs w:val="56"/>
        </w:rPr>
      </w:pPr>
      <w:r w:rsidRPr="00B74477">
        <w:rPr>
          <w:rFonts w:ascii="Bookman Old Style" w:hAnsi="Bookman Old Style"/>
          <w:b/>
          <w:sz w:val="56"/>
          <w:szCs w:val="56"/>
        </w:rPr>
        <w:t xml:space="preserve">MIDDLE CLASS </w:t>
      </w:r>
      <w:r w:rsidR="000A7C69">
        <w:rPr>
          <w:rFonts w:ascii="Bookman Old Style" w:hAnsi="Bookman Old Style"/>
          <w:b/>
          <w:sz w:val="56"/>
          <w:szCs w:val="56"/>
        </w:rPr>
        <w:t>HEALTH HABBITS NOTES TERM 1 2026</w:t>
      </w:r>
      <w:bookmarkStart w:id="0" w:name="_GoBack"/>
      <w:bookmarkEnd w:id="0"/>
    </w:p>
    <w:p w:rsidR="00B62290" w:rsidRPr="00B74477" w:rsidRDefault="00B62290" w:rsidP="00B74477">
      <w:pPr>
        <w:tabs>
          <w:tab w:val="left" w:pos="2205"/>
        </w:tabs>
        <w:rPr>
          <w:sz w:val="28"/>
        </w:rPr>
        <w:sectPr w:rsidR="00B62290" w:rsidRPr="00B74477" w:rsidSect="00B74477">
          <w:footerReference w:type="default" r:id="rId8"/>
          <w:pgSz w:w="12240" w:h="15840"/>
          <w:pgMar w:top="1440" w:right="0" w:bottom="112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B62290">
        <w:trPr>
          <w:trHeight w:val="12711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spacing w:before="2"/>
              <w:ind w:left="454" w:right="450"/>
              <w:jc w:val="center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w w:val="95"/>
                <w:sz w:val="28"/>
              </w:rPr>
              <w:t>LEARNING</w:t>
            </w:r>
            <w:r>
              <w:rPr>
                <w:rFonts w:ascii="Georgia"/>
                <w:b/>
                <w:spacing w:val="28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AREA</w:t>
            </w:r>
            <w:r>
              <w:rPr>
                <w:rFonts w:ascii="Georgia"/>
                <w:b/>
                <w:spacing w:val="29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3</w:t>
            </w:r>
            <w:r>
              <w:rPr>
                <w:rFonts w:ascii="Georgia"/>
                <w:b/>
                <w:spacing w:val="28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(HEALTH</w:t>
            </w:r>
            <w:r>
              <w:rPr>
                <w:rFonts w:ascii="Georgia"/>
                <w:b/>
                <w:spacing w:val="27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HABITS)</w:t>
            </w:r>
          </w:p>
          <w:p w:rsidR="00B62290" w:rsidRDefault="001B259C">
            <w:pPr>
              <w:pStyle w:val="TableParagraph"/>
              <w:spacing w:before="21" w:line="254" w:lineRule="auto"/>
              <w:ind w:left="90" w:right="80"/>
              <w:jc w:val="center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z w:val="28"/>
              </w:rPr>
              <w:t>TAKING</w:t>
            </w:r>
            <w:r>
              <w:rPr>
                <w:rFonts w:ascii="Georgia"/>
                <w:b/>
                <w:spacing w:val="6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CARE</w:t>
            </w:r>
            <w:r>
              <w:rPr>
                <w:rFonts w:ascii="Georgia"/>
                <w:b/>
                <w:spacing w:val="4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OF</w:t>
            </w:r>
            <w:r>
              <w:rPr>
                <w:rFonts w:ascii="Georgia"/>
                <w:b/>
                <w:spacing w:val="6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MYSELF</w:t>
            </w:r>
            <w:r>
              <w:rPr>
                <w:rFonts w:ascii="Georgia"/>
                <w:b/>
                <w:spacing w:val="7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FOR</w:t>
            </w:r>
            <w:r>
              <w:rPr>
                <w:rFonts w:ascii="Georgia"/>
                <w:b/>
                <w:spacing w:val="4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PROPER</w:t>
            </w:r>
            <w:r>
              <w:rPr>
                <w:rFonts w:ascii="Georgia"/>
                <w:b/>
                <w:spacing w:val="7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GROWTH</w:t>
            </w:r>
            <w:r>
              <w:rPr>
                <w:rFonts w:ascii="Georgia"/>
                <w:b/>
                <w:spacing w:val="6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AND</w:t>
            </w:r>
            <w:r>
              <w:rPr>
                <w:rFonts w:ascii="Georgia"/>
                <w:b/>
                <w:spacing w:val="-69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DEVELOPMENT</w:t>
            </w:r>
            <w:r>
              <w:rPr>
                <w:rFonts w:ascii="Georgia"/>
                <w:b/>
                <w:spacing w:val="22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TERM</w:t>
            </w:r>
            <w:r>
              <w:rPr>
                <w:rFonts w:ascii="Georgia"/>
                <w:b/>
                <w:spacing w:val="27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I.</w:t>
            </w:r>
          </w:p>
          <w:p w:rsidR="00B62290" w:rsidRDefault="001B259C">
            <w:pPr>
              <w:pStyle w:val="TableParagraph"/>
              <w:spacing w:line="339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WEEK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2-4</w:t>
            </w:r>
          </w:p>
          <w:p w:rsidR="00B62290" w:rsidRDefault="001B259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  <w:tab w:val="left" w:pos="829"/>
              </w:tabs>
              <w:ind w:left="828" w:hanging="361"/>
              <w:rPr>
                <w:b/>
                <w:sz w:val="28"/>
              </w:rPr>
            </w:pPr>
            <w:r>
              <w:rPr>
                <w:b/>
                <w:sz w:val="28"/>
              </w:rPr>
              <w:t>Having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self-concept,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confidence and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self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esteem</w:t>
            </w:r>
          </w:p>
          <w:p w:rsidR="00B62290" w:rsidRDefault="001B259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  <w:tab w:val="left" w:pos="829"/>
              </w:tabs>
              <w:spacing w:before="1"/>
              <w:ind w:left="828" w:hanging="361"/>
              <w:rPr>
                <w:b/>
                <w:sz w:val="28"/>
              </w:rPr>
            </w:pPr>
            <w:r>
              <w:rPr>
                <w:b/>
                <w:sz w:val="28"/>
              </w:rPr>
              <w:t>I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can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tell my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name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and my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age</w:t>
            </w:r>
          </w:p>
          <w:p w:rsidR="00B62290" w:rsidRDefault="001B259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  <w:tab w:val="left" w:pos="829"/>
              </w:tabs>
              <w:spacing w:before="1"/>
              <w:ind w:right="4374" w:firstLine="359"/>
              <w:rPr>
                <w:b/>
                <w:sz w:val="28"/>
              </w:rPr>
            </w:pPr>
            <w:r>
              <w:rPr>
                <w:b/>
                <w:sz w:val="28"/>
              </w:rPr>
              <w:t>I can interact with others freely.</w:t>
            </w:r>
            <w:r>
              <w:rPr>
                <w:b/>
                <w:spacing w:val="-55"/>
                <w:sz w:val="28"/>
              </w:rPr>
              <w:t xml:space="preserve"> </w:t>
            </w:r>
            <w:r>
              <w:rPr>
                <w:b/>
                <w:sz w:val="28"/>
                <w:u w:val="single"/>
              </w:rPr>
              <w:t>Suggested</w:t>
            </w:r>
            <w:r>
              <w:rPr>
                <w:b/>
                <w:spacing w:val="-4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developmental</w:t>
            </w:r>
            <w:r>
              <w:rPr>
                <w:b/>
                <w:spacing w:val="-2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activities</w:t>
            </w:r>
          </w:p>
          <w:p w:rsidR="00B62290" w:rsidRDefault="001B259C">
            <w:pPr>
              <w:pStyle w:val="TableParagraph"/>
              <w:numPr>
                <w:ilvl w:val="0"/>
                <w:numId w:val="17"/>
              </w:numPr>
              <w:tabs>
                <w:tab w:val="left" w:pos="829"/>
              </w:tabs>
              <w:spacing w:line="339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Talking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about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importance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name</w:t>
            </w:r>
          </w:p>
          <w:p w:rsidR="00B62290" w:rsidRDefault="001B259C">
            <w:pPr>
              <w:pStyle w:val="TableParagraph"/>
              <w:numPr>
                <w:ilvl w:val="0"/>
                <w:numId w:val="17"/>
              </w:numPr>
              <w:tabs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Talking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about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birthdays</w:t>
            </w:r>
          </w:p>
          <w:p w:rsidR="00B62290" w:rsidRDefault="001B259C">
            <w:pPr>
              <w:pStyle w:val="TableParagraph"/>
              <w:numPr>
                <w:ilvl w:val="0"/>
                <w:numId w:val="17"/>
              </w:numPr>
              <w:tabs>
                <w:tab w:val="left" w:pos="829"/>
              </w:tabs>
              <w:spacing w:before="2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Thanking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God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what parts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our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body can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through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songs</w:t>
            </w:r>
          </w:p>
          <w:p w:rsidR="00B62290" w:rsidRDefault="001B259C">
            <w:pPr>
              <w:pStyle w:val="TableParagraph"/>
              <w:spacing w:line="341" w:lineRule="exact"/>
              <w:ind w:left="809" w:right="81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“who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made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you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and</w:t>
            </w:r>
            <w:r>
              <w:rPr>
                <w:b/>
                <w:i/>
                <w:spacing w:val="-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me?</w:t>
            </w:r>
          </w:p>
          <w:p w:rsidR="00B62290" w:rsidRDefault="001B259C">
            <w:pPr>
              <w:pStyle w:val="TableParagraph"/>
              <w:spacing w:before="2"/>
              <w:ind w:left="3020" w:right="2290" w:hanging="2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Who made the water we drink?</w:t>
            </w:r>
            <w:r>
              <w:rPr>
                <w:b/>
                <w:i/>
                <w:spacing w:val="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Who</w:t>
            </w:r>
            <w:r>
              <w:rPr>
                <w:b/>
                <w:i/>
                <w:spacing w:val="-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made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mammy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and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daddy?</w:t>
            </w:r>
          </w:p>
          <w:p w:rsidR="00B62290" w:rsidRDefault="001B259C">
            <w:pPr>
              <w:pStyle w:val="TableParagraph"/>
              <w:spacing w:line="340" w:lineRule="exact"/>
              <w:ind w:left="809" w:right="84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Our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father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God”</w:t>
            </w:r>
          </w:p>
          <w:p w:rsidR="00B62290" w:rsidRDefault="001B259C">
            <w:pPr>
              <w:pStyle w:val="TableParagraph"/>
              <w:numPr>
                <w:ilvl w:val="0"/>
                <w:numId w:val="17"/>
              </w:numPr>
              <w:tabs>
                <w:tab w:val="left" w:pos="829"/>
              </w:tabs>
              <w:spacing w:before="1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Telling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news</w:t>
            </w:r>
          </w:p>
          <w:p w:rsidR="00B62290" w:rsidRDefault="001B259C">
            <w:pPr>
              <w:pStyle w:val="TableParagraph"/>
              <w:numPr>
                <w:ilvl w:val="0"/>
                <w:numId w:val="17"/>
              </w:numPr>
              <w:tabs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Playing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others</w:t>
            </w:r>
          </w:p>
          <w:p w:rsidR="00B62290" w:rsidRDefault="001B259C">
            <w:pPr>
              <w:pStyle w:val="TableParagraph"/>
              <w:numPr>
                <w:ilvl w:val="0"/>
                <w:numId w:val="17"/>
              </w:numPr>
              <w:tabs>
                <w:tab w:val="left" w:pos="829"/>
              </w:tabs>
              <w:spacing w:before="2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Sharing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others</w:t>
            </w:r>
          </w:p>
          <w:p w:rsidR="00B62290" w:rsidRDefault="001B259C">
            <w:pPr>
              <w:pStyle w:val="TableParagraph"/>
              <w:spacing w:line="341" w:lineRule="exact"/>
              <w:ind w:left="468"/>
              <w:rPr>
                <w:b/>
                <w:sz w:val="28"/>
              </w:rPr>
            </w:pPr>
            <w:r>
              <w:rPr>
                <w:b/>
                <w:sz w:val="28"/>
              </w:rPr>
              <w:t>N.B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this is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oral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work</w:t>
            </w:r>
          </w:p>
          <w:p w:rsidR="00B62290" w:rsidRDefault="00B62290">
            <w:pPr>
              <w:pStyle w:val="TableParagraph"/>
              <w:rPr>
                <w:b/>
                <w:sz w:val="28"/>
              </w:rPr>
            </w:pPr>
          </w:p>
          <w:p w:rsidR="00B62290" w:rsidRDefault="001B259C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5-10</w:t>
            </w:r>
          </w:p>
          <w:p w:rsidR="00B62290" w:rsidRDefault="001B259C">
            <w:pPr>
              <w:pStyle w:val="TableParagraph"/>
              <w:numPr>
                <w:ilvl w:val="0"/>
                <w:numId w:val="18"/>
              </w:numPr>
              <w:tabs>
                <w:tab w:val="left" w:pos="828"/>
                <w:tab w:val="left" w:pos="829"/>
              </w:tabs>
              <w:spacing w:before="1"/>
              <w:ind w:left="828" w:hanging="361"/>
              <w:rPr>
                <w:b/>
                <w:sz w:val="28"/>
              </w:rPr>
            </w:pPr>
            <w:r>
              <w:rPr>
                <w:b/>
                <w:sz w:val="28"/>
              </w:rPr>
              <w:t>Using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the sense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taste and caring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for the mouth</w:t>
            </w:r>
          </w:p>
          <w:p w:rsidR="00B62290" w:rsidRDefault="001B259C">
            <w:pPr>
              <w:pStyle w:val="TableParagraph"/>
              <w:numPr>
                <w:ilvl w:val="0"/>
                <w:numId w:val="18"/>
              </w:numPr>
              <w:tabs>
                <w:tab w:val="left" w:pos="828"/>
                <w:tab w:val="left" w:pos="829"/>
              </w:tabs>
              <w:spacing w:before="1"/>
              <w:ind w:right="4351" w:firstLine="359"/>
              <w:rPr>
                <w:b/>
                <w:sz w:val="28"/>
              </w:rPr>
            </w:pPr>
            <w:r>
              <w:rPr>
                <w:b/>
                <w:sz w:val="28"/>
              </w:rPr>
              <w:t>Telling different tastes of things</w:t>
            </w:r>
            <w:r>
              <w:rPr>
                <w:b/>
                <w:spacing w:val="-56"/>
                <w:sz w:val="28"/>
              </w:rPr>
              <w:t xml:space="preserve"> </w:t>
            </w:r>
            <w:r>
              <w:rPr>
                <w:b/>
                <w:sz w:val="28"/>
                <w:u w:val="single"/>
              </w:rPr>
              <w:t>Suggested</w:t>
            </w:r>
            <w:r>
              <w:rPr>
                <w:b/>
                <w:spacing w:val="-4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developmental</w:t>
            </w:r>
            <w:r>
              <w:rPr>
                <w:b/>
                <w:spacing w:val="-2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activities.</w:t>
            </w:r>
          </w:p>
          <w:p w:rsidR="00B62290" w:rsidRDefault="001B259C">
            <w:pPr>
              <w:pStyle w:val="TableParagraph"/>
              <w:numPr>
                <w:ilvl w:val="0"/>
                <w:numId w:val="19"/>
              </w:numPr>
              <w:tabs>
                <w:tab w:val="left" w:pos="829"/>
              </w:tabs>
              <w:spacing w:line="339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Naming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and drawing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parts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body</w:t>
            </w:r>
          </w:p>
          <w:p w:rsidR="00B62290" w:rsidRDefault="001B259C">
            <w:pPr>
              <w:pStyle w:val="TableParagraph"/>
              <w:numPr>
                <w:ilvl w:val="0"/>
                <w:numId w:val="19"/>
              </w:numPr>
              <w:tabs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Talking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about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how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clean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my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body</w:t>
            </w:r>
          </w:p>
          <w:p w:rsidR="00B62290" w:rsidRDefault="001B259C">
            <w:pPr>
              <w:pStyle w:val="TableParagraph"/>
              <w:numPr>
                <w:ilvl w:val="0"/>
                <w:numId w:val="19"/>
              </w:numPr>
              <w:tabs>
                <w:tab w:val="left" w:pos="829"/>
              </w:tabs>
              <w:spacing w:before="2"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Identifying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things,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use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clean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body</w:t>
            </w:r>
          </w:p>
          <w:p w:rsidR="00B62290" w:rsidRDefault="001B259C">
            <w:pPr>
              <w:pStyle w:val="TableParagraph"/>
              <w:numPr>
                <w:ilvl w:val="0"/>
                <w:numId w:val="19"/>
              </w:numPr>
              <w:tabs>
                <w:tab w:val="left" w:pos="829"/>
              </w:tabs>
              <w:ind w:right="102"/>
              <w:rPr>
                <w:sz w:val="28"/>
              </w:rPr>
            </w:pPr>
            <w:r>
              <w:rPr>
                <w:sz w:val="28"/>
              </w:rPr>
              <w:t>Practicing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keeping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22"/>
                <w:sz w:val="28"/>
              </w:rPr>
              <w:t xml:space="preserve"> </w:t>
            </w:r>
            <w:r>
              <w:rPr>
                <w:sz w:val="28"/>
              </w:rPr>
              <w:t>body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clean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sz w:val="28"/>
              </w:rPr>
              <w:t>(practice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lesson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sz w:val="28"/>
              </w:rPr>
              <w:t>teach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sz w:val="28"/>
              </w:rPr>
              <w:t>learners</w:t>
            </w:r>
            <w:r>
              <w:rPr>
                <w:spacing w:val="-53"/>
                <w:sz w:val="28"/>
              </w:rPr>
              <w:t xml:space="preserve"> </w:t>
            </w:r>
            <w:r>
              <w:rPr>
                <w:sz w:val="28"/>
              </w:rPr>
              <w:t>how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wash their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hands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after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and before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eating)</w:t>
            </w:r>
          </w:p>
          <w:p w:rsidR="00B62290" w:rsidRDefault="001B259C">
            <w:pPr>
              <w:pStyle w:val="TableParagraph"/>
              <w:numPr>
                <w:ilvl w:val="0"/>
                <w:numId w:val="19"/>
              </w:numPr>
              <w:tabs>
                <w:tab w:val="left" w:pos="829"/>
              </w:tabs>
              <w:ind w:hanging="361"/>
              <w:rPr>
                <w:sz w:val="28"/>
              </w:rPr>
            </w:pPr>
            <w:r>
              <w:rPr>
                <w:sz w:val="28"/>
              </w:rPr>
              <w:t>Talk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about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ways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protecting different parts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body.</w:t>
            </w:r>
          </w:p>
        </w:tc>
      </w:tr>
    </w:tbl>
    <w:p w:rsidR="00B62290" w:rsidRDefault="00B62290">
      <w:pPr>
        <w:rPr>
          <w:sz w:val="28"/>
        </w:rPr>
        <w:sectPr w:rsidR="00B62290" w:rsidSect="00B74477">
          <w:pgSz w:w="12240" w:h="15840"/>
          <w:pgMar w:top="1440" w:right="0" w:bottom="112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tbl>
      <w:tblPr>
        <w:tblW w:w="0" w:type="auto"/>
        <w:tblInd w:w="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7"/>
        <w:gridCol w:w="2609"/>
        <w:gridCol w:w="3600"/>
      </w:tblGrid>
      <w:tr w:rsidR="00B62290">
        <w:trPr>
          <w:trHeight w:val="353"/>
        </w:trPr>
        <w:tc>
          <w:tcPr>
            <w:tcW w:w="2547" w:type="dxa"/>
          </w:tcPr>
          <w:p w:rsidR="00B62290" w:rsidRDefault="001B259C">
            <w:pPr>
              <w:pStyle w:val="TableParagraph"/>
              <w:spacing w:before="5" w:line="328" w:lineRule="exact"/>
              <w:ind w:left="-5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Fruits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we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eat</w:t>
            </w:r>
          </w:p>
        </w:tc>
        <w:tc>
          <w:tcPr>
            <w:tcW w:w="2609" w:type="dxa"/>
          </w:tcPr>
          <w:p w:rsidR="00B62290" w:rsidRDefault="00B6229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00" w:type="dxa"/>
          </w:tcPr>
          <w:p w:rsidR="00B62290" w:rsidRDefault="00B6229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62290">
        <w:trPr>
          <w:trHeight w:val="1809"/>
        </w:trPr>
        <w:tc>
          <w:tcPr>
            <w:tcW w:w="2547" w:type="dxa"/>
          </w:tcPr>
          <w:p w:rsidR="00B62290" w:rsidRDefault="00B62290">
            <w:pPr>
              <w:pStyle w:val="TableParagraph"/>
              <w:spacing w:before="3" w:after="1"/>
              <w:rPr>
                <w:b/>
                <w:sz w:val="28"/>
              </w:rPr>
            </w:pPr>
          </w:p>
          <w:p w:rsidR="00B62290" w:rsidRDefault="001B259C">
            <w:pPr>
              <w:pStyle w:val="TableParagraph"/>
              <w:ind w:left="12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80720" cy="908685"/>
                  <wp:effectExtent l="0" t="0" r="0" b="0"/>
                  <wp:docPr id="249" name="image2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image204.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999" cy="909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9" w:type="dxa"/>
          </w:tcPr>
          <w:p w:rsidR="00B62290" w:rsidRDefault="001B259C">
            <w:pPr>
              <w:pStyle w:val="TableParagraph"/>
              <w:ind w:left="69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82955" cy="1110615"/>
                  <wp:effectExtent l="0" t="0" r="0" b="0"/>
                  <wp:docPr id="251" name="image2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image205.pn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183" cy="1110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</w:tcPr>
          <w:p w:rsidR="00B62290" w:rsidRDefault="00B62290">
            <w:pPr>
              <w:pStyle w:val="TableParagraph"/>
              <w:spacing w:before="10"/>
              <w:rPr>
                <w:b/>
                <w:sz w:val="16"/>
              </w:rPr>
            </w:pPr>
          </w:p>
          <w:p w:rsidR="00B62290" w:rsidRDefault="001B259C">
            <w:pPr>
              <w:pStyle w:val="TableParagraph"/>
              <w:ind w:left="5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634490" cy="1007110"/>
                  <wp:effectExtent l="0" t="0" r="0" b="0"/>
                  <wp:docPr id="253" name="image20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image206.jpeg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661" cy="1007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2290">
        <w:trPr>
          <w:trHeight w:val="1836"/>
        </w:trPr>
        <w:tc>
          <w:tcPr>
            <w:tcW w:w="2547" w:type="dxa"/>
          </w:tcPr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spacing w:before="11"/>
              <w:rPr>
                <w:b/>
                <w:sz w:val="10"/>
              </w:rPr>
            </w:pPr>
          </w:p>
          <w:p w:rsidR="00B62290" w:rsidRDefault="001B259C">
            <w:pPr>
              <w:pStyle w:val="TableParagraph"/>
              <w:ind w:left="23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994410" cy="868045"/>
                  <wp:effectExtent l="0" t="0" r="0" b="0"/>
                  <wp:docPr id="255" name="image2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" name="image207.png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983" cy="86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9" w:type="dxa"/>
          </w:tcPr>
          <w:p w:rsidR="00B62290" w:rsidRDefault="001B259C">
            <w:pPr>
              <w:pStyle w:val="TableParagraph"/>
              <w:ind w:left="65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832485" cy="884555"/>
                  <wp:effectExtent l="0" t="0" r="0" b="0"/>
                  <wp:docPr id="257" name="image20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image208.jpe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996" cy="884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</w:tcPr>
          <w:p w:rsidR="00B62290" w:rsidRDefault="001B259C">
            <w:pPr>
              <w:pStyle w:val="TableParagraph"/>
              <w:ind w:left="6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08760" cy="990600"/>
                  <wp:effectExtent l="0" t="0" r="0" b="0"/>
                  <wp:docPr id="259" name="image2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image209.png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814" cy="991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2290" w:rsidRDefault="00B90663">
      <w:pPr>
        <w:pStyle w:val="BodyText"/>
        <w:rPr>
          <w:b/>
          <w:sz w:val="20"/>
        </w:rPr>
      </w:pPr>
      <w:r>
        <w:pict>
          <v:group id="_x0000_s1834" style="position:absolute;margin-left:66.35pt;margin-top:1in;width:478.55pt;height:640.8pt;z-index:-251778560;mso-position-horizontal-relative:page;mso-position-vertical-relative:page" coordorigin="1328,1440" coordsize="9571,12816">
            <v:shape id="_x0000_s1835" style="position:absolute;left:1327;top:1444;width:10;height:2" coordorigin="1328,1445" coordsize="10,0" o:spt="100" adj="0,,0" path="m1328,1445r9,m1328,1445r9,e" filled="f" strokeweight=".48pt">
              <v:stroke joinstyle="round"/>
              <v:formulas/>
              <v:path arrowok="t" o:connecttype="segments"/>
            </v:shape>
            <v:shape id="_x0000_s1836" style="position:absolute;left:1337;top:1444;width:9552;height:2" coordorigin="1337,1445" coordsize="9552,0" o:spt="100" adj="0,,0" path="m1337,1445r269,m1606,1445r10,m1616,1445r225,m1841,1445r10,m1851,1445r9037,e" filled="f" strokeweight=".48pt">
              <v:stroke joinstyle="round"/>
              <v:formulas/>
              <v:path arrowok="t" o:connecttype="segments"/>
            </v:shape>
            <v:shape id="_x0000_s1837" style="position:absolute;left:10888;top:1444;width:10;height:2" coordorigin="10888,1445" coordsize="10,0" o:spt="100" adj="0,,0" path="m10888,1445r10,m10888,1445r10,e" filled="f" strokeweight=".48pt">
              <v:stroke joinstyle="round"/>
              <v:formulas/>
              <v:path arrowok="t" o:connecttype="segments"/>
            </v:shape>
            <v:shape id="_x0000_s1838" style="position:absolute;left:1327;top:1449;width:279;height:12802" coordorigin="1328,1450" coordsize="279,12802" o:spt="100" adj="0,,0" path="m1332,1450r,12796m1328,14251r9,m1328,14251r9,m1337,14251r269,e" filled="f" strokeweight=".48pt">
              <v:stroke joinstyle="round"/>
              <v:formulas/>
              <v:path arrowok="t" o:connecttype="segments"/>
            </v:shape>
            <v:rect id="_x0000_s1839" style="position:absolute;left:1606;top:1449;width:10;height:12797" fillcolor="black" stroked="f"/>
            <v:shape id="_x0000_s1840" style="position:absolute;left:1606;top:1449;width:9292;height:12802" coordorigin="1606,1450" coordsize="9292,12802" o:spt="100" adj="0,,0" path="m1606,14251r10,m1616,14251r225,m1846,1450r,12796m1841,14251r10,m1851,14251r9037,m10893,1450r,12796m10888,14251r10,m10888,14251r10,e" filled="f" strokeweight=".48pt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B62290" w:rsidRDefault="00B62290">
      <w:pPr>
        <w:pStyle w:val="BodyText"/>
        <w:rPr>
          <w:b/>
          <w:sz w:val="20"/>
        </w:rPr>
      </w:pPr>
    </w:p>
    <w:p w:rsidR="00B62290" w:rsidRDefault="00B62290">
      <w:pPr>
        <w:pStyle w:val="BodyText"/>
        <w:rPr>
          <w:b/>
          <w:sz w:val="20"/>
        </w:rPr>
      </w:pPr>
    </w:p>
    <w:p w:rsidR="00B62290" w:rsidRDefault="00B62290">
      <w:pPr>
        <w:pStyle w:val="BodyText"/>
        <w:rPr>
          <w:b/>
          <w:sz w:val="20"/>
        </w:rPr>
      </w:pPr>
    </w:p>
    <w:p w:rsidR="00B62290" w:rsidRDefault="00B90663">
      <w:pPr>
        <w:spacing w:before="218"/>
        <w:ind w:left="734"/>
        <w:rPr>
          <w:rFonts w:ascii="Calibri"/>
          <w:b/>
          <w:sz w:val="28"/>
        </w:rPr>
      </w:pPr>
      <w:r>
        <w:pict>
          <v:shape id="_x0000_s1841" style="position:absolute;left:0;text-align:left;margin-left:97.7pt;margin-top:-231.15pt;width:438.35pt;height:182.8pt;z-index:-251779584;mso-position-horizontal-relative:page;mso-width-relative:page;mso-height-relative:page" coordorigin="1954,-4623" coordsize="8767,3656" o:spt="100" adj="0,,0" path="m1964,-2804r-10,l1954,-977r10,l1964,-2804xm4501,-977r-2537,l1954,-977r,10l1964,-967r2537,l4501,-977xm4501,-4623r-2537,l1954,-4623r,9l1954,-2814r,10l1964,-2804r2537,l4501,-2814r-2537,l1964,-4614r2537,l4501,-4623xm4511,-2804r-10,l4501,-977r10,l4511,-2804xm7120,-2804r-10,l7110,-977r10,l7120,-2804xm10711,-977r-3591,l7110,-977r-2599,l4501,-977r,10l4511,-967r2599,l7120,-967r3591,l10711,-977xm10711,-4623r-3591,l7110,-4623r,9l7110,-2814r-2599,l4511,-4614r2599,l7110,-4623r-2599,l4501,-4623r,9l4501,-2814r,10l4511,-2804r2599,l7120,-2804r3591,l10711,-2814r-3591,l7120,-4614r3591,l10711,-4623xm10720,-977r-9,l10711,-967r9,l10720,-977xm10720,-2804r-9,l10711,-977r9,l10720,-2804xm10720,-4623r-9,l10711,-4614r,1800l10711,-2804r9,l10720,-2814r,-1800l10720,-4623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42" type="#_x0000_t202" style="position:absolute;left:0;text-align:left;margin-left:97.9pt;margin-top:40.75pt;width:437.85pt;height:333.3pt;z-index:251457024;mso-position-horizontal-relative:page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484"/>
                    <w:gridCol w:w="4273"/>
                  </w:tblGrid>
                  <w:tr w:rsidR="00B62290">
                    <w:trPr>
                      <w:trHeight w:val="1272"/>
                    </w:trPr>
                    <w:tc>
                      <w:tcPr>
                        <w:tcW w:w="4484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4273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 w:rsidR="00B62290">
                    <w:trPr>
                      <w:trHeight w:val="352"/>
                    </w:trPr>
                    <w:tc>
                      <w:tcPr>
                        <w:tcW w:w="4484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4273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 w:rsidR="00B62290">
                    <w:trPr>
                      <w:trHeight w:val="1377"/>
                    </w:trPr>
                    <w:tc>
                      <w:tcPr>
                        <w:tcW w:w="4484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4273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 w:rsidR="00B62290">
                    <w:trPr>
                      <w:trHeight w:val="1149"/>
                    </w:trPr>
                    <w:tc>
                      <w:tcPr>
                        <w:tcW w:w="4484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4273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 w:rsidR="00B62290">
                    <w:trPr>
                      <w:trHeight w:val="1142"/>
                    </w:trPr>
                    <w:tc>
                      <w:tcPr>
                        <w:tcW w:w="4484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4273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 w:rsidR="00B62290">
                    <w:trPr>
                      <w:trHeight w:val="1370"/>
                    </w:trPr>
                    <w:tc>
                      <w:tcPr>
                        <w:tcW w:w="4484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4273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</w:tbl>
                <w:p w:rsidR="00B62290" w:rsidRDefault="00B62290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1B259C">
        <w:rPr>
          <w:rFonts w:ascii="Calibri"/>
          <w:b/>
          <w:sz w:val="28"/>
        </w:rPr>
        <w:t>Name:</w:t>
      </w:r>
      <w:r w:rsidR="001B259C">
        <w:rPr>
          <w:rFonts w:ascii="Calibri"/>
          <w:b/>
          <w:spacing w:val="-3"/>
          <w:sz w:val="28"/>
        </w:rPr>
        <w:t xml:space="preserve"> </w:t>
      </w:r>
      <w:r w:rsidR="001B259C">
        <w:rPr>
          <w:rFonts w:ascii="Calibri"/>
          <w:b/>
          <w:sz w:val="28"/>
        </w:rPr>
        <w:t>Body</w:t>
      </w:r>
      <w:r w:rsidR="001B259C">
        <w:rPr>
          <w:rFonts w:ascii="Calibri"/>
          <w:b/>
          <w:spacing w:val="-2"/>
          <w:sz w:val="28"/>
        </w:rPr>
        <w:t xml:space="preserve"> </w:t>
      </w:r>
      <w:r w:rsidR="001B259C">
        <w:rPr>
          <w:rFonts w:ascii="Calibri"/>
          <w:b/>
          <w:sz w:val="28"/>
        </w:rPr>
        <w:t>Parts</w:t>
      </w:r>
    </w:p>
    <w:p w:rsidR="00B62290" w:rsidRDefault="00B62290">
      <w:pPr>
        <w:pStyle w:val="BodyText"/>
        <w:spacing w:before="7"/>
        <w:rPr>
          <w:rFonts w:ascii="Calibri"/>
          <w:b/>
          <w:sz w:val="20"/>
        </w:rPr>
      </w:pPr>
    </w:p>
    <w:tbl>
      <w:tblPr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4"/>
        <w:gridCol w:w="4273"/>
      </w:tblGrid>
      <w:tr w:rsidR="00B62290">
        <w:trPr>
          <w:trHeight w:val="1262"/>
        </w:trPr>
        <w:tc>
          <w:tcPr>
            <w:tcW w:w="4484" w:type="dxa"/>
          </w:tcPr>
          <w:p w:rsidR="00B62290" w:rsidRDefault="00B62290">
            <w:pPr>
              <w:pStyle w:val="TableParagraph"/>
              <w:spacing w:before="11" w:after="1"/>
              <w:rPr>
                <w:rFonts w:ascii="Calibri"/>
                <w:b/>
                <w:sz w:val="27"/>
              </w:rPr>
            </w:pPr>
          </w:p>
          <w:p w:rsidR="00B62290" w:rsidRDefault="001B259C">
            <w:pPr>
              <w:pStyle w:val="TableParagraph"/>
              <w:ind w:left="180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542925" cy="542925"/>
                  <wp:effectExtent l="0" t="0" r="0" b="0"/>
                  <wp:docPr id="261" name="image2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" name="image210.png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3" w:type="dxa"/>
          </w:tcPr>
          <w:p w:rsidR="00B62290" w:rsidRDefault="00B62290">
            <w:pPr>
              <w:pStyle w:val="TableParagraph"/>
              <w:spacing w:before="11"/>
              <w:rPr>
                <w:rFonts w:ascii="Calibri"/>
                <w:b/>
                <w:sz w:val="6"/>
              </w:rPr>
            </w:pPr>
          </w:p>
          <w:p w:rsidR="00B62290" w:rsidRDefault="001B259C">
            <w:pPr>
              <w:pStyle w:val="TableParagraph"/>
              <w:ind w:left="147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691515" cy="680720"/>
                  <wp:effectExtent l="0" t="0" r="0" b="0"/>
                  <wp:docPr id="263" name="image2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image211.png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4" cy="681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2290">
        <w:trPr>
          <w:trHeight w:val="342"/>
        </w:trPr>
        <w:tc>
          <w:tcPr>
            <w:tcW w:w="4484" w:type="dxa"/>
          </w:tcPr>
          <w:p w:rsidR="00B62290" w:rsidRDefault="00B6229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73" w:type="dxa"/>
          </w:tcPr>
          <w:p w:rsidR="00B62290" w:rsidRDefault="00B6229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62290">
        <w:trPr>
          <w:trHeight w:val="1367"/>
        </w:trPr>
        <w:tc>
          <w:tcPr>
            <w:tcW w:w="4484" w:type="dxa"/>
          </w:tcPr>
          <w:p w:rsidR="00B62290" w:rsidRDefault="00B62290">
            <w:pPr>
              <w:pStyle w:val="TableParagraph"/>
              <w:spacing w:before="3"/>
              <w:rPr>
                <w:rFonts w:ascii="Calibri"/>
                <w:b/>
                <w:sz w:val="5"/>
              </w:rPr>
            </w:pPr>
          </w:p>
          <w:p w:rsidR="00B62290" w:rsidRDefault="001B259C">
            <w:pPr>
              <w:pStyle w:val="TableParagraph"/>
              <w:ind w:left="111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544955" cy="760095"/>
                  <wp:effectExtent l="0" t="0" r="0" b="0"/>
                  <wp:docPr id="265" name="image21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" name="image212.jpeg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505" cy="76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3" w:type="dxa"/>
          </w:tcPr>
          <w:p w:rsidR="00B62290" w:rsidRDefault="001B259C">
            <w:pPr>
              <w:pStyle w:val="TableParagraph"/>
              <w:ind w:left="1769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460375" cy="822960"/>
                  <wp:effectExtent l="0" t="0" r="0" b="0"/>
                  <wp:docPr id="267" name="image2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image213.png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87" cy="82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2290">
        <w:trPr>
          <w:trHeight w:val="1139"/>
        </w:trPr>
        <w:tc>
          <w:tcPr>
            <w:tcW w:w="4484" w:type="dxa"/>
          </w:tcPr>
          <w:p w:rsidR="00B62290" w:rsidRDefault="00B62290">
            <w:pPr>
              <w:pStyle w:val="TableParagraph"/>
              <w:spacing w:before="6" w:after="1"/>
              <w:rPr>
                <w:rFonts w:ascii="Calibri"/>
                <w:b/>
                <w:sz w:val="14"/>
              </w:rPr>
            </w:pPr>
          </w:p>
          <w:p w:rsidR="00B62290" w:rsidRDefault="001B259C">
            <w:pPr>
              <w:pStyle w:val="TableParagraph"/>
              <w:ind w:left="164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607060" cy="438785"/>
                  <wp:effectExtent l="0" t="0" r="0" b="0"/>
                  <wp:docPr id="269" name="image21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" name="image214.jpeg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140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3" w:type="dxa"/>
          </w:tcPr>
          <w:p w:rsidR="00B62290" w:rsidRDefault="001B259C">
            <w:pPr>
              <w:pStyle w:val="TableParagraph"/>
              <w:ind w:left="1723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520065" cy="716280"/>
                  <wp:effectExtent l="0" t="0" r="0" b="0"/>
                  <wp:docPr id="271" name="image2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image215.png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513" cy="716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2290">
        <w:trPr>
          <w:trHeight w:val="1132"/>
        </w:trPr>
        <w:tc>
          <w:tcPr>
            <w:tcW w:w="4484" w:type="dxa"/>
          </w:tcPr>
          <w:p w:rsidR="00B62290" w:rsidRDefault="00B62290">
            <w:pPr>
              <w:pStyle w:val="TableParagraph"/>
              <w:spacing w:before="10"/>
              <w:rPr>
                <w:rFonts w:ascii="Calibri"/>
                <w:b/>
                <w:sz w:val="29"/>
              </w:rPr>
            </w:pPr>
          </w:p>
          <w:p w:rsidR="00B62290" w:rsidRDefault="001B259C">
            <w:pPr>
              <w:pStyle w:val="TableParagraph"/>
              <w:ind w:left="1703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687070" cy="314325"/>
                  <wp:effectExtent l="0" t="0" r="0" b="0"/>
                  <wp:docPr id="273" name="image2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image216.png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44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3" w:type="dxa"/>
          </w:tcPr>
          <w:p w:rsidR="00B62290" w:rsidRDefault="001B259C">
            <w:pPr>
              <w:pStyle w:val="TableParagraph"/>
              <w:ind w:left="1249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122680" cy="594360"/>
                  <wp:effectExtent l="0" t="0" r="0" b="0"/>
                  <wp:docPr id="275" name="image2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" name="image217.png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075" cy="59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2290">
        <w:trPr>
          <w:trHeight w:val="1360"/>
        </w:trPr>
        <w:tc>
          <w:tcPr>
            <w:tcW w:w="4484" w:type="dxa"/>
          </w:tcPr>
          <w:p w:rsidR="00B62290" w:rsidRDefault="00B62290">
            <w:pPr>
              <w:pStyle w:val="TableParagraph"/>
              <w:spacing w:before="9"/>
              <w:rPr>
                <w:rFonts w:ascii="Calibri"/>
                <w:b/>
                <w:sz w:val="27"/>
              </w:rPr>
            </w:pPr>
          </w:p>
          <w:p w:rsidR="00B62290" w:rsidRDefault="001B259C">
            <w:pPr>
              <w:pStyle w:val="TableParagraph"/>
              <w:ind w:left="192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395605" cy="638810"/>
                  <wp:effectExtent l="0" t="0" r="0" b="0"/>
                  <wp:docPr id="277" name="image21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" name="image218.jpeg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93" cy="638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3" w:type="dxa"/>
          </w:tcPr>
          <w:p w:rsidR="00B62290" w:rsidRDefault="001B259C">
            <w:pPr>
              <w:pStyle w:val="TableParagraph"/>
              <w:ind w:left="1576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710565" cy="814705"/>
                  <wp:effectExtent l="0" t="0" r="0" b="0"/>
                  <wp:docPr id="279" name="image2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image219.png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099" cy="81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2290" w:rsidRDefault="00B62290">
      <w:pPr>
        <w:rPr>
          <w:rFonts w:ascii="Calibri"/>
          <w:sz w:val="20"/>
        </w:rPr>
        <w:sectPr w:rsidR="00B62290" w:rsidSect="00B74477">
          <w:pgSz w:w="12240" w:h="15840"/>
          <w:pgMar w:top="1440" w:right="0" w:bottom="128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116"/>
        <w:gridCol w:w="3352"/>
        <w:gridCol w:w="2611"/>
        <w:gridCol w:w="2696"/>
        <w:gridCol w:w="269"/>
      </w:tblGrid>
      <w:tr w:rsidR="00B62290">
        <w:trPr>
          <w:trHeight w:val="343"/>
        </w:trPr>
        <w:tc>
          <w:tcPr>
            <w:tcW w:w="278" w:type="dxa"/>
            <w:vMerge w:val="restart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5" w:type="dxa"/>
            <w:vMerge w:val="restart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44" w:type="dxa"/>
            <w:gridSpan w:val="5"/>
            <w:tcBorders>
              <w:bottom w:val="nil"/>
            </w:tcBorders>
          </w:tcPr>
          <w:p w:rsidR="00B62290" w:rsidRDefault="001B259C">
            <w:pPr>
              <w:pStyle w:val="TableParagraph"/>
              <w:spacing w:line="323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Food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we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eat</w:t>
            </w:r>
          </w:p>
        </w:tc>
      </w:tr>
      <w:tr w:rsidR="00B62290">
        <w:trPr>
          <w:trHeight w:val="1679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 w:val="restart"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spacing w:before="3"/>
              <w:rPr>
                <w:rFonts w:ascii="Calibri"/>
                <w:b/>
                <w:sz w:val="5"/>
              </w:rPr>
            </w:pPr>
          </w:p>
          <w:p w:rsidR="00B62290" w:rsidRDefault="001B259C">
            <w:pPr>
              <w:pStyle w:val="TableParagraph"/>
              <w:ind w:left="209" w:right="-1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967230" cy="744855"/>
                  <wp:effectExtent l="0" t="0" r="0" b="0"/>
                  <wp:docPr id="281" name="image2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image220.png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426" cy="745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1B259C">
            <w:pPr>
              <w:pStyle w:val="TableParagraph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282065" cy="1048385"/>
                  <wp:effectExtent l="0" t="0" r="0" b="0"/>
                  <wp:docPr id="283" name="image22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" name="image221.jpeg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339" cy="1048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1B259C">
            <w:pPr>
              <w:pStyle w:val="TableParagraph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967105" cy="1035685"/>
                  <wp:effectExtent l="0" t="0" r="0" b="0"/>
                  <wp:docPr id="285" name="image22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" name="image222.jpeg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307" cy="1036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" w:type="dxa"/>
            <w:vMerge w:val="restart"/>
            <w:tcBorders>
              <w:top w:val="nil"/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</w:rPr>
            </w:pPr>
          </w:p>
        </w:tc>
      </w:tr>
      <w:tr w:rsidR="00B62290">
        <w:trPr>
          <w:trHeight w:val="1783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3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spacing w:before="11"/>
              <w:rPr>
                <w:rFonts w:ascii="Calibri"/>
                <w:b/>
                <w:sz w:val="27"/>
              </w:rPr>
            </w:pPr>
          </w:p>
          <w:p w:rsidR="00B62290" w:rsidRDefault="001B259C">
            <w:pPr>
              <w:pStyle w:val="TableParagraph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205230" cy="899795"/>
                  <wp:effectExtent l="0" t="0" r="0" b="0"/>
                  <wp:docPr id="287" name="image22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" name="image223.jpeg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276" cy="900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spacing w:before="11"/>
              <w:rPr>
                <w:rFonts w:ascii="Calibri"/>
                <w:b/>
                <w:sz w:val="27"/>
              </w:rPr>
            </w:pPr>
          </w:p>
          <w:p w:rsidR="00B62290" w:rsidRDefault="001B259C">
            <w:pPr>
              <w:pStyle w:val="TableParagraph"/>
              <w:ind w:left="108" w:right="-72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600200" cy="879475"/>
                  <wp:effectExtent l="0" t="0" r="0" b="0"/>
                  <wp:docPr id="289" name="image22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" name="image224.jpeg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9" cy="879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spacing w:before="11"/>
              <w:rPr>
                <w:rFonts w:ascii="Calibri"/>
                <w:b/>
                <w:sz w:val="27"/>
              </w:rPr>
            </w:pPr>
          </w:p>
          <w:p w:rsidR="00B62290" w:rsidRDefault="001B259C">
            <w:pPr>
              <w:pStyle w:val="TableParagraph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218565" cy="819785"/>
                  <wp:effectExtent l="0" t="0" r="0" b="0"/>
                  <wp:docPr id="291" name="image22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" name="image225.jpeg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928" cy="82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" w:type="dxa"/>
            <w:vMerge/>
            <w:tcBorders>
              <w:top w:val="nil"/>
              <w:lef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</w:tr>
      <w:tr w:rsidR="00B62290">
        <w:trPr>
          <w:trHeight w:val="1614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3352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B62290" w:rsidRDefault="001B259C">
            <w:pPr>
              <w:pStyle w:val="TableParagraph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633220" cy="806450"/>
                  <wp:effectExtent l="0" t="0" r="0" b="0"/>
                  <wp:docPr id="293" name="image22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" name="image226.jpeg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347" cy="806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B62290" w:rsidRDefault="001B259C">
            <w:pPr>
              <w:pStyle w:val="TableParagraph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381760" cy="896620"/>
                  <wp:effectExtent l="0" t="0" r="0" b="0"/>
                  <wp:docPr id="295" name="image22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image227.jpeg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979" cy="896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spacing w:before="6"/>
              <w:rPr>
                <w:rFonts w:ascii="Calibri"/>
                <w:b/>
                <w:sz w:val="15"/>
              </w:rPr>
            </w:pPr>
          </w:p>
          <w:p w:rsidR="00B62290" w:rsidRDefault="001B259C">
            <w:pPr>
              <w:pStyle w:val="TableParagraph"/>
              <w:ind w:left="356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087120" cy="579755"/>
                  <wp:effectExtent l="0" t="0" r="0" b="0"/>
                  <wp:docPr id="297" name="image22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image228.jpeg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419" cy="580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" w:type="dxa"/>
            <w:vMerge/>
            <w:tcBorders>
              <w:top w:val="nil"/>
              <w:lef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</w:tr>
      <w:tr w:rsidR="00B62290">
        <w:trPr>
          <w:trHeight w:val="7178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44" w:type="dxa"/>
            <w:gridSpan w:val="5"/>
            <w:tcBorders>
              <w:top w:val="dotDash" w:sz="8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</w:rPr>
            </w:pPr>
          </w:p>
        </w:tc>
      </w:tr>
    </w:tbl>
    <w:p w:rsidR="00B62290" w:rsidRDefault="00B62290">
      <w:pPr>
        <w:rPr>
          <w:rFonts w:ascii="Times New Roman"/>
        </w:rPr>
        <w:sectPr w:rsidR="00B62290" w:rsidSect="00B74477">
          <w:pgSz w:w="12240" w:h="15840"/>
          <w:pgMar w:top="1440" w:right="0" w:bottom="112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B62290">
        <w:trPr>
          <w:trHeight w:val="7637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spacing w:before="2"/>
              <w:ind w:left="454" w:right="450"/>
              <w:jc w:val="center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w w:val="95"/>
                <w:sz w:val="28"/>
              </w:rPr>
              <w:t>LEARNING</w:t>
            </w:r>
            <w:r>
              <w:rPr>
                <w:rFonts w:ascii="Georgia"/>
                <w:b/>
                <w:spacing w:val="27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AREA</w:t>
            </w:r>
            <w:r>
              <w:rPr>
                <w:rFonts w:ascii="Georgia"/>
                <w:b/>
                <w:spacing w:val="28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3</w:t>
            </w:r>
            <w:r>
              <w:rPr>
                <w:rFonts w:ascii="Georgia"/>
                <w:b/>
                <w:spacing w:val="27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(HEALTH</w:t>
            </w:r>
            <w:r>
              <w:rPr>
                <w:rFonts w:ascii="Georgia"/>
                <w:b/>
                <w:spacing w:val="27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HABITS)</w:t>
            </w:r>
          </w:p>
          <w:p w:rsidR="00B62290" w:rsidRDefault="001B259C">
            <w:pPr>
              <w:pStyle w:val="TableParagraph"/>
              <w:spacing w:before="21" w:line="254" w:lineRule="auto"/>
              <w:ind w:left="90" w:right="80"/>
              <w:jc w:val="center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z w:val="28"/>
              </w:rPr>
              <w:t>TAKING</w:t>
            </w:r>
            <w:r>
              <w:rPr>
                <w:rFonts w:ascii="Georgia"/>
                <w:b/>
                <w:spacing w:val="6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CARE</w:t>
            </w:r>
            <w:r>
              <w:rPr>
                <w:rFonts w:ascii="Georgia"/>
                <w:b/>
                <w:spacing w:val="4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OF</w:t>
            </w:r>
            <w:r>
              <w:rPr>
                <w:rFonts w:ascii="Georgia"/>
                <w:b/>
                <w:spacing w:val="6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MYSELF</w:t>
            </w:r>
            <w:r>
              <w:rPr>
                <w:rFonts w:ascii="Georgia"/>
                <w:b/>
                <w:spacing w:val="7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FOR</w:t>
            </w:r>
            <w:r>
              <w:rPr>
                <w:rFonts w:ascii="Georgia"/>
                <w:b/>
                <w:spacing w:val="4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PROPER</w:t>
            </w:r>
            <w:r>
              <w:rPr>
                <w:rFonts w:ascii="Georgia"/>
                <w:b/>
                <w:spacing w:val="7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GROWTH</w:t>
            </w:r>
            <w:r>
              <w:rPr>
                <w:rFonts w:ascii="Georgia"/>
                <w:b/>
                <w:spacing w:val="6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AND</w:t>
            </w:r>
            <w:r>
              <w:rPr>
                <w:rFonts w:ascii="Georgia"/>
                <w:b/>
                <w:spacing w:val="-69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DEVELOPMENT.</w:t>
            </w:r>
          </w:p>
          <w:p w:rsidR="00B62290" w:rsidRDefault="001B259C">
            <w:pPr>
              <w:pStyle w:val="TableParagraph"/>
              <w:ind w:left="458" w:right="450"/>
              <w:jc w:val="center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w w:val="95"/>
                <w:sz w:val="28"/>
              </w:rPr>
              <w:t>TERM</w:t>
            </w:r>
            <w:r>
              <w:rPr>
                <w:rFonts w:ascii="Georgia"/>
                <w:b/>
                <w:spacing w:val="17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II.</w:t>
            </w:r>
          </w:p>
          <w:p w:rsidR="00B62290" w:rsidRDefault="001B259C">
            <w:pPr>
              <w:pStyle w:val="TableParagraph"/>
              <w:spacing w:before="17"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Week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</w:p>
          <w:p w:rsidR="00B62290" w:rsidRDefault="001B259C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My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body parts</w:t>
            </w:r>
          </w:p>
          <w:p w:rsidR="00B62290" w:rsidRDefault="001B259C">
            <w:pPr>
              <w:pStyle w:val="TableParagraph"/>
              <w:spacing w:before="2"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Naming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parts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body</w:t>
            </w:r>
          </w:p>
          <w:p w:rsidR="00B62290" w:rsidRDefault="001B259C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2-5</w:t>
            </w:r>
          </w:p>
          <w:p w:rsidR="00B62290" w:rsidRDefault="001B259C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  <w:tab w:val="left" w:pos="829"/>
              </w:tabs>
              <w:ind w:right="103"/>
              <w:rPr>
                <w:sz w:val="28"/>
              </w:rPr>
            </w:pPr>
            <w:r>
              <w:rPr>
                <w:sz w:val="28"/>
              </w:rPr>
              <w:t>Using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sense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touching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feeling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describe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things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54"/>
                <w:sz w:val="28"/>
              </w:rPr>
              <w:t xml:space="preserve"> </w:t>
            </w:r>
            <w:r>
              <w:rPr>
                <w:sz w:val="28"/>
              </w:rPr>
              <w:t>situations.</w:t>
            </w:r>
          </w:p>
          <w:p w:rsidR="00B62290" w:rsidRDefault="001B259C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  <w:tab w:val="left" w:pos="829"/>
              </w:tabs>
              <w:spacing w:before="1" w:line="356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I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can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tell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textures,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temperatures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forms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objects</w:t>
            </w:r>
          </w:p>
          <w:p w:rsidR="00B62290" w:rsidRDefault="001B259C">
            <w:pPr>
              <w:pStyle w:val="TableParagraph"/>
              <w:spacing w:line="341" w:lineRule="exact"/>
              <w:ind w:left="828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Suggested</w:t>
            </w:r>
            <w:r>
              <w:rPr>
                <w:b/>
                <w:spacing w:val="-6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developmental</w:t>
            </w:r>
            <w:r>
              <w:rPr>
                <w:b/>
                <w:spacing w:val="-4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activities.</w:t>
            </w:r>
          </w:p>
          <w:p w:rsidR="00B62290" w:rsidRDefault="001B259C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28"/>
              </w:rPr>
            </w:pPr>
            <w:r>
              <w:rPr>
                <w:sz w:val="28"/>
              </w:rPr>
              <w:t>Feeling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talking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about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forms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objects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e.g.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cycle,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star.</w:t>
            </w:r>
          </w:p>
          <w:p w:rsidR="00B62290" w:rsidRDefault="001B259C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  <w:tab w:val="left" w:pos="829"/>
              </w:tabs>
              <w:spacing w:before="1"/>
              <w:ind w:right="100"/>
              <w:rPr>
                <w:sz w:val="28"/>
              </w:rPr>
            </w:pPr>
            <w:r>
              <w:rPr>
                <w:sz w:val="28"/>
              </w:rPr>
              <w:t>Feeling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talking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z w:val="28"/>
              </w:rPr>
              <w:t>about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textures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z w:val="28"/>
              </w:rPr>
              <w:t>objects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z w:val="28"/>
              </w:rPr>
              <w:t>things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z w:val="28"/>
              </w:rPr>
              <w:t>e.g.</w:t>
            </w:r>
            <w:r>
              <w:rPr>
                <w:spacing w:val="-53"/>
                <w:sz w:val="28"/>
              </w:rPr>
              <w:t xml:space="preserve"> </w:t>
            </w:r>
            <w:r>
              <w:rPr>
                <w:sz w:val="28"/>
              </w:rPr>
              <w:t>stones,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cones,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sticks, cloth.</w:t>
            </w:r>
          </w:p>
          <w:p w:rsidR="00B62290" w:rsidRDefault="001B259C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  <w:tab w:val="left" w:pos="829"/>
              </w:tabs>
              <w:ind w:hanging="361"/>
              <w:rPr>
                <w:sz w:val="28"/>
              </w:rPr>
            </w:pPr>
            <w:r>
              <w:rPr>
                <w:sz w:val="28"/>
              </w:rPr>
              <w:t>Classifying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naming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objects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according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texture.</w:t>
            </w:r>
          </w:p>
          <w:p w:rsidR="00B62290" w:rsidRDefault="001B259C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  <w:tab w:val="left" w:pos="829"/>
              </w:tabs>
              <w:spacing w:before="1" w:line="356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Playing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guessing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games.</w:t>
            </w:r>
          </w:p>
          <w:p w:rsidR="00B62290" w:rsidRDefault="001B259C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  <w:tab w:val="left" w:pos="829"/>
              </w:tabs>
              <w:spacing w:line="356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Modeling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represent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textures.</w:t>
            </w:r>
          </w:p>
          <w:p w:rsidR="00B62290" w:rsidRDefault="001B259C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  <w:tab w:val="left" w:pos="829"/>
              </w:tabs>
              <w:ind w:hanging="361"/>
              <w:rPr>
                <w:sz w:val="28"/>
              </w:rPr>
            </w:pPr>
            <w:r>
              <w:rPr>
                <w:sz w:val="28"/>
              </w:rPr>
              <w:t>Matching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objects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according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textures.</w:t>
            </w:r>
          </w:p>
          <w:p w:rsidR="00B62290" w:rsidRDefault="001B259C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  <w:tab w:val="left" w:pos="829"/>
              </w:tabs>
              <w:spacing w:before="1"/>
              <w:ind w:right="103"/>
              <w:rPr>
                <w:sz w:val="28"/>
              </w:rPr>
            </w:pPr>
            <w:r>
              <w:rPr>
                <w:sz w:val="28"/>
              </w:rPr>
              <w:t>Thanking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God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gift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sz w:val="28"/>
              </w:rPr>
              <w:t>hands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sz w:val="28"/>
              </w:rPr>
              <w:t>e.g.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sz w:val="28"/>
              </w:rPr>
              <w:t>through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sz w:val="28"/>
              </w:rPr>
              <w:t>songs,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prayers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53"/>
                <w:sz w:val="28"/>
              </w:rPr>
              <w:t xml:space="preserve"> </w:t>
            </w:r>
            <w:r>
              <w:rPr>
                <w:sz w:val="28"/>
              </w:rPr>
              <w:t>rhymes.</w:t>
            </w:r>
          </w:p>
        </w:tc>
      </w:tr>
      <w:tr w:rsidR="00B62290">
        <w:trPr>
          <w:trHeight w:val="5217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tabs>
                <w:tab w:val="left" w:pos="1145"/>
              </w:tabs>
              <w:spacing w:before="2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</w:t>
            </w:r>
            <w:r>
              <w:rPr>
                <w:b/>
                <w:sz w:val="28"/>
              </w:rPr>
              <w:tab/>
              <w:t>6-10</w:t>
            </w:r>
          </w:p>
          <w:p w:rsidR="00B62290" w:rsidRDefault="001B259C">
            <w:pPr>
              <w:pStyle w:val="TableParagraph"/>
              <w:numPr>
                <w:ilvl w:val="0"/>
                <w:numId w:val="21"/>
              </w:numPr>
              <w:tabs>
                <w:tab w:val="left" w:pos="828"/>
                <w:tab w:val="left" w:pos="829"/>
              </w:tabs>
              <w:spacing w:before="1" w:line="356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Caring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body</w:t>
            </w:r>
          </w:p>
          <w:p w:rsidR="00B62290" w:rsidRDefault="001B259C">
            <w:pPr>
              <w:pStyle w:val="TableParagraph"/>
              <w:numPr>
                <w:ilvl w:val="0"/>
                <w:numId w:val="21"/>
              </w:numPr>
              <w:tabs>
                <w:tab w:val="left" w:pos="828"/>
                <w:tab w:val="left" w:pos="829"/>
                <w:tab w:val="left" w:pos="3260"/>
              </w:tabs>
              <w:spacing w:line="355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I can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protect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z w:val="28"/>
              </w:rPr>
              <w:tab/>
              <w:t>care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for my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body.</w:t>
            </w:r>
          </w:p>
          <w:p w:rsidR="00B62290" w:rsidRDefault="001B259C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Suggested</w:t>
            </w:r>
            <w:r>
              <w:rPr>
                <w:b/>
                <w:spacing w:val="-6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developmental</w:t>
            </w:r>
            <w:r>
              <w:rPr>
                <w:b/>
                <w:spacing w:val="-4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activities.</w:t>
            </w:r>
          </w:p>
          <w:p w:rsidR="00B62290" w:rsidRDefault="001B259C">
            <w:pPr>
              <w:pStyle w:val="TableParagraph"/>
              <w:numPr>
                <w:ilvl w:val="0"/>
                <w:numId w:val="21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28"/>
              </w:rPr>
            </w:pPr>
            <w:r>
              <w:rPr>
                <w:sz w:val="28"/>
              </w:rPr>
              <w:t>Practicing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feeling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things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parts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body.</w:t>
            </w:r>
          </w:p>
          <w:p w:rsidR="00B62290" w:rsidRDefault="001B259C">
            <w:pPr>
              <w:pStyle w:val="TableParagraph"/>
              <w:numPr>
                <w:ilvl w:val="0"/>
                <w:numId w:val="21"/>
              </w:numPr>
              <w:tabs>
                <w:tab w:val="left" w:pos="828"/>
                <w:tab w:val="left" w:pos="829"/>
              </w:tabs>
              <w:spacing w:line="356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Talking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about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how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clean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my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body.</w:t>
            </w:r>
          </w:p>
          <w:p w:rsidR="00B62290" w:rsidRDefault="001B259C">
            <w:pPr>
              <w:pStyle w:val="TableParagraph"/>
              <w:numPr>
                <w:ilvl w:val="1"/>
                <w:numId w:val="21"/>
              </w:numPr>
              <w:tabs>
                <w:tab w:val="left" w:pos="1075"/>
                <w:tab w:val="left" w:pos="1076"/>
              </w:tabs>
              <w:spacing w:line="356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Thinking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God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having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made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e.g.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through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prayers,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songs and</w:t>
            </w:r>
          </w:p>
          <w:p w:rsidR="00B62290" w:rsidRDefault="001B259C">
            <w:pPr>
              <w:pStyle w:val="TableParagraph"/>
              <w:ind w:left="809" w:right="84"/>
              <w:jc w:val="center"/>
              <w:rPr>
                <w:b/>
                <w:i/>
                <w:sz w:val="28"/>
              </w:rPr>
            </w:pPr>
            <w:r>
              <w:rPr>
                <w:sz w:val="28"/>
              </w:rPr>
              <w:t>rhymes.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“</w:t>
            </w:r>
            <w:r>
              <w:rPr>
                <w:b/>
                <w:i/>
                <w:sz w:val="28"/>
              </w:rPr>
              <w:t>who</w:t>
            </w:r>
            <w:r>
              <w:rPr>
                <w:b/>
                <w:i/>
                <w:spacing w:val="-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made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you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and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me,</w:t>
            </w:r>
          </w:p>
          <w:p w:rsidR="00B62290" w:rsidRDefault="001B259C">
            <w:pPr>
              <w:pStyle w:val="TableParagraph"/>
              <w:spacing w:before="2" w:line="341" w:lineRule="exact"/>
              <w:ind w:left="2614" w:right="448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Who</w:t>
            </w:r>
            <w:r>
              <w:rPr>
                <w:b/>
                <w:i/>
                <w:spacing w:val="-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made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mammy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and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daddy?</w:t>
            </w:r>
          </w:p>
          <w:p w:rsidR="00B62290" w:rsidRDefault="001B259C">
            <w:pPr>
              <w:pStyle w:val="TableParagraph"/>
              <w:spacing w:line="341" w:lineRule="exact"/>
              <w:ind w:left="2614" w:right="446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Our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father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God</w:t>
            </w:r>
          </w:p>
          <w:p w:rsidR="00B62290" w:rsidRDefault="001B259C">
            <w:pPr>
              <w:pStyle w:val="TableParagraph"/>
              <w:numPr>
                <w:ilvl w:val="0"/>
                <w:numId w:val="21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28"/>
              </w:rPr>
            </w:pPr>
            <w:r>
              <w:rPr>
                <w:sz w:val="28"/>
              </w:rPr>
              <w:t>Practicing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keeping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body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clean</w:t>
            </w:r>
          </w:p>
        </w:tc>
      </w:tr>
    </w:tbl>
    <w:p w:rsidR="00B62290" w:rsidRDefault="00B62290">
      <w:pPr>
        <w:rPr>
          <w:sz w:val="28"/>
        </w:rPr>
        <w:sectPr w:rsidR="00B62290" w:rsidSect="00B74477">
          <w:pgSz w:w="12240" w:h="15840"/>
          <w:pgMar w:top="1440" w:right="0" w:bottom="112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B62290">
        <w:trPr>
          <w:trHeight w:val="343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B62290">
        <w:trPr>
          <w:trHeight w:val="8146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Things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we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use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clean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our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body</w:t>
            </w:r>
          </w:p>
          <w:p w:rsidR="00B62290" w:rsidRDefault="00B62290">
            <w:pPr>
              <w:pStyle w:val="TableParagraph"/>
              <w:spacing w:before="9" w:after="1"/>
              <w:rPr>
                <w:rFonts w:ascii="Calibri"/>
                <w:b/>
                <w:sz w:val="28"/>
              </w:rPr>
            </w:pPr>
          </w:p>
          <w:p w:rsidR="00B62290" w:rsidRDefault="001B259C">
            <w:pPr>
              <w:pStyle w:val="TableParagraph"/>
              <w:tabs>
                <w:tab w:val="left" w:pos="3158"/>
                <w:tab w:val="left" w:pos="6096"/>
              </w:tabs>
              <w:ind w:left="221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076960" cy="746760"/>
                  <wp:effectExtent l="0" t="0" r="0" b="0"/>
                  <wp:docPr id="299" name="image19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image197.jpeg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082" cy="74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noProof/>
                <w:position w:val="10"/>
                <w:sz w:val="20"/>
              </w:rPr>
              <w:drawing>
                <wp:inline distT="0" distB="0" distL="0" distR="0">
                  <wp:extent cx="1194435" cy="680085"/>
                  <wp:effectExtent l="0" t="0" r="0" b="0"/>
                  <wp:docPr id="301" name="image19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image198.jpeg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049" cy="680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position w:val="10"/>
                <w:sz w:val="20"/>
              </w:rPr>
              <w:tab/>
            </w:r>
            <w:r>
              <w:rPr>
                <w:rFonts w:ascii="Calibri"/>
                <w:noProof/>
                <w:position w:val="15"/>
                <w:sz w:val="20"/>
              </w:rPr>
              <w:drawing>
                <wp:inline distT="0" distB="0" distL="0" distR="0">
                  <wp:extent cx="1010285" cy="650875"/>
                  <wp:effectExtent l="0" t="0" r="0" b="0"/>
                  <wp:docPr id="303" name="image2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image229.png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846" cy="651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B62290">
            <w:pPr>
              <w:pStyle w:val="TableParagraph"/>
              <w:spacing w:before="8"/>
              <w:rPr>
                <w:rFonts w:ascii="Calibri"/>
                <w:b/>
                <w:sz w:val="2"/>
              </w:rPr>
            </w:pPr>
          </w:p>
          <w:p w:rsidR="00B62290" w:rsidRDefault="001B259C">
            <w:pPr>
              <w:pStyle w:val="TableParagraph"/>
              <w:tabs>
                <w:tab w:val="left" w:pos="3158"/>
                <w:tab w:val="left" w:pos="6096"/>
              </w:tabs>
              <w:ind w:left="221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911225" cy="617855"/>
                  <wp:effectExtent l="0" t="0" r="0" b="0"/>
                  <wp:docPr id="305" name="image23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image230.jpeg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246" cy="618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noProof/>
                <w:position w:val="30"/>
                <w:sz w:val="20"/>
              </w:rPr>
              <w:drawing>
                <wp:inline distT="0" distB="0" distL="0" distR="0">
                  <wp:extent cx="1616075" cy="365125"/>
                  <wp:effectExtent l="0" t="0" r="0" b="0"/>
                  <wp:docPr id="307" name="image23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image231.jpeg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226" cy="365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position w:val="30"/>
                <w:sz w:val="20"/>
              </w:rPr>
              <w:tab/>
            </w: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802640" cy="615950"/>
                  <wp:effectExtent l="0" t="0" r="0" b="0"/>
                  <wp:docPr id="309" name="image23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image232.jpeg"/>
                          <pic:cNvPicPr>
                            <a:picLocks noChangeAspect="1"/>
                          </pic:cNvPicPr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133" cy="616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B62290">
            <w:pPr>
              <w:pStyle w:val="TableParagraph"/>
              <w:rPr>
                <w:rFonts w:ascii="Calibri"/>
                <w:b/>
                <w:sz w:val="20"/>
              </w:rPr>
            </w:pPr>
          </w:p>
          <w:p w:rsidR="00B62290" w:rsidRDefault="00B62290">
            <w:pPr>
              <w:pStyle w:val="TableParagraph"/>
              <w:spacing w:before="1"/>
              <w:rPr>
                <w:rFonts w:ascii="Calibri"/>
                <w:b/>
                <w:sz w:val="10"/>
              </w:rPr>
            </w:pPr>
          </w:p>
          <w:p w:rsidR="00B62290" w:rsidRDefault="001B259C">
            <w:pPr>
              <w:pStyle w:val="TableParagraph"/>
              <w:ind w:left="221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994410" cy="868045"/>
                  <wp:effectExtent l="0" t="0" r="0" b="0"/>
                  <wp:docPr id="311" name="image20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image203.jpeg"/>
                          <pic:cNvPicPr>
                            <a:picLocks noChangeAspect="1"/>
                          </pic:cNvPicPr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036" cy="868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1B259C">
            <w:pPr>
              <w:pStyle w:val="TableParagraph"/>
              <w:spacing w:before="8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Activity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Name</w:t>
            </w:r>
            <w:r>
              <w:rPr>
                <w:b/>
                <w:spacing w:val="55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things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used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clean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our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bodies</w:t>
            </w:r>
          </w:p>
          <w:p w:rsidR="00B62290" w:rsidRDefault="00B62290">
            <w:pPr>
              <w:pStyle w:val="TableParagraph"/>
              <w:spacing w:before="3"/>
              <w:rPr>
                <w:rFonts w:ascii="Calibri"/>
                <w:b/>
                <w:sz w:val="11"/>
              </w:rPr>
            </w:pPr>
          </w:p>
          <w:p w:rsidR="00B62290" w:rsidRDefault="001B259C">
            <w:pPr>
              <w:pStyle w:val="TableParagraph"/>
              <w:tabs>
                <w:tab w:val="left" w:pos="2602"/>
                <w:tab w:val="left" w:pos="6363"/>
              </w:tabs>
              <w:ind w:left="267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207135" cy="819150"/>
                  <wp:effectExtent l="0" t="0" r="0" b="0"/>
                  <wp:docPr id="313" name="image23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" name="image233.jpeg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4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noProof/>
                <w:position w:val="34"/>
                <w:sz w:val="20"/>
              </w:rPr>
              <w:drawing>
                <wp:inline distT="0" distB="0" distL="0" distR="0">
                  <wp:extent cx="1270635" cy="819150"/>
                  <wp:effectExtent l="0" t="0" r="0" b="0"/>
                  <wp:docPr id="315" name="image2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" name="image234.png"/>
                          <pic:cNvPicPr>
                            <a:picLocks noChangeAspect="1"/>
                          </pic:cNvPicPr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662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position w:val="34"/>
                <w:sz w:val="20"/>
              </w:rPr>
              <w:tab/>
            </w:r>
            <w:r>
              <w:rPr>
                <w:rFonts w:ascii="Calibri"/>
                <w:noProof/>
                <w:position w:val="11"/>
                <w:sz w:val="20"/>
              </w:rPr>
              <w:drawing>
                <wp:inline distT="0" distB="0" distL="0" distR="0">
                  <wp:extent cx="1388745" cy="963930"/>
                  <wp:effectExtent l="0" t="0" r="0" b="0"/>
                  <wp:docPr id="317" name="image19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image197.jpeg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090" cy="96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B62290">
            <w:pPr>
              <w:pStyle w:val="TableParagraph"/>
              <w:rPr>
                <w:rFonts w:ascii="Calibri"/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Calibri"/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Calibri"/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Calibri"/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Calibri"/>
                <w:b/>
                <w:sz w:val="20"/>
              </w:rPr>
            </w:pPr>
          </w:p>
          <w:p w:rsidR="00B62290" w:rsidRDefault="00B62290">
            <w:pPr>
              <w:pStyle w:val="TableParagraph"/>
              <w:spacing w:before="10"/>
              <w:rPr>
                <w:rFonts w:ascii="Calibri"/>
                <w:b/>
                <w:sz w:val="15"/>
              </w:rPr>
            </w:pPr>
          </w:p>
        </w:tc>
      </w:tr>
      <w:tr w:rsidR="00B62290">
        <w:trPr>
          <w:trHeight w:val="4104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spacing w:before="2"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Uses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body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parts</w:t>
            </w:r>
          </w:p>
          <w:p w:rsidR="00B62290" w:rsidRDefault="001B259C">
            <w:pPr>
              <w:pStyle w:val="TableParagraph"/>
              <w:tabs>
                <w:tab w:val="left" w:pos="2268"/>
              </w:tabs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Eyes</w:t>
            </w:r>
            <w:r>
              <w:rPr>
                <w:b/>
                <w:sz w:val="28"/>
              </w:rPr>
              <w:tab/>
              <w:t>for seeing</w:t>
            </w:r>
          </w:p>
          <w:p w:rsidR="00B62290" w:rsidRDefault="001B259C">
            <w:pPr>
              <w:pStyle w:val="TableParagraph"/>
              <w:tabs>
                <w:tab w:val="left" w:pos="2182"/>
              </w:tabs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Hands</w:t>
            </w:r>
            <w:r>
              <w:rPr>
                <w:b/>
                <w:sz w:val="28"/>
              </w:rPr>
              <w:tab/>
              <w:t>for touching</w:t>
            </w:r>
          </w:p>
          <w:p w:rsidR="00B62290" w:rsidRDefault="001B259C">
            <w:pPr>
              <w:pStyle w:val="TableParagraph"/>
              <w:tabs>
                <w:tab w:val="left" w:pos="2268"/>
              </w:tabs>
              <w:spacing w:before="1"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Tongue</w:t>
            </w:r>
            <w:r>
              <w:rPr>
                <w:b/>
                <w:sz w:val="28"/>
              </w:rPr>
              <w:tab/>
              <w:t>for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testing</w:t>
            </w:r>
          </w:p>
          <w:p w:rsidR="00B62290" w:rsidRDefault="001B259C">
            <w:pPr>
              <w:pStyle w:val="TableParagraph"/>
              <w:tabs>
                <w:tab w:val="left" w:pos="2268"/>
              </w:tabs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Legs</w:t>
            </w:r>
            <w:r>
              <w:rPr>
                <w:b/>
                <w:sz w:val="28"/>
              </w:rPr>
              <w:tab/>
              <w:t>for walking.</w:t>
            </w:r>
          </w:p>
          <w:p w:rsidR="00B62290" w:rsidRDefault="001B259C">
            <w:pPr>
              <w:pStyle w:val="TableParagraph"/>
              <w:tabs>
                <w:tab w:val="left" w:pos="2268"/>
              </w:tabs>
              <w:spacing w:before="2"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Ears</w:t>
            </w:r>
            <w:r>
              <w:rPr>
                <w:b/>
                <w:sz w:val="28"/>
              </w:rPr>
              <w:tab/>
              <w:t>for hearing.</w:t>
            </w:r>
          </w:p>
          <w:p w:rsidR="00B62290" w:rsidRDefault="001B259C">
            <w:pPr>
              <w:pStyle w:val="TableParagraph"/>
              <w:tabs>
                <w:tab w:val="left" w:pos="2268"/>
              </w:tabs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Nose</w:t>
            </w:r>
            <w:r>
              <w:rPr>
                <w:b/>
                <w:sz w:val="28"/>
              </w:rPr>
              <w:tab/>
              <w:t>for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smelling.</w:t>
            </w:r>
          </w:p>
        </w:tc>
      </w:tr>
    </w:tbl>
    <w:p w:rsidR="00B62290" w:rsidRDefault="00B90663">
      <w:pPr>
        <w:rPr>
          <w:sz w:val="2"/>
          <w:szCs w:val="2"/>
        </w:rPr>
      </w:pPr>
      <w:r>
        <w:pict>
          <v:shape id="_x0000_s1843" type="#_x0000_t202" style="position:absolute;margin-left:97.7pt;margin-top:124.3pt;width:441.45pt;height:196.85pt;z-index:251458048;mso-position-horizontal-relative:page;mso-position-vertical-relative:page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938"/>
                    <w:gridCol w:w="2938"/>
                    <w:gridCol w:w="2938"/>
                  </w:tblGrid>
                  <w:tr w:rsidR="00B62290">
                    <w:trPr>
                      <w:trHeight w:val="1199"/>
                    </w:trPr>
                    <w:tc>
                      <w:tcPr>
                        <w:tcW w:w="293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93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93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988"/>
                    </w:trPr>
                    <w:tc>
                      <w:tcPr>
                        <w:tcW w:w="293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93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93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1708"/>
                    </w:trPr>
                    <w:tc>
                      <w:tcPr>
                        <w:tcW w:w="293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93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93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B62290" w:rsidRDefault="00B62290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>
          <v:shape id="_x0000_s1844" type="#_x0000_t202" style="position:absolute;margin-left:99.95pt;margin-top:344.65pt;width:437.15pt;height:118.7pt;z-index:251459072;mso-position-horizontal-relative:page;mso-position-vertical-relative:page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36"/>
                    <w:gridCol w:w="3512"/>
                    <w:gridCol w:w="2881"/>
                  </w:tblGrid>
                  <w:tr w:rsidR="00B62290">
                    <w:trPr>
                      <w:trHeight w:val="1634"/>
                    </w:trPr>
                    <w:tc>
                      <w:tcPr>
                        <w:tcW w:w="2336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3512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881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357"/>
                    </w:trPr>
                    <w:tc>
                      <w:tcPr>
                        <w:tcW w:w="2336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3512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881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342"/>
                    </w:trPr>
                    <w:tc>
                      <w:tcPr>
                        <w:tcW w:w="2336" w:type="dxa"/>
                      </w:tcPr>
                      <w:p w:rsidR="00B62290" w:rsidRDefault="001B259C">
                        <w:pPr>
                          <w:pStyle w:val="TableParagraph"/>
                          <w:spacing w:line="323" w:lineRule="exact"/>
                          <w:ind w:left="10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Toothbrush</w:t>
                        </w:r>
                      </w:p>
                    </w:tc>
                    <w:tc>
                      <w:tcPr>
                        <w:tcW w:w="3512" w:type="dxa"/>
                      </w:tcPr>
                      <w:p w:rsidR="00B62290" w:rsidRDefault="001B259C">
                        <w:pPr>
                          <w:pStyle w:val="TableParagraph"/>
                          <w:spacing w:line="323" w:lineRule="exact"/>
                          <w:ind w:left="10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soap</w:t>
                        </w:r>
                      </w:p>
                    </w:tc>
                    <w:tc>
                      <w:tcPr>
                        <w:tcW w:w="2881" w:type="dxa"/>
                      </w:tcPr>
                      <w:p w:rsidR="00B62290" w:rsidRDefault="001B259C">
                        <w:pPr>
                          <w:pStyle w:val="TableParagraph"/>
                          <w:spacing w:line="323" w:lineRule="exact"/>
                          <w:ind w:left="10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Basin</w:t>
                        </w:r>
                      </w:p>
                    </w:tc>
                  </w:tr>
                </w:tbl>
                <w:p w:rsidR="00B62290" w:rsidRDefault="00B62290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>
          <v:shape id="_x0000_s1845" type="#_x0000_t202" style="position:absolute;margin-left:97.9pt;margin-top:124.55pt;width:440.75pt;height:196.35pt;z-index:251460096;mso-position-horizontal-relative:page;mso-position-vertical-relative:page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938"/>
                    <w:gridCol w:w="2938"/>
                    <w:gridCol w:w="2938"/>
                  </w:tblGrid>
                  <w:tr w:rsidR="00B62290">
                    <w:trPr>
                      <w:trHeight w:val="1209"/>
                    </w:trPr>
                    <w:tc>
                      <w:tcPr>
                        <w:tcW w:w="293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93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93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998"/>
                    </w:trPr>
                    <w:tc>
                      <w:tcPr>
                        <w:tcW w:w="293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93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93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1718"/>
                    </w:trPr>
                    <w:tc>
                      <w:tcPr>
                        <w:tcW w:w="293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93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93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B62290" w:rsidRDefault="00B62290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>
          <v:shape id="_x0000_s1846" type="#_x0000_t202" style="position:absolute;margin-left:100.2pt;margin-top:344.9pt;width:436.4pt;height:118.25pt;z-index:251461120;mso-position-horizontal-relative:page;mso-position-vertical-relative:page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36"/>
                    <w:gridCol w:w="3512"/>
                    <w:gridCol w:w="2881"/>
                  </w:tblGrid>
                  <w:tr w:rsidR="00B62290">
                    <w:trPr>
                      <w:trHeight w:val="1644"/>
                    </w:trPr>
                    <w:tc>
                      <w:tcPr>
                        <w:tcW w:w="2336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3512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881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367"/>
                    </w:trPr>
                    <w:tc>
                      <w:tcPr>
                        <w:tcW w:w="2336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3512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881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352"/>
                    </w:trPr>
                    <w:tc>
                      <w:tcPr>
                        <w:tcW w:w="2336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3512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881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B62290" w:rsidRDefault="00B62290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B62290" w:rsidRDefault="00B62290">
      <w:pPr>
        <w:rPr>
          <w:sz w:val="2"/>
          <w:szCs w:val="2"/>
        </w:rPr>
        <w:sectPr w:rsidR="00B62290" w:rsidSect="00B74477">
          <w:pgSz w:w="12240" w:h="15840"/>
          <w:pgMar w:top="1440" w:right="0" w:bottom="112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B62290">
        <w:trPr>
          <w:trHeight w:val="343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B62290" w:rsidRDefault="00B62290">
      <w:pPr>
        <w:rPr>
          <w:sz w:val="2"/>
          <w:szCs w:val="2"/>
        </w:rPr>
      </w:pPr>
    </w:p>
    <w:sectPr w:rsidR="00B62290" w:rsidSect="00B74477">
      <w:footerReference w:type="default" r:id="rId43"/>
      <w:pgSz w:w="12240" w:h="15840"/>
      <w:pgMar w:top="1440" w:right="0" w:bottom="1120" w:left="1220" w:header="0" w:footer="932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0663" w:rsidRDefault="00B90663">
      <w:r>
        <w:separator/>
      </w:r>
    </w:p>
  </w:endnote>
  <w:endnote w:type="continuationSeparator" w:id="0">
    <w:p w:rsidR="00B90663" w:rsidRDefault="00B90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2290" w:rsidRDefault="00B90663">
    <w:pPr>
      <w:pStyle w:val="BodyText"/>
      <w:spacing w:line="14" w:lineRule="auto"/>
      <w:rPr>
        <w:sz w:val="14"/>
      </w:rPr>
    </w:pPr>
    <w:r>
      <w:pict>
        <v:shape id="_x0000_s2049" style="position:absolute;margin-left:70.55pt;margin-top:723.8pt;width:470.95pt;height:4.45pt;z-index:-251661824;mso-position-horizontal-relative:page;mso-position-vertical-relative:page;mso-width-relative:page;mso-height-relative:page" coordorigin="1412,14476" coordsize="9419,89" o:spt="100" adj="0,,0" path="m10831,14551r-9419,l1412,14565r9419,l10831,14551xm10831,14476r-9419,l1412,14536r9419,l10831,14476xe" fillcolor="#823a0a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71pt;margin-top:730.35pt;width:211.35pt;height:13.05pt;z-index:-251660800;mso-position-horizontal-relative:page;mso-position-vertical-relative:page;mso-width-relative:page;mso-height-relative:page" filled="f" stroked="f">
          <v:textbox style="mso-next-textbox:#_x0000_s2050" inset="0,0,0,0">
            <w:txbxContent>
              <w:p w:rsidR="00B62290" w:rsidRDefault="00B62290">
                <w:pPr>
                  <w:spacing w:line="245" w:lineRule="exact"/>
                  <w:ind w:left="20"/>
                  <w:rPr>
                    <w:rFonts w:ascii="Calibri Light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436.85pt;margin-top:730.35pt;width:39.15pt;height:13.05pt;z-index:-251659776;mso-position-horizontal-relative:page;mso-position-vertical-relative:page;mso-width-relative:page;mso-height-relative:page" filled="f" stroked="f">
          <v:textbox style="mso-next-textbox:#_x0000_s2051" inset="0,0,0,0">
            <w:txbxContent>
              <w:p w:rsidR="00B62290" w:rsidRDefault="001B259C">
                <w:pPr>
                  <w:spacing w:line="245" w:lineRule="exact"/>
                  <w:ind w:left="20"/>
                  <w:rPr>
                    <w:rFonts w:ascii="Calibri Light"/>
                  </w:rPr>
                </w:pPr>
                <w:r>
                  <w:rPr>
                    <w:rFonts w:ascii="Calibri Light"/>
                  </w:rPr>
                  <w:t>Page</w:t>
                </w:r>
                <w:r>
                  <w:rPr>
                    <w:rFonts w:ascii="Calibri Light"/>
                    <w:spacing w:val="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 Light"/>
                  </w:rPr>
                  <w:instrText xml:space="preserve"> PAGE </w:instrText>
                </w:r>
                <w:r>
                  <w:fldChar w:fldCharType="separate"/>
                </w:r>
                <w:r w:rsidR="000A7C69">
                  <w:rPr>
                    <w:rFonts w:ascii="Calibri Light"/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2290" w:rsidRDefault="00B90663">
    <w:pPr>
      <w:pStyle w:val="BodyText"/>
      <w:spacing w:line="14" w:lineRule="auto"/>
      <w:rPr>
        <w:sz w:val="14"/>
      </w:rPr>
    </w:pPr>
    <w:r>
      <w:pict>
        <v:shape id="_x0000_s2053" style="position:absolute;margin-left:70.55pt;margin-top:723.8pt;width:470.95pt;height:4.45pt;z-index:-251657728;mso-position-horizontal-relative:page;mso-position-vertical-relative:page;mso-width-relative:page;mso-height-relative:page" coordorigin="1412,14476" coordsize="9419,89" o:spt="100" adj="0,,0" path="m10831,14551r-9419,l1412,14565r9419,l10831,14551xm10831,14476r-9419,l1412,14536r9419,l10831,14476xe" fillcolor="#823a0a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71pt;margin-top:730.35pt;width:211.35pt;height:13.05pt;z-index:-251656704;mso-position-horizontal-relative:page;mso-position-vertical-relative:page;mso-width-relative:page;mso-height-relative:page" filled="f" stroked="f">
          <v:textbox inset="0,0,0,0">
            <w:txbxContent>
              <w:p w:rsidR="00B62290" w:rsidRDefault="00B62290">
                <w:pPr>
                  <w:spacing w:line="245" w:lineRule="exact"/>
                  <w:rPr>
                    <w:rFonts w:ascii="Calibri Light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436.85pt;margin-top:730.35pt;width:44.85pt;height:13.05pt;z-index:-251655680;mso-position-horizontal-relative:page;mso-position-vertical-relative:page;mso-width-relative:page;mso-height-relative:page" filled="f" stroked="f">
          <v:textbox inset="0,0,0,0">
            <w:txbxContent>
              <w:p w:rsidR="00B62290" w:rsidRDefault="001B259C">
                <w:pPr>
                  <w:spacing w:line="245" w:lineRule="exact"/>
                  <w:ind w:left="20"/>
                  <w:rPr>
                    <w:rFonts w:ascii="Calibri Light"/>
                  </w:rPr>
                </w:pPr>
                <w:r>
                  <w:rPr>
                    <w:rFonts w:ascii="Calibri Light"/>
                  </w:rPr>
                  <w:t>Page</w:t>
                </w:r>
                <w:r>
                  <w:rPr>
                    <w:rFonts w:ascii="Calibri Light"/>
                    <w:spacing w:val="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 Light"/>
                  </w:rPr>
                  <w:instrText xml:space="preserve"> PAGE </w:instrText>
                </w:r>
                <w:r>
                  <w:fldChar w:fldCharType="separate"/>
                </w:r>
                <w:r w:rsidR="000A7C69">
                  <w:rPr>
                    <w:rFonts w:ascii="Calibri Light"/>
                    <w:noProof/>
                  </w:rPr>
                  <w:t>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0663" w:rsidRDefault="00B90663">
      <w:r>
        <w:separator/>
      </w:r>
    </w:p>
  </w:footnote>
  <w:footnote w:type="continuationSeparator" w:id="0">
    <w:p w:rsidR="00B90663" w:rsidRDefault="00B906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13A4B87"/>
    <w:multiLevelType w:val="multilevel"/>
    <w:tmpl w:val="813A4B87"/>
    <w:lvl w:ilvl="0">
      <w:start w:val="2"/>
      <w:numFmt w:val="lowerLetter"/>
      <w:lvlText w:val="%1"/>
      <w:lvlJc w:val="left"/>
      <w:pPr>
        <w:ind w:left="2268" w:hanging="675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937" w:hanging="6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615" w:hanging="6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93" w:hanging="6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0" w:hanging="6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8" w:hanging="6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6" w:hanging="6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3" w:hanging="6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1" w:hanging="675"/>
      </w:pPr>
      <w:rPr>
        <w:rFonts w:hint="default"/>
        <w:lang w:val="en-US" w:eastAsia="en-US" w:bidi="ar-SA"/>
      </w:rPr>
    </w:lvl>
  </w:abstractNum>
  <w:abstractNum w:abstractNumId="1" w15:restartNumberingAfterBreak="0">
    <w:nsid w:val="8461FADE"/>
    <w:multiLevelType w:val="multilevel"/>
    <w:tmpl w:val="8461FADE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9239341B"/>
    <w:multiLevelType w:val="multilevel"/>
    <w:tmpl w:val="9239341B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9288B902"/>
    <w:multiLevelType w:val="multilevel"/>
    <w:tmpl w:val="9288B902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9C8AC8EF"/>
    <w:multiLevelType w:val="multilevel"/>
    <w:tmpl w:val="9C8AC8EF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B0F1ACD9"/>
    <w:multiLevelType w:val="multilevel"/>
    <w:tmpl w:val="B0F1ACD9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B5E306ED"/>
    <w:multiLevelType w:val="multilevel"/>
    <w:tmpl w:val="B5E306ED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7"/>
        <w:szCs w:val="27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BE923771"/>
    <w:multiLevelType w:val="multilevel"/>
    <w:tmpl w:val="BE923771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828" w:hanging="360"/>
        <w:jc w:val="left"/>
      </w:pPr>
      <w:rPr>
        <w:rFonts w:ascii="Corbel" w:eastAsia="Corbel" w:hAnsi="Corbel" w:cs="Corbel" w:hint="default"/>
        <w:spacing w:val="-2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C8879AEF"/>
    <w:multiLevelType w:val="multilevel"/>
    <w:tmpl w:val="C8879AEF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CF092B84"/>
    <w:multiLevelType w:val="multilevel"/>
    <w:tmpl w:val="CF092B84"/>
    <w:lvl w:ilvl="0">
      <w:numFmt w:val="bullet"/>
      <w:lvlText w:val=""/>
      <w:lvlJc w:val="left"/>
      <w:pPr>
        <w:ind w:left="1454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D7F9FE59"/>
    <w:multiLevelType w:val="multilevel"/>
    <w:tmpl w:val="D7F9FE59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DCBA6B53"/>
    <w:multiLevelType w:val="multilevel"/>
    <w:tmpl w:val="DCBA6B53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E093A4B0"/>
    <w:multiLevelType w:val="multilevel"/>
    <w:tmpl w:val="E093A4B0"/>
    <w:lvl w:ilvl="0">
      <w:numFmt w:val="bullet"/>
      <w:lvlText w:val="-"/>
      <w:lvlJc w:val="left"/>
      <w:pPr>
        <w:ind w:left="828" w:hanging="72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720"/>
      </w:pPr>
      <w:rPr>
        <w:rFonts w:hint="default"/>
        <w:lang w:val="en-US" w:eastAsia="en-US" w:bidi="ar-SA"/>
      </w:rPr>
    </w:lvl>
  </w:abstractNum>
  <w:abstractNum w:abstractNumId="14" w15:restartNumberingAfterBreak="0">
    <w:nsid w:val="F4B5D9F5"/>
    <w:multiLevelType w:val="multilevel"/>
    <w:tmpl w:val="F4B5D9F5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F7735DC9"/>
    <w:multiLevelType w:val="multilevel"/>
    <w:tmpl w:val="F7735DC9"/>
    <w:lvl w:ilvl="0">
      <w:start w:val="1"/>
      <w:numFmt w:val="lowerLetter"/>
      <w:lvlText w:val="%1"/>
      <w:lvlJc w:val="left"/>
      <w:pPr>
        <w:ind w:left="1454" w:hanging="720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41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7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8" w:hanging="720"/>
      </w:pPr>
      <w:rPr>
        <w:rFonts w:hint="default"/>
        <w:lang w:val="en-US" w:eastAsia="en-US" w:bidi="ar-SA"/>
      </w:rPr>
    </w:lvl>
  </w:abstractNum>
  <w:abstractNum w:abstractNumId="16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0248C179"/>
    <w:multiLevelType w:val="multilevel"/>
    <w:tmpl w:val="0248C179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03D62ECE"/>
    <w:multiLevelType w:val="multilevel"/>
    <w:tmpl w:val="03D62ECE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0E640482"/>
    <w:multiLevelType w:val="multilevel"/>
    <w:tmpl w:val="0E640482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243FCF68"/>
    <w:multiLevelType w:val="multilevel"/>
    <w:tmpl w:val="243FCF68"/>
    <w:lvl w:ilvl="0">
      <w:start w:val="5"/>
      <w:numFmt w:val="lowerLetter"/>
      <w:lvlText w:val="%1"/>
      <w:lvlJc w:val="left"/>
      <w:pPr>
        <w:ind w:left="2268" w:hanging="675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937" w:hanging="6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615" w:hanging="6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93" w:hanging="6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0" w:hanging="6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8" w:hanging="6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6" w:hanging="6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3" w:hanging="6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1" w:hanging="675"/>
      </w:pPr>
      <w:rPr>
        <w:rFonts w:hint="default"/>
        <w:lang w:val="en-US" w:eastAsia="en-US" w:bidi="ar-SA"/>
      </w:rPr>
    </w:lvl>
  </w:abstractNum>
  <w:abstractNum w:abstractNumId="21" w15:restartNumberingAfterBreak="0">
    <w:nsid w:val="2470EC97"/>
    <w:multiLevelType w:val="multilevel"/>
    <w:tmpl w:val="2470EC97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1454" w:hanging="360"/>
        <w:jc w:val="left"/>
      </w:pPr>
      <w:rPr>
        <w:rFonts w:ascii="Corbel" w:eastAsia="Corbel" w:hAnsi="Corbel" w:cs="Corbel" w:hint="default"/>
        <w:spacing w:val="-2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A8F537B"/>
    <w:multiLevelType w:val="multilevel"/>
    <w:tmpl w:val="2A8F537B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7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30FC5B15"/>
    <w:multiLevelType w:val="multilevel"/>
    <w:tmpl w:val="30FC5B15"/>
    <w:lvl w:ilvl="0">
      <w:numFmt w:val="bullet"/>
      <w:lvlText w:val="-"/>
      <w:lvlJc w:val="left"/>
      <w:pPr>
        <w:ind w:left="828" w:hanging="720"/>
      </w:pPr>
      <w:rPr>
        <w:rFonts w:ascii="Corbel" w:eastAsia="Corbel" w:hAnsi="Corbel" w:cs="Corbel" w:hint="default"/>
        <w:b/>
        <w:bCs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720"/>
      </w:pPr>
      <w:rPr>
        <w:rFonts w:hint="default"/>
        <w:lang w:val="en-US" w:eastAsia="en-US" w:bidi="ar-SA"/>
      </w:rPr>
    </w:lvl>
  </w:abstractNum>
  <w:abstractNum w:abstractNumId="25" w15:restartNumberingAfterBreak="0">
    <w:nsid w:val="39A0D9AC"/>
    <w:multiLevelType w:val="multilevel"/>
    <w:tmpl w:val="39A0D9AC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6A08BB8"/>
    <w:multiLevelType w:val="multilevel"/>
    <w:tmpl w:val="46A08BB8"/>
    <w:lvl w:ilvl="0">
      <w:numFmt w:val="bullet"/>
      <w:lvlText w:val="-"/>
      <w:lvlJc w:val="left"/>
      <w:pPr>
        <w:ind w:left="108" w:hanging="720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7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1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9" w:hanging="720"/>
      </w:pPr>
      <w:rPr>
        <w:rFonts w:hint="default"/>
        <w:lang w:val="en-US" w:eastAsia="en-US" w:bidi="ar-SA"/>
      </w:rPr>
    </w:lvl>
  </w:abstractNum>
  <w:abstractNum w:abstractNumId="27" w15:restartNumberingAfterBreak="0">
    <w:nsid w:val="4C1BAE26"/>
    <w:multiLevelType w:val="multilevel"/>
    <w:tmpl w:val="4C1BAE26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D4DC07F"/>
    <w:multiLevelType w:val="multilevel"/>
    <w:tmpl w:val="4D4DC07F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4D94DA66"/>
    <w:multiLevelType w:val="multilevel"/>
    <w:tmpl w:val="4D94DA66"/>
    <w:lvl w:ilvl="0">
      <w:start w:val="2"/>
      <w:numFmt w:val="lowerLetter"/>
      <w:lvlText w:val="%1"/>
      <w:lvlJc w:val="left"/>
      <w:pPr>
        <w:ind w:left="5869" w:hanging="5761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6177" w:hanging="57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6495" w:hanging="57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813" w:hanging="57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130" w:hanging="57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48" w:hanging="57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66" w:hanging="57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83" w:hanging="57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1" w:hanging="5761"/>
      </w:pPr>
      <w:rPr>
        <w:rFonts w:hint="default"/>
        <w:lang w:val="en-US" w:eastAsia="en-US" w:bidi="ar-SA"/>
      </w:rPr>
    </w:lvl>
  </w:abstractNum>
  <w:abstractNum w:abstractNumId="30" w15:restartNumberingAfterBreak="0">
    <w:nsid w:val="58765686"/>
    <w:multiLevelType w:val="multilevel"/>
    <w:tmpl w:val="58765686"/>
    <w:lvl w:ilvl="0">
      <w:start w:val="1"/>
      <w:numFmt w:val="decimal"/>
      <w:lvlText w:val="%1"/>
      <w:lvlJc w:val="left"/>
      <w:pPr>
        <w:ind w:left="5792" w:hanging="5685"/>
        <w:jc w:val="left"/>
      </w:pPr>
      <w:rPr>
        <w:rFonts w:ascii="Corbel" w:eastAsia="Corbel" w:hAnsi="Corbel" w:cs="Corbel" w:hint="default"/>
        <w:b/>
        <w:bCs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6123" w:hanging="568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6447" w:hanging="56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771" w:hanging="56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094" w:hanging="56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18" w:hanging="56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42" w:hanging="56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65" w:hanging="56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89" w:hanging="5685"/>
      </w:pPr>
      <w:rPr>
        <w:rFonts w:hint="default"/>
        <w:lang w:val="en-US" w:eastAsia="en-US" w:bidi="ar-SA"/>
      </w:rPr>
    </w:lvl>
  </w:abstractNum>
  <w:abstractNum w:abstractNumId="31" w15:restartNumberingAfterBreak="0">
    <w:nsid w:val="59ADCABA"/>
    <w:multiLevelType w:val="multilevel"/>
    <w:tmpl w:val="59ADCABA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A241D34"/>
    <w:multiLevelType w:val="multilevel"/>
    <w:tmpl w:val="5A241D34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0382F6E"/>
    <w:multiLevelType w:val="multilevel"/>
    <w:tmpl w:val="60382F6E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"/>
      <w:lvlJc w:val="left"/>
      <w:pPr>
        <w:ind w:left="1075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29F7852"/>
    <w:multiLevelType w:val="multilevel"/>
    <w:tmpl w:val="629F7852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7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72183CF9"/>
    <w:multiLevelType w:val="multilevel"/>
    <w:tmpl w:val="72183CF9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77ECEA79"/>
    <w:multiLevelType w:val="multilevel"/>
    <w:tmpl w:val="77ECEA79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9AA4FA4"/>
    <w:multiLevelType w:val="multilevel"/>
    <w:tmpl w:val="79AA4FA4"/>
    <w:lvl w:ilvl="0">
      <w:start w:val="6"/>
      <w:numFmt w:val="lowerLetter"/>
      <w:lvlText w:val="%1"/>
      <w:lvlJc w:val="left"/>
      <w:pPr>
        <w:ind w:left="1548" w:hanging="1440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289" w:hanging="14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39" w:hanging="14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9" w:hanging="14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8" w:hanging="14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8" w:hanging="14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38" w:hanging="14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7" w:hanging="14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37" w:hanging="1440"/>
      </w:pPr>
      <w:rPr>
        <w:rFonts w:hint="default"/>
        <w:lang w:val="en-US" w:eastAsia="en-US" w:bidi="ar-SA"/>
      </w:rPr>
    </w:lvl>
  </w:abstractNum>
  <w:abstractNum w:abstractNumId="38" w15:restartNumberingAfterBreak="0">
    <w:nsid w:val="7C246926"/>
    <w:multiLevelType w:val="multilevel"/>
    <w:tmpl w:val="7C246926"/>
    <w:lvl w:ilvl="0">
      <w:numFmt w:val="bullet"/>
      <w:lvlText w:val="-"/>
      <w:lvlJc w:val="left"/>
      <w:pPr>
        <w:ind w:left="1454" w:hanging="72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>
      <w:numFmt w:val="bullet"/>
      <w:lvlText w:val=""/>
      <w:lvlJc w:val="left"/>
      <w:pPr>
        <w:ind w:left="1454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7DEC2089"/>
    <w:multiLevelType w:val="multilevel"/>
    <w:tmpl w:val="7DEC2089"/>
    <w:lvl w:ilvl="0">
      <w:numFmt w:val="bullet"/>
      <w:lvlText w:val=""/>
      <w:lvlJc w:val="left"/>
      <w:pPr>
        <w:ind w:left="770" w:hanging="265"/>
      </w:pPr>
      <w:rPr>
        <w:rFonts w:ascii="Wingdings" w:eastAsia="Wingdings" w:hAnsi="Wingdings" w:cs="Wingdings" w:hint="default"/>
        <w:w w:val="103"/>
        <w:sz w:val="17"/>
        <w:szCs w:val="17"/>
        <w:lang w:val="en-US" w:eastAsia="en-US" w:bidi="ar-SA"/>
      </w:rPr>
    </w:lvl>
    <w:lvl w:ilvl="1">
      <w:numFmt w:val="bullet"/>
      <w:lvlText w:val="•"/>
      <w:lvlJc w:val="left"/>
      <w:pPr>
        <w:ind w:left="1606" w:hanging="26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32" w:hanging="2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8" w:hanging="2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5" w:hanging="2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1" w:hanging="2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7" w:hanging="2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4" w:hanging="2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0" w:hanging="265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10"/>
  </w:num>
  <w:num w:numId="3">
    <w:abstractNumId w:val="31"/>
  </w:num>
  <w:num w:numId="4">
    <w:abstractNumId w:val="8"/>
  </w:num>
  <w:num w:numId="5">
    <w:abstractNumId w:val="6"/>
  </w:num>
  <w:num w:numId="6">
    <w:abstractNumId w:val="18"/>
  </w:num>
  <w:num w:numId="7">
    <w:abstractNumId w:val="22"/>
  </w:num>
  <w:num w:numId="8">
    <w:abstractNumId w:val="35"/>
  </w:num>
  <w:num w:numId="9">
    <w:abstractNumId w:val="17"/>
  </w:num>
  <w:num w:numId="10">
    <w:abstractNumId w:val="2"/>
  </w:num>
  <w:num w:numId="11">
    <w:abstractNumId w:val="23"/>
  </w:num>
  <w:num w:numId="12">
    <w:abstractNumId w:val="32"/>
  </w:num>
  <w:num w:numId="13">
    <w:abstractNumId w:val="9"/>
  </w:num>
  <w:num w:numId="14">
    <w:abstractNumId w:val="28"/>
  </w:num>
  <w:num w:numId="15">
    <w:abstractNumId w:val="14"/>
  </w:num>
  <w:num w:numId="16">
    <w:abstractNumId w:val="21"/>
  </w:num>
  <w:num w:numId="17">
    <w:abstractNumId w:val="12"/>
  </w:num>
  <w:num w:numId="18">
    <w:abstractNumId w:val="11"/>
  </w:num>
  <w:num w:numId="19">
    <w:abstractNumId w:val="4"/>
  </w:num>
  <w:num w:numId="20">
    <w:abstractNumId w:val="27"/>
  </w:num>
  <w:num w:numId="21">
    <w:abstractNumId w:val="33"/>
  </w:num>
  <w:num w:numId="22">
    <w:abstractNumId w:val="19"/>
  </w:num>
  <w:num w:numId="23">
    <w:abstractNumId w:val="26"/>
  </w:num>
  <w:num w:numId="24">
    <w:abstractNumId w:val="5"/>
  </w:num>
  <w:num w:numId="25">
    <w:abstractNumId w:val="38"/>
  </w:num>
  <w:num w:numId="26">
    <w:abstractNumId w:val="36"/>
  </w:num>
  <w:num w:numId="27">
    <w:abstractNumId w:val="7"/>
  </w:num>
  <w:num w:numId="28">
    <w:abstractNumId w:val="34"/>
  </w:num>
  <w:num w:numId="29">
    <w:abstractNumId w:val="3"/>
  </w:num>
  <w:num w:numId="30">
    <w:abstractNumId w:val="25"/>
  </w:num>
  <w:num w:numId="31">
    <w:abstractNumId w:val="1"/>
  </w:num>
  <w:num w:numId="32">
    <w:abstractNumId w:val="30"/>
  </w:num>
  <w:num w:numId="33">
    <w:abstractNumId w:val="39"/>
  </w:num>
  <w:num w:numId="34">
    <w:abstractNumId w:val="0"/>
  </w:num>
  <w:num w:numId="35">
    <w:abstractNumId w:val="20"/>
  </w:num>
  <w:num w:numId="36">
    <w:abstractNumId w:val="29"/>
  </w:num>
  <w:num w:numId="37">
    <w:abstractNumId w:val="15"/>
  </w:num>
  <w:num w:numId="38">
    <w:abstractNumId w:val="13"/>
  </w:num>
  <w:num w:numId="39">
    <w:abstractNumId w:val="24"/>
  </w:num>
  <w:num w:numId="4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62290"/>
    <w:rsid w:val="000A7C69"/>
    <w:rsid w:val="001B259C"/>
    <w:rsid w:val="00273766"/>
    <w:rsid w:val="00710DB2"/>
    <w:rsid w:val="00B576E8"/>
    <w:rsid w:val="00B62290"/>
    <w:rsid w:val="00B74477"/>
    <w:rsid w:val="00B90663"/>
    <w:rsid w:val="00CB6B7C"/>
    <w:rsid w:val="00E36226"/>
    <w:rsid w:val="46FC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0A0F5EED"/>
  <w15:docId w15:val="{5728864F-4CAD-4408-AD9D-71C71BF99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orbel" w:eastAsia="Corbel" w:hAnsi="Corbel" w:cs="Corbel"/>
      <w:sz w:val="22"/>
      <w:szCs w:val="22"/>
    </w:rPr>
  </w:style>
  <w:style w:type="paragraph" w:styleId="Heading1">
    <w:name w:val="heading 1"/>
    <w:basedOn w:val="Normal"/>
    <w:next w:val="Normal"/>
    <w:uiPriority w:val="1"/>
    <w:qFormat/>
    <w:pPr>
      <w:ind w:left="486"/>
      <w:outlineLvl w:val="0"/>
    </w:pPr>
    <w:rPr>
      <w:rFonts w:ascii="Calibri" w:eastAsia="Calibri" w:hAnsi="Calibri" w:cs="Calibri"/>
      <w:sz w:val="32"/>
      <w:szCs w:val="32"/>
      <w:u w:val="single" w:color="000000"/>
    </w:rPr>
  </w:style>
  <w:style w:type="paragraph" w:styleId="Heading2">
    <w:name w:val="heading 2"/>
    <w:basedOn w:val="Normal"/>
    <w:next w:val="Normal"/>
    <w:uiPriority w:val="1"/>
    <w:qFormat/>
    <w:pPr>
      <w:ind w:left="73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1"/>
    <w:qFormat/>
    <w:pPr>
      <w:ind w:left="734"/>
      <w:outlineLvl w:val="2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line="341" w:lineRule="exact"/>
      <w:ind w:left="145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footer" Target="footer2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20" Type="http://schemas.openxmlformats.org/officeDocument/2006/relationships/image" Target="media/image12.png"/><Relationship Id="rId41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1026"/>
    <customShpInfo spid="_x0000_s1027"/>
    <customShpInfo spid="_x0000_s1028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29"/>
    <customShpInfo spid="_x0000_s1036"/>
    <customShpInfo spid="_x0000_s1037"/>
    <customShpInfo spid="_x0000_s1038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39"/>
    <customShpInfo spid="_x0000_s1091"/>
    <customShpInfo spid="_x0000_s1093"/>
    <customShpInfo spid="_x0000_s1094"/>
    <customShpInfo spid="_x0000_s1095"/>
    <customShpInfo spid="_x0000_s1096"/>
    <customShpInfo spid="_x0000_s1097"/>
    <customShpInfo spid="_x0000_s1092"/>
    <customShpInfo spid="_x0000_s1098"/>
    <customShpInfo spid="_x0000_s1099"/>
    <customShpInfo spid="_x0000_s1100"/>
    <customShpInfo spid="_x0000_s1102"/>
    <customShpInfo spid="_x0000_s1103"/>
    <customShpInfo spid="_x0000_s1104"/>
    <customShpInfo spid="_x0000_s1105"/>
    <customShpInfo spid="_x0000_s1106"/>
    <customShpInfo spid="_x0000_s1101"/>
    <customShpInfo spid="_x0000_s1107"/>
    <customShpInfo spid="_x0000_s1108"/>
    <customShpInfo spid="_x0000_s1109"/>
    <customShpInfo spid="_x0000_s1110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11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24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54"/>
    <customShpInfo spid="_x0000_s1155"/>
    <customShpInfo spid="_x0000_s1156"/>
    <customShpInfo spid="_x0000_s1157"/>
    <customShpInfo spid="_x0000_s1158"/>
    <customShpInfo spid="_x0000_s1159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5"/>
    <customShpInfo spid="_x0000_s1176"/>
    <customShpInfo spid="_x0000_s1177"/>
    <customShpInfo spid="_x0000_s1178"/>
    <customShpInfo spid="_x0000_s1179"/>
    <customShpInfo spid="_x0000_s1180"/>
    <customShpInfo spid="_x0000_s1181"/>
    <customShpInfo spid="_x0000_s1182"/>
    <customShpInfo spid="_x0000_s1183"/>
    <customShpInfo spid="_x0000_s1184"/>
    <customShpInfo spid="_x0000_s1136"/>
    <customShpInfo spid="_x0000_s1185"/>
    <customShpInfo spid="_x0000_s1187"/>
    <customShpInfo spid="_x0000_s1188"/>
    <customShpInfo spid="_x0000_s1189"/>
    <customShpInfo spid="_x0000_s1190"/>
    <customShpInfo spid="_x0000_s1191"/>
    <customShpInfo spid="_x0000_s1192"/>
    <customShpInfo spid="_x0000_s1193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201"/>
    <customShpInfo spid="_x0000_s1202"/>
    <customShpInfo spid="_x0000_s1203"/>
    <customShpInfo spid="_x0000_s1204"/>
    <customShpInfo spid="_x0000_s1205"/>
    <customShpInfo spid="_x0000_s1206"/>
    <customShpInfo spid="_x0000_s1186"/>
    <customShpInfo spid="_x0000_s1208"/>
    <customShpInfo spid="_x0000_s1209"/>
    <customShpInfo spid="_x0000_s1210"/>
    <customShpInfo spid="_x0000_s1211"/>
    <customShpInfo spid="_x0000_s1212"/>
    <customShpInfo spid="_x0000_s1213"/>
    <customShpInfo spid="_x0000_s1214"/>
    <customShpInfo spid="_x0000_s1215"/>
    <customShpInfo spid="_x0000_s1216"/>
    <customShpInfo spid="_x0000_s1217"/>
    <customShpInfo spid="_x0000_s1218"/>
    <customShpInfo spid="_x0000_s1219"/>
    <customShpInfo spid="_x0000_s1207"/>
    <customShpInfo spid="_x0000_s1221"/>
    <customShpInfo spid="_x0000_s1220"/>
    <customShpInfo spid="_x0000_s1223"/>
    <customShpInfo spid="_x0000_s1222"/>
    <customShpInfo spid="_x0000_s1225"/>
    <customShpInfo spid="_x0000_s1226"/>
    <customShpInfo spid="_x0000_s1227"/>
    <customShpInfo spid="_x0000_s1228"/>
    <customShpInfo spid="_x0000_s1229"/>
    <customShpInfo spid="_x0000_s1230"/>
    <customShpInfo spid="_x0000_s1231"/>
    <customShpInfo spid="_x0000_s1232"/>
    <customShpInfo spid="_x0000_s1233"/>
    <customShpInfo spid="_x0000_s1234"/>
    <customShpInfo spid="_x0000_s1235"/>
    <customShpInfo spid="_x0000_s1236"/>
    <customShpInfo spid="_x0000_s1237"/>
    <customShpInfo spid="_x0000_s1238"/>
    <customShpInfo spid="_x0000_s1239"/>
    <customShpInfo spid="_x0000_s1240"/>
    <customShpInfo spid="_x0000_s1241"/>
    <customShpInfo spid="_x0000_s1242"/>
    <customShpInfo spid="_x0000_s1243"/>
    <customShpInfo spid="_x0000_s1244"/>
    <customShpInfo spid="_x0000_s1245"/>
    <customShpInfo spid="_x0000_s1246"/>
    <customShpInfo spid="_x0000_s1247"/>
    <customShpInfo spid="_x0000_s1248"/>
    <customShpInfo spid="_x0000_s1249"/>
    <customShpInfo spid="_x0000_s1250"/>
    <customShpInfo spid="_x0000_s1251"/>
    <customShpInfo spid="_x0000_s1252"/>
    <customShpInfo spid="_x0000_s1253"/>
    <customShpInfo spid="_x0000_s1254"/>
    <customShpInfo spid="_x0000_s1255"/>
    <customShpInfo spid="_x0000_s1256"/>
    <customShpInfo spid="_x0000_s1257"/>
    <customShpInfo spid="_x0000_s1258"/>
    <customShpInfo spid="_x0000_s1259"/>
    <customShpInfo spid="_x0000_s1260"/>
    <customShpInfo spid="_x0000_s1261"/>
    <customShpInfo spid="_x0000_s1262"/>
    <customShpInfo spid="_x0000_s1263"/>
    <customShpInfo spid="_x0000_s1264"/>
    <customShpInfo spid="_x0000_s1265"/>
    <customShpInfo spid="_x0000_s1266"/>
    <customShpInfo spid="_x0000_s1267"/>
    <customShpInfo spid="_x0000_s1268"/>
    <customShpInfo spid="_x0000_s1269"/>
    <customShpInfo spid="_x0000_s1270"/>
    <customShpInfo spid="_x0000_s1271"/>
    <customShpInfo spid="_x0000_s1272"/>
    <customShpInfo spid="_x0000_s1273"/>
    <customShpInfo spid="_x0000_s1274"/>
    <customShpInfo spid="_x0000_s1275"/>
    <customShpInfo spid="_x0000_s1276"/>
    <customShpInfo spid="_x0000_s1277"/>
    <customShpInfo spid="_x0000_s1278"/>
    <customShpInfo spid="_x0000_s1224"/>
    <customShpInfo spid="_x0000_s1280"/>
    <customShpInfo spid="_x0000_s1281"/>
    <customShpInfo spid="_x0000_s1282"/>
    <customShpInfo spid="_x0000_s1283"/>
    <customShpInfo spid="_x0000_s1284"/>
    <customShpInfo spid="_x0000_s1285"/>
    <customShpInfo spid="_x0000_s1286"/>
    <customShpInfo spid="_x0000_s1287"/>
    <customShpInfo spid="_x0000_s1288"/>
    <customShpInfo spid="_x0000_s1289"/>
    <customShpInfo spid="_x0000_s1290"/>
    <customShpInfo spid="_x0000_s1291"/>
    <customShpInfo spid="_x0000_s1292"/>
    <customShpInfo spid="_x0000_s1293"/>
    <customShpInfo spid="_x0000_s1294"/>
    <customShpInfo spid="_x0000_s1295"/>
    <customShpInfo spid="_x0000_s1296"/>
    <customShpInfo spid="_x0000_s1297"/>
    <customShpInfo spid="_x0000_s1298"/>
    <customShpInfo spid="_x0000_s1299"/>
    <customShpInfo spid="_x0000_s1300"/>
    <customShpInfo spid="_x0000_s1301"/>
    <customShpInfo spid="_x0000_s1302"/>
    <customShpInfo spid="_x0000_s1303"/>
    <customShpInfo spid="_x0000_s1304"/>
    <customShpInfo spid="_x0000_s1305"/>
    <customShpInfo spid="_x0000_s1306"/>
    <customShpInfo spid="_x0000_s1307"/>
    <customShpInfo spid="_x0000_s1279"/>
    <customShpInfo spid="_x0000_s1308"/>
    <customShpInfo spid="_x0000_s1309"/>
    <customShpInfo spid="_x0000_s1311"/>
    <customShpInfo spid="_x0000_s1312"/>
    <customShpInfo spid="_x0000_s1313"/>
    <customShpInfo spid="_x0000_s1314"/>
    <customShpInfo spid="_x0000_s1315"/>
    <customShpInfo spid="_x0000_s1316"/>
    <customShpInfo spid="_x0000_s1317"/>
    <customShpInfo spid="_x0000_s1318"/>
    <customShpInfo spid="_x0000_s1319"/>
    <customShpInfo spid="_x0000_s1320"/>
    <customShpInfo spid="_x0000_s1321"/>
    <customShpInfo spid="_x0000_s1322"/>
    <customShpInfo spid="_x0000_s1310"/>
    <customShpInfo spid="_x0000_s1324"/>
    <customShpInfo spid="_x0000_s1323"/>
    <customShpInfo spid="_x0000_s1326"/>
    <customShpInfo spid="_x0000_s1325"/>
    <customShpInfo spid="_x0000_s1328"/>
    <customShpInfo spid="_x0000_s1329"/>
    <customShpInfo spid="_x0000_s1330"/>
    <customShpInfo spid="_x0000_s1331"/>
    <customShpInfo spid="_x0000_s1332"/>
    <customShpInfo spid="_x0000_s1333"/>
    <customShpInfo spid="_x0000_s1334"/>
    <customShpInfo spid="_x0000_s1335"/>
    <customShpInfo spid="_x0000_s1336"/>
    <customShpInfo spid="_x0000_s1337"/>
    <customShpInfo spid="_x0000_s1338"/>
    <customShpInfo spid="_x0000_s1339"/>
    <customShpInfo spid="_x0000_s1340"/>
    <customShpInfo spid="_x0000_s1341"/>
    <customShpInfo spid="_x0000_s1342"/>
    <customShpInfo spid="_x0000_s1343"/>
    <customShpInfo spid="_x0000_s1344"/>
    <customShpInfo spid="_x0000_s1345"/>
    <customShpInfo spid="_x0000_s1346"/>
    <customShpInfo spid="_x0000_s1347"/>
    <customShpInfo spid="_x0000_s1348"/>
    <customShpInfo spid="_x0000_s1349"/>
    <customShpInfo spid="_x0000_s1350"/>
    <customShpInfo spid="_x0000_s1351"/>
    <customShpInfo spid="_x0000_s1352"/>
    <customShpInfo spid="_x0000_s1353"/>
    <customShpInfo spid="_x0000_s1354"/>
    <customShpInfo spid="_x0000_s1355"/>
    <customShpInfo spid="_x0000_s1356"/>
    <customShpInfo spid="_x0000_s1357"/>
    <customShpInfo spid="_x0000_s1358"/>
    <customShpInfo spid="_x0000_s1359"/>
    <customShpInfo spid="_x0000_s1360"/>
    <customShpInfo spid="_x0000_s1361"/>
    <customShpInfo spid="_x0000_s1362"/>
    <customShpInfo spid="_x0000_s1363"/>
    <customShpInfo spid="_x0000_s1364"/>
    <customShpInfo spid="_x0000_s1365"/>
    <customShpInfo spid="_x0000_s1366"/>
    <customShpInfo spid="_x0000_s1367"/>
    <customShpInfo spid="_x0000_s1368"/>
    <customShpInfo spid="_x0000_s1369"/>
    <customShpInfo spid="_x0000_s1370"/>
    <customShpInfo spid="_x0000_s1371"/>
    <customShpInfo spid="_x0000_s1372"/>
    <customShpInfo spid="_x0000_s1373"/>
    <customShpInfo spid="_x0000_s1374"/>
    <customShpInfo spid="_x0000_s1375"/>
    <customShpInfo spid="_x0000_s1376"/>
    <customShpInfo spid="_x0000_s1377"/>
    <customShpInfo spid="_x0000_s1378"/>
    <customShpInfo spid="_x0000_s1379"/>
    <customShpInfo spid="_x0000_s1380"/>
    <customShpInfo spid="_x0000_s1381"/>
    <customShpInfo spid="_x0000_s1327"/>
    <customShpInfo spid="_x0000_s1383"/>
    <customShpInfo spid="_x0000_s1384"/>
    <customShpInfo spid="_x0000_s1385"/>
    <customShpInfo spid="_x0000_s1386"/>
    <customShpInfo spid="_x0000_s1387"/>
    <customShpInfo spid="_x0000_s1388"/>
    <customShpInfo spid="_x0000_s1389"/>
    <customShpInfo spid="_x0000_s1390"/>
    <customShpInfo spid="_x0000_s1391"/>
    <customShpInfo spid="_x0000_s1392"/>
    <customShpInfo spid="_x0000_s1393"/>
    <customShpInfo spid="_x0000_s1394"/>
    <customShpInfo spid="_x0000_s1395"/>
    <customShpInfo spid="_x0000_s1396"/>
    <customShpInfo spid="_x0000_s1397"/>
    <customShpInfo spid="_x0000_s1398"/>
    <customShpInfo spid="_x0000_s1399"/>
    <customShpInfo spid="_x0000_s1400"/>
    <customShpInfo spid="_x0000_s1401"/>
    <customShpInfo spid="_x0000_s1402"/>
    <customShpInfo spid="_x0000_s1403"/>
    <customShpInfo spid="_x0000_s1404"/>
    <customShpInfo spid="_x0000_s1405"/>
    <customShpInfo spid="_x0000_s1406"/>
    <customShpInfo spid="_x0000_s1407"/>
    <customShpInfo spid="_x0000_s1408"/>
    <customShpInfo spid="_x0000_s1409"/>
    <customShpInfo spid="_x0000_s1410"/>
    <customShpInfo spid="_x0000_s1411"/>
    <customShpInfo spid="_x0000_s1412"/>
    <customShpInfo spid="_x0000_s1413"/>
    <customShpInfo spid="_x0000_s1382"/>
    <customShpInfo spid="_x0000_s1414"/>
    <customShpInfo spid="_x0000_s1415"/>
    <customShpInfo spid="_x0000_s1416"/>
    <customShpInfo spid="_x0000_s1417"/>
    <customShpInfo spid="_x0000_s1418"/>
    <customShpInfo spid="_x0000_s1420"/>
    <customShpInfo spid="_x0000_s1421"/>
    <customShpInfo spid="_x0000_s1422"/>
    <customShpInfo spid="_x0000_s1423"/>
    <customShpInfo spid="_x0000_s1424"/>
    <customShpInfo spid="_x0000_s1425"/>
    <customShpInfo spid="_x0000_s1426"/>
    <customShpInfo spid="_x0000_s1427"/>
    <customShpInfo spid="_x0000_s1428"/>
    <customShpInfo spid="_x0000_s1429"/>
    <customShpInfo spid="_x0000_s1430"/>
    <customShpInfo spid="_x0000_s1431"/>
    <customShpInfo spid="_x0000_s1432"/>
    <customShpInfo spid="_x0000_s1433"/>
    <customShpInfo spid="_x0000_s1419"/>
    <customShpInfo spid="_x0000_s1434"/>
    <customShpInfo spid="_x0000_s1435"/>
    <customShpInfo spid="_x0000_s1437"/>
    <customShpInfo spid="_x0000_s1438"/>
    <customShpInfo spid="_x0000_s1439"/>
    <customShpInfo spid="_x0000_s1440"/>
    <customShpInfo spid="_x0000_s1441"/>
    <customShpInfo spid="_x0000_s1442"/>
    <customShpInfo spid="_x0000_s1443"/>
    <customShpInfo spid="_x0000_s1444"/>
    <customShpInfo spid="_x0000_s1445"/>
    <customShpInfo spid="_x0000_s1446"/>
    <customShpInfo spid="_x0000_s1447"/>
    <customShpInfo spid="_x0000_s1448"/>
    <customShpInfo spid="_x0000_s1449"/>
    <customShpInfo spid="_x0000_s1450"/>
    <customShpInfo spid="_x0000_s1451"/>
    <customShpInfo spid="_x0000_s1452"/>
    <customShpInfo spid="_x0000_s1453"/>
    <customShpInfo spid="_x0000_s1454"/>
    <customShpInfo spid="_x0000_s1455"/>
    <customShpInfo spid="_x0000_s1456"/>
    <customShpInfo spid="_x0000_s1457"/>
    <customShpInfo spid="_x0000_s1458"/>
    <customShpInfo spid="_x0000_s1436"/>
    <customShpInfo spid="_x0000_s1460"/>
    <customShpInfo spid="_x0000_s1461"/>
    <customShpInfo spid="_x0000_s1462"/>
    <customShpInfo spid="_x0000_s1463"/>
    <customShpInfo spid="_x0000_s1464"/>
    <customShpInfo spid="_x0000_s1465"/>
    <customShpInfo spid="_x0000_s1466"/>
    <customShpInfo spid="_x0000_s1467"/>
    <customShpInfo spid="_x0000_s1468"/>
    <customShpInfo spid="_x0000_s1469"/>
    <customShpInfo spid="_x0000_s1470"/>
    <customShpInfo spid="_x0000_s1471"/>
    <customShpInfo spid="_x0000_s1472"/>
    <customShpInfo spid="_x0000_s1473"/>
    <customShpInfo spid="_x0000_s1474"/>
    <customShpInfo spid="_x0000_s1475"/>
    <customShpInfo spid="_x0000_s1476"/>
    <customShpInfo spid="_x0000_s1459"/>
    <customShpInfo spid="_x0000_s1478"/>
    <customShpInfo spid="_x0000_s1479"/>
    <customShpInfo spid="_x0000_s1477"/>
    <customShpInfo spid="_x0000_s1481"/>
    <customShpInfo spid="_x0000_s1480"/>
    <customShpInfo spid="_x0000_s1483"/>
    <customShpInfo spid="_x0000_s1484"/>
    <customShpInfo spid="_x0000_s1485"/>
    <customShpInfo spid="_x0000_s1486"/>
    <customShpInfo spid="_x0000_s1487"/>
    <customShpInfo spid="_x0000_s1488"/>
    <customShpInfo spid="_x0000_s1489"/>
    <customShpInfo spid="_x0000_s1490"/>
    <customShpInfo spid="_x0000_s1491"/>
    <customShpInfo spid="_x0000_s1492"/>
    <customShpInfo spid="_x0000_s1493"/>
    <customShpInfo spid="_x0000_s1494"/>
    <customShpInfo spid="_x0000_s1495"/>
    <customShpInfo spid="_x0000_s1496"/>
    <customShpInfo spid="_x0000_s1497"/>
    <customShpInfo spid="_x0000_s1498"/>
    <customShpInfo spid="_x0000_s1499"/>
    <customShpInfo spid="_x0000_s1500"/>
    <customShpInfo spid="_x0000_s1501"/>
    <customShpInfo spid="_x0000_s1502"/>
    <customShpInfo spid="_x0000_s1503"/>
    <customShpInfo spid="_x0000_s1504"/>
    <customShpInfo spid="_x0000_s1505"/>
    <customShpInfo spid="_x0000_s1506"/>
    <customShpInfo spid="_x0000_s1507"/>
    <customShpInfo spid="_x0000_s1508"/>
    <customShpInfo spid="_x0000_s1509"/>
    <customShpInfo spid="_x0000_s1482"/>
    <customShpInfo spid="_x0000_s1511"/>
    <customShpInfo spid="_x0000_s1512"/>
    <customShpInfo spid="_x0000_s1513"/>
    <customShpInfo spid="_x0000_s1514"/>
    <customShpInfo spid="_x0000_s1515"/>
    <customShpInfo spid="_x0000_s1516"/>
    <customShpInfo spid="_x0000_s1517"/>
    <customShpInfo spid="_x0000_s1518"/>
    <customShpInfo spid="_x0000_s1519"/>
    <customShpInfo spid="_x0000_s1520"/>
    <customShpInfo spid="_x0000_s1521"/>
    <customShpInfo spid="_x0000_s1522"/>
    <customShpInfo spid="_x0000_s1523"/>
    <customShpInfo spid="_x0000_s1524"/>
    <customShpInfo spid="_x0000_s1525"/>
    <customShpInfo spid="_x0000_s1526"/>
    <customShpInfo spid="_x0000_s1527"/>
    <customShpInfo spid="_x0000_s1528"/>
    <customShpInfo spid="_x0000_s1529"/>
    <customShpInfo spid="_x0000_s1530"/>
    <customShpInfo spid="_x0000_s1531"/>
    <customShpInfo spid="_x0000_s1532"/>
    <customShpInfo spid="_x0000_s1533"/>
    <customShpInfo spid="_x0000_s1534"/>
    <customShpInfo spid="_x0000_s1535"/>
    <customShpInfo spid="_x0000_s1536"/>
    <customShpInfo spid="_x0000_s1537"/>
    <customShpInfo spid="_x0000_s1538"/>
    <customShpInfo spid="_x0000_s1539"/>
    <customShpInfo spid="_x0000_s1540"/>
    <customShpInfo spid="_x0000_s1541"/>
    <customShpInfo spid="_x0000_s1542"/>
    <customShpInfo spid="_x0000_s1543"/>
    <customShpInfo spid="_x0000_s1544"/>
    <customShpInfo spid="_x0000_s1545"/>
    <customShpInfo spid="_x0000_s1546"/>
    <customShpInfo spid="_x0000_s1547"/>
    <customShpInfo spid="_x0000_s1548"/>
    <customShpInfo spid="_x0000_s1549"/>
    <customShpInfo spid="_x0000_s1550"/>
    <customShpInfo spid="_x0000_s1551"/>
    <customShpInfo spid="_x0000_s1552"/>
    <customShpInfo spid="_x0000_s1553"/>
    <customShpInfo spid="_x0000_s1554"/>
    <customShpInfo spid="_x0000_s1555"/>
    <customShpInfo spid="_x0000_s1556"/>
    <customShpInfo spid="_x0000_s1557"/>
    <customShpInfo spid="_x0000_s1558"/>
    <customShpInfo spid="_x0000_s1559"/>
    <customShpInfo spid="_x0000_s1560"/>
    <customShpInfo spid="_x0000_s1561"/>
    <customShpInfo spid="_x0000_s1562"/>
    <customShpInfo spid="_x0000_s1563"/>
    <customShpInfo spid="_x0000_s1564"/>
    <customShpInfo spid="_x0000_s1565"/>
    <customShpInfo spid="_x0000_s1510"/>
    <customShpInfo spid="_x0000_s1566"/>
    <customShpInfo spid="_x0000_s1568"/>
    <customShpInfo spid="_x0000_s1569"/>
    <customShpInfo spid="_x0000_s1570"/>
    <customShpInfo spid="_x0000_s1571"/>
    <customShpInfo spid="_x0000_s1572"/>
    <customShpInfo spid="_x0000_s1573"/>
    <customShpInfo spid="_x0000_s1574"/>
    <customShpInfo spid="_x0000_s1575"/>
    <customShpInfo spid="_x0000_s1576"/>
    <customShpInfo spid="_x0000_s1577"/>
    <customShpInfo spid="_x0000_s1578"/>
    <customShpInfo spid="_x0000_s1579"/>
    <customShpInfo spid="_x0000_s1567"/>
    <customShpInfo spid="_x0000_s1581"/>
    <customShpInfo spid="_x0000_s1580"/>
    <customShpInfo spid="_x0000_s1583"/>
    <customShpInfo spid="_x0000_s1582"/>
    <customShpInfo spid="_x0000_s1585"/>
    <customShpInfo spid="_x0000_s1586"/>
    <customShpInfo spid="_x0000_s1587"/>
    <customShpInfo spid="_x0000_s1588"/>
    <customShpInfo spid="_x0000_s1584"/>
    <customShpInfo spid="_x0000_s1590"/>
    <customShpInfo spid="_x0000_s1591"/>
    <customShpInfo spid="_x0000_s1592"/>
    <customShpInfo spid="_x0000_s1593"/>
    <customShpInfo spid="_x0000_s1594"/>
    <customShpInfo spid="_x0000_s1595"/>
    <customShpInfo spid="_x0000_s1596"/>
    <customShpInfo spid="_x0000_s1597"/>
    <customShpInfo spid="_x0000_s1598"/>
    <customShpInfo spid="_x0000_s1599"/>
    <customShpInfo spid="_x0000_s1600"/>
    <customShpInfo spid="_x0000_s1601"/>
    <customShpInfo spid="_x0000_s1602"/>
    <customShpInfo spid="_x0000_s1603"/>
    <customShpInfo spid="_x0000_s1604"/>
    <customShpInfo spid="_x0000_s1605"/>
    <customShpInfo spid="_x0000_s1606"/>
    <customShpInfo spid="_x0000_s1607"/>
    <customShpInfo spid="_x0000_s1608"/>
    <customShpInfo spid="_x0000_s1609"/>
    <customShpInfo spid="_x0000_s1610"/>
    <customShpInfo spid="_x0000_s1611"/>
    <customShpInfo spid="_x0000_s1612"/>
    <customShpInfo spid="_x0000_s1613"/>
    <customShpInfo spid="_x0000_s1614"/>
    <customShpInfo spid="_x0000_s1615"/>
    <customShpInfo spid="_x0000_s1616"/>
    <customShpInfo spid="_x0000_s1617"/>
    <customShpInfo spid="_x0000_s1618"/>
    <customShpInfo spid="_x0000_s1589"/>
    <customShpInfo spid="_x0000_s1619"/>
    <customShpInfo spid="_x0000_s1621"/>
    <customShpInfo spid="_x0000_s1622"/>
    <customShpInfo spid="_x0000_s1620"/>
    <customShpInfo spid="_x0000_s1623"/>
    <customShpInfo spid="_x0000_s1624"/>
    <customShpInfo spid="_x0000_s1626"/>
    <customShpInfo spid="_x0000_s1627"/>
    <customShpInfo spid="_x0000_s1628"/>
    <customShpInfo spid="_x0000_s1629"/>
    <customShpInfo spid="_x0000_s1630"/>
    <customShpInfo spid="_x0000_s1631"/>
    <customShpInfo spid="_x0000_s1632"/>
    <customShpInfo spid="_x0000_s1633"/>
    <customShpInfo spid="_x0000_s1634"/>
    <customShpInfo spid="_x0000_s1635"/>
    <customShpInfo spid="_x0000_s1636"/>
    <customShpInfo spid="_x0000_s1637"/>
    <customShpInfo spid="_x0000_s1638"/>
    <customShpInfo spid="_x0000_s1639"/>
    <customShpInfo spid="_x0000_s1640"/>
    <customShpInfo spid="_x0000_s1641"/>
    <customShpInfo spid="_x0000_s1642"/>
    <customShpInfo spid="_x0000_s1643"/>
    <customShpInfo spid="_x0000_s1625"/>
    <customShpInfo spid="_x0000_s1644"/>
    <customShpInfo spid="_x0000_s1645"/>
    <customShpInfo spid="_x0000_s1647"/>
    <customShpInfo spid="_x0000_s1648"/>
    <customShpInfo spid="_x0000_s1649"/>
    <customShpInfo spid="_x0000_s1650"/>
    <customShpInfo spid="_x0000_s1651"/>
    <customShpInfo spid="_x0000_s1652"/>
    <customShpInfo spid="_x0000_s1653"/>
    <customShpInfo spid="_x0000_s1654"/>
    <customShpInfo spid="_x0000_s1655"/>
    <customShpInfo spid="_x0000_s1656"/>
    <customShpInfo spid="_x0000_s1657"/>
    <customShpInfo spid="_x0000_s1658"/>
    <customShpInfo spid="_x0000_s1659"/>
    <customShpInfo spid="_x0000_s1660"/>
    <customShpInfo spid="_x0000_s1661"/>
    <customShpInfo spid="_x0000_s1662"/>
    <customShpInfo spid="_x0000_s1663"/>
    <customShpInfo spid="_x0000_s1664"/>
    <customShpInfo spid="_x0000_s1665"/>
    <customShpInfo spid="_x0000_s1666"/>
    <customShpInfo spid="_x0000_s1667"/>
    <customShpInfo spid="_x0000_s1668"/>
    <customShpInfo spid="_x0000_s1669"/>
    <customShpInfo spid="_x0000_s1670"/>
    <customShpInfo spid="_x0000_s1646"/>
    <customShpInfo spid="_x0000_s1672"/>
    <customShpInfo spid="_x0000_s1673"/>
    <customShpInfo spid="_x0000_s1674"/>
    <customShpInfo spid="_x0000_s1675"/>
    <customShpInfo spid="_x0000_s1676"/>
    <customShpInfo spid="_x0000_s1677"/>
    <customShpInfo spid="_x0000_s1678"/>
    <customShpInfo spid="_x0000_s1679"/>
    <customShpInfo spid="_x0000_s1680"/>
    <customShpInfo spid="_x0000_s1681"/>
    <customShpInfo spid="_x0000_s1682"/>
    <customShpInfo spid="_x0000_s1683"/>
    <customShpInfo spid="_x0000_s1684"/>
    <customShpInfo spid="_x0000_s1685"/>
    <customShpInfo spid="_x0000_s1686"/>
    <customShpInfo spid="_x0000_s1671"/>
    <customShpInfo spid="_x0000_s1688"/>
    <customShpInfo spid="_x0000_s1687"/>
    <customShpInfo spid="_x0000_s1690"/>
    <customShpInfo spid="_x0000_s1691"/>
    <customShpInfo spid="_x0000_s1692"/>
    <customShpInfo spid="_x0000_s1689"/>
    <customShpInfo spid="_x0000_s1694"/>
    <customShpInfo spid="_x0000_s1695"/>
    <customShpInfo spid="_x0000_s1696"/>
    <customShpInfo spid="_x0000_s1697"/>
    <customShpInfo spid="_x0000_s1698"/>
    <customShpInfo spid="_x0000_s1699"/>
    <customShpInfo spid="_x0000_s1700"/>
    <customShpInfo spid="_x0000_s1701"/>
    <customShpInfo spid="_x0000_s1702"/>
    <customShpInfo spid="_x0000_s1703"/>
    <customShpInfo spid="_x0000_s1704"/>
    <customShpInfo spid="_x0000_s1705"/>
    <customShpInfo spid="_x0000_s1706"/>
    <customShpInfo spid="_x0000_s1707"/>
    <customShpInfo spid="_x0000_s1708"/>
    <customShpInfo spid="_x0000_s1709"/>
    <customShpInfo spid="_x0000_s1710"/>
    <customShpInfo spid="_x0000_s1711"/>
    <customShpInfo spid="_x0000_s1693"/>
    <customShpInfo spid="_x0000_s1713"/>
    <customShpInfo spid="_x0000_s1714"/>
    <customShpInfo spid="_x0000_s1715"/>
    <customShpInfo spid="_x0000_s1716"/>
    <customShpInfo spid="_x0000_s1717"/>
    <customShpInfo spid="_x0000_s1718"/>
    <customShpInfo spid="_x0000_s1719"/>
    <customShpInfo spid="_x0000_s1720"/>
    <customShpInfo spid="_x0000_s1721"/>
    <customShpInfo spid="_x0000_s1722"/>
    <customShpInfo spid="_x0000_s1723"/>
    <customShpInfo spid="_x0000_s1724"/>
    <customShpInfo spid="_x0000_s1725"/>
    <customShpInfo spid="_x0000_s1726"/>
    <customShpInfo spid="_x0000_s1727"/>
    <customShpInfo spid="_x0000_s1728"/>
    <customShpInfo spid="_x0000_s1729"/>
    <customShpInfo spid="_x0000_s1730"/>
    <customShpInfo spid="_x0000_s1712"/>
    <customShpInfo spid="_x0000_s1731"/>
    <customShpInfo spid="_x0000_s1733"/>
    <customShpInfo spid="_x0000_s1734"/>
    <customShpInfo spid="_x0000_s1735"/>
    <customShpInfo spid="_x0000_s1736"/>
    <customShpInfo spid="_x0000_s1737"/>
    <customShpInfo spid="_x0000_s1738"/>
    <customShpInfo spid="_x0000_s1739"/>
    <customShpInfo spid="_x0000_s1740"/>
    <customShpInfo spid="_x0000_s1741"/>
    <customShpInfo spid="_x0000_s1742"/>
    <customShpInfo spid="_x0000_s1743"/>
    <customShpInfo spid="_x0000_s1732"/>
    <customShpInfo spid="_x0000_s1745"/>
    <customShpInfo spid="_x0000_s1746"/>
    <customShpInfo spid="_x0000_s1747"/>
    <customShpInfo spid="_x0000_s1748"/>
    <customShpInfo spid="_x0000_s1749"/>
    <customShpInfo spid="_x0000_s1750"/>
    <customShpInfo spid="_x0000_s1751"/>
    <customShpInfo spid="_x0000_s1752"/>
    <customShpInfo spid="_x0000_s1753"/>
    <customShpInfo spid="_x0000_s1754"/>
    <customShpInfo spid="_x0000_s1744"/>
    <customShpInfo spid="_x0000_s1756"/>
    <customShpInfo spid="_x0000_s1757"/>
    <customShpInfo spid="_x0000_s1758"/>
    <customShpInfo spid="_x0000_s1755"/>
    <customShpInfo spid="_x0000_s1760"/>
    <customShpInfo spid="_x0000_s1759"/>
    <customShpInfo spid="_x0000_s1762"/>
    <customShpInfo spid="_x0000_s1761"/>
    <customShpInfo spid="_x0000_s1764"/>
    <customShpInfo spid="_x0000_s1765"/>
    <customShpInfo spid="_x0000_s1766"/>
    <customShpInfo spid="_x0000_s1767"/>
    <customShpInfo spid="_x0000_s1768"/>
    <customShpInfo spid="_x0000_s1769"/>
    <customShpInfo spid="_x0000_s1770"/>
    <customShpInfo spid="_x0000_s1771"/>
    <customShpInfo spid="_x0000_s1772"/>
    <customShpInfo spid="_x0000_s1773"/>
    <customShpInfo spid="_x0000_s1774"/>
    <customShpInfo spid="_x0000_s1775"/>
    <customShpInfo spid="_x0000_s1776"/>
    <customShpInfo spid="_x0000_s1777"/>
    <customShpInfo spid="_x0000_s1763"/>
    <customShpInfo spid="_x0000_s1779"/>
    <customShpInfo spid="_x0000_s1778"/>
    <customShpInfo spid="_x0000_s1781"/>
    <customShpInfo spid="_x0000_s1782"/>
    <customShpInfo spid="_x0000_s1780"/>
    <customShpInfo spid="_x0000_s1784"/>
    <customShpInfo spid="_x0000_s1785"/>
    <customShpInfo spid="_x0000_s1783"/>
    <customShpInfo spid="_x0000_s1787"/>
    <customShpInfo spid="_x0000_s1788"/>
    <customShpInfo spid="_x0000_s1786"/>
    <customShpInfo spid="_x0000_s1790"/>
    <customShpInfo spid="_x0000_s1791"/>
    <customShpInfo spid="_x0000_s1789"/>
    <customShpInfo spid="_x0000_s1793"/>
    <customShpInfo spid="_x0000_s1794"/>
    <customShpInfo spid="_x0000_s1792"/>
    <customShpInfo spid="_x0000_s1796"/>
    <customShpInfo spid="_x0000_s1797"/>
    <customShpInfo spid="_x0000_s1795"/>
    <customShpInfo spid="_x0000_s1798"/>
    <customShpInfo spid="_x0000_s1800"/>
    <customShpInfo spid="_x0000_s1801"/>
    <customShpInfo spid="_x0000_s1802"/>
    <customShpInfo spid="_x0000_s1803"/>
    <customShpInfo spid="_x0000_s1804"/>
    <customShpInfo spid="_x0000_s1805"/>
    <customShpInfo spid="_x0000_s1806"/>
    <customShpInfo spid="_x0000_s1807"/>
    <customShpInfo spid="_x0000_s1808"/>
    <customShpInfo spid="_x0000_s1809"/>
    <customShpInfo spid="_x0000_s1810"/>
    <customShpInfo spid="_x0000_s1811"/>
    <customShpInfo spid="_x0000_s1812"/>
    <customShpInfo spid="_x0000_s1813"/>
    <customShpInfo spid="_x0000_s1814"/>
    <customShpInfo spid="_x0000_s1815"/>
    <customShpInfo spid="_x0000_s1816"/>
    <customShpInfo spid="_x0000_s1817"/>
    <customShpInfo spid="_x0000_s1799"/>
    <customShpInfo spid="_x0000_s1819"/>
    <customShpInfo spid="_x0000_s1820"/>
    <customShpInfo spid="_x0000_s1821"/>
    <customShpInfo spid="_x0000_s1822"/>
    <customShpInfo spid="_x0000_s1823"/>
    <customShpInfo spid="_x0000_s1824"/>
    <customShpInfo spid="_x0000_s1818"/>
    <customShpInfo spid="_x0000_s1825"/>
    <customShpInfo spid="_x0000_s1826"/>
    <customShpInfo spid="_x0000_s1828"/>
    <customShpInfo spid="_x0000_s1829"/>
    <customShpInfo spid="_x0000_s1830"/>
    <customShpInfo spid="_x0000_s1831"/>
    <customShpInfo spid="_x0000_s1832"/>
    <customShpInfo spid="_x0000_s1827"/>
    <customShpInfo spid="_x0000_s1833"/>
    <customShpInfo spid="_x0000_s1835"/>
    <customShpInfo spid="_x0000_s1836"/>
    <customShpInfo spid="_x0000_s1837"/>
    <customShpInfo spid="_x0000_s1838"/>
    <customShpInfo spid="_x0000_s1839"/>
    <customShpInfo spid="_x0000_s1840"/>
    <customShpInfo spid="_x0000_s1834"/>
    <customShpInfo spid="_x0000_s1841"/>
    <customShpInfo spid="_x0000_s1842"/>
    <customShpInfo spid="_x0000_s1843"/>
    <customShpInfo spid="_x0000_s1844"/>
    <customShpInfo spid="_x0000_s1845"/>
    <customShpInfo spid="_x0000_s1846"/>
    <customShpInfo spid="_x0000_s1848"/>
    <customShpInfo spid="_x0000_s1849"/>
    <customShpInfo spid="_x0000_s1850"/>
    <customShpInfo spid="_x0000_s1851"/>
    <customShpInfo spid="_x0000_s1852"/>
    <customShpInfo spid="_x0000_s1853"/>
    <customShpInfo spid="_x0000_s1854"/>
    <customShpInfo spid="_x0000_s1855"/>
    <customShpInfo spid="_x0000_s1856"/>
    <customShpInfo spid="_x0000_s1847"/>
    <customShpInfo spid="_x0000_s1857"/>
    <customShpInfo spid="_x0000_s1859"/>
    <customShpInfo spid="_x0000_s1860"/>
    <customShpInfo spid="_x0000_s1861"/>
    <customShpInfo spid="_x0000_s1862"/>
    <customShpInfo spid="_x0000_s1863"/>
    <customShpInfo spid="_x0000_s1864"/>
    <customShpInfo spid="_x0000_s1858"/>
    <customShpInfo spid="_x0000_s1865"/>
    <customShpInfo spid="_x0000_s1867"/>
    <customShpInfo spid="_x0000_s1868"/>
    <customShpInfo spid="_x0000_s1869"/>
    <customShpInfo spid="_x0000_s1870"/>
    <customShpInfo spid="_x0000_s1871"/>
    <customShpInfo spid="_x0000_s1872"/>
    <customShpInfo spid="_x0000_s1873"/>
    <customShpInfo spid="_x0000_s1874"/>
    <customShpInfo spid="_x0000_s1875"/>
    <customShpInfo spid="_x0000_s1876"/>
    <customShpInfo spid="_x0000_s1877"/>
    <customShpInfo spid="_x0000_s1878"/>
    <customShpInfo spid="_x0000_s1879"/>
    <customShpInfo spid="_x0000_s1880"/>
    <customShpInfo spid="_x0000_s1881"/>
    <customShpInfo spid="_x0000_s1882"/>
    <customShpInfo spid="_x0000_s1883"/>
    <customShpInfo spid="_x0000_s1884"/>
    <customShpInfo spid="_x0000_s1885"/>
    <customShpInfo spid="_x0000_s1886"/>
    <customShpInfo spid="_x0000_s1887"/>
    <customShpInfo spid="_x0000_s1888"/>
    <customShpInfo spid="_x0000_s1889"/>
    <customShpInfo spid="_x0000_s1890"/>
    <customShpInfo spid="_x0000_s1891"/>
    <customShpInfo spid="_x0000_s1892"/>
    <customShpInfo spid="_x0000_s1893"/>
    <customShpInfo spid="_x0000_s1894"/>
    <customShpInfo spid="_x0000_s1895"/>
    <customShpInfo spid="_x0000_s1896"/>
    <customShpInfo spid="_x0000_s1897"/>
    <customShpInfo spid="_x0000_s1898"/>
    <customShpInfo spid="_x0000_s1899"/>
    <customShpInfo spid="_x0000_s1900"/>
    <customShpInfo spid="_x0000_s1901"/>
    <customShpInfo spid="_x0000_s1866"/>
    <customShpInfo spid="_x0000_s1902"/>
    <customShpInfo spid="_x0000_s1903"/>
    <customShpInfo spid="_x0000_s1904"/>
    <customShpInfo spid="_x0000_s1905"/>
    <customShpInfo spid="_x0000_s1906"/>
    <customShpInfo spid="_x0000_s1908"/>
    <customShpInfo spid="_x0000_s1909"/>
    <customShpInfo spid="_x0000_s1910"/>
    <customShpInfo spid="_x0000_s1911"/>
    <customShpInfo spid="_x0000_s1912"/>
    <customShpInfo spid="_x0000_s1913"/>
    <customShpInfo spid="_x0000_s1914"/>
    <customShpInfo spid="_x0000_s1915"/>
    <customShpInfo spid="_x0000_s1916"/>
    <customShpInfo spid="_x0000_s1907"/>
    <customShpInfo spid="_x0000_s1918"/>
    <customShpInfo spid="_x0000_s1919"/>
    <customShpInfo spid="_x0000_s1917"/>
    <customShpInfo spid="_x0000_s1921"/>
    <customShpInfo spid="_x0000_s1922"/>
    <customShpInfo spid="_x0000_s1923"/>
    <customShpInfo spid="_x0000_s1924"/>
    <customShpInfo spid="_x0000_s1925"/>
    <customShpInfo spid="_x0000_s1926"/>
    <customShpInfo spid="_x0000_s1920"/>
    <customShpInfo spid="_x0000_s1928"/>
    <customShpInfo spid="_x0000_s1929"/>
    <customShpInfo spid="_x0000_s1930"/>
    <customShpInfo spid="_x0000_s1931"/>
    <customShpInfo spid="_x0000_s1932"/>
    <customShpInfo spid="_x0000_s1933"/>
    <customShpInfo spid="_x0000_s1934"/>
    <customShpInfo spid="_x0000_s1935"/>
    <customShpInfo spid="_x0000_s1927"/>
    <customShpInfo spid="_x0000_s1937"/>
    <customShpInfo spid="_x0000_s1938"/>
    <customShpInfo spid="_x0000_s1936"/>
    <customShpInfo spid="_x0000_s1940"/>
    <customShpInfo spid="_x0000_s1941"/>
    <customShpInfo spid="_x0000_s1942"/>
    <customShpInfo spid="_x0000_s1943"/>
    <customShpInfo spid="_x0000_s1944"/>
    <customShpInfo spid="_x0000_s1945"/>
    <customShpInfo spid="_x0000_s1946"/>
    <customShpInfo spid="_x0000_s1947"/>
    <customShpInfo spid="_x0000_s1948"/>
    <customShpInfo spid="_x0000_s1949"/>
    <customShpInfo spid="_x0000_s1950"/>
    <customShpInfo spid="_x0000_s1951"/>
    <customShpInfo spid="_x0000_s1952"/>
    <customShpInfo spid="_x0000_s1953"/>
    <customShpInfo spid="_x0000_s1954"/>
    <customShpInfo spid="_x0000_s1955"/>
    <customShpInfo spid="_x0000_s1956"/>
    <customShpInfo spid="_x0000_s1957"/>
    <customShpInfo spid="_x0000_s1958"/>
    <customShpInfo spid="_x0000_s1959"/>
    <customShpInfo spid="_x0000_s1960"/>
    <customShpInfo spid="_x0000_s1961"/>
    <customShpInfo spid="_x0000_s1962"/>
    <customShpInfo spid="_x0000_s1963"/>
    <customShpInfo spid="_x0000_s1964"/>
    <customShpInfo spid="_x0000_s1965"/>
    <customShpInfo spid="_x0000_s1966"/>
    <customShpInfo spid="_x0000_s1967"/>
    <customShpInfo spid="_x0000_s1968"/>
    <customShpInfo spid="_x0000_s1969"/>
    <customShpInfo spid="_x0000_s1970"/>
    <customShpInfo spid="_x0000_s1971"/>
    <customShpInfo spid="_x0000_s1972"/>
    <customShpInfo spid="_x0000_s1973"/>
    <customShpInfo spid="_x0000_s1974"/>
    <customShpInfo spid="_x0000_s1975"/>
    <customShpInfo spid="_x0000_s1976"/>
    <customShpInfo spid="_x0000_s1977"/>
    <customShpInfo spid="_x0000_s1978"/>
    <customShpInfo spid="_x0000_s1979"/>
    <customShpInfo spid="_x0000_s1980"/>
    <customShpInfo spid="_x0000_s1981"/>
    <customShpInfo spid="_x0000_s1982"/>
    <customShpInfo spid="_x0000_s1983"/>
    <customShpInfo spid="_x0000_s1984"/>
    <customShpInfo spid="_x0000_s1985"/>
    <customShpInfo spid="_x0000_s1986"/>
    <customShpInfo spid="_x0000_s1987"/>
    <customShpInfo spid="_x0000_s1988"/>
    <customShpInfo spid="_x0000_s1989"/>
    <customShpInfo spid="_x0000_s1990"/>
    <customShpInfo spid="_x0000_s1991"/>
    <customShpInfo spid="_x0000_s1992"/>
    <customShpInfo spid="_x0000_s1993"/>
    <customShpInfo spid="_x0000_s1994"/>
    <customShpInfo spid="_x0000_s1995"/>
    <customShpInfo spid="_x0000_s1996"/>
    <customShpInfo spid="_x0000_s1997"/>
    <customShpInfo spid="_x0000_s1998"/>
    <customShpInfo spid="_x0000_s1999"/>
    <customShpInfo spid="_x0000_s2000"/>
    <customShpInfo spid="_x0000_s2001"/>
    <customShpInfo spid="_x0000_s2002"/>
    <customShpInfo spid="_x0000_s2003"/>
    <customShpInfo spid="_x0000_s1939"/>
    <customShpInfo spid="_x0000_s2005"/>
    <customShpInfo spid="_x0000_s2006"/>
    <customShpInfo spid="_x0000_s2004"/>
    <customShpInfo spid="_x0000_s2008"/>
    <customShpInfo spid="_x0000_s2009"/>
    <customShpInfo spid="_x0000_s2010"/>
    <customShpInfo spid="_x0000_s2011"/>
    <customShpInfo spid="_x0000_s2012"/>
    <customShpInfo spid="_x0000_s2013"/>
    <customShpInfo spid="_x0000_s2014"/>
    <customShpInfo spid="_x0000_s2015"/>
    <customShpInfo spid="_x0000_s2016"/>
    <customShpInfo spid="_x0000_s2017"/>
    <customShpInfo spid="_x0000_s2018"/>
    <customShpInfo spid="_x0000_s2019"/>
    <customShpInfo spid="_x0000_s2020"/>
    <customShpInfo spid="_x0000_s2021"/>
    <customShpInfo spid="_x0000_s2022"/>
    <customShpInfo spid="_x0000_s2023"/>
    <customShpInfo spid="_x0000_s2024"/>
    <customShpInfo spid="_x0000_s2007"/>
    <customShpInfo spid="_x0000_s2026"/>
    <customShpInfo spid="_x0000_s2027"/>
    <customShpInfo spid="_x0000_s2028"/>
    <customShpInfo spid="_x0000_s2029"/>
    <customShpInfo spid="_x0000_s2030"/>
    <customShpInfo spid="_x0000_s2031"/>
    <customShpInfo spid="_x0000_s2032"/>
    <customShpInfo spid="_x0000_s2033"/>
    <customShpInfo spid="_x0000_s2034"/>
    <customShpInfo spid="_x0000_s2035"/>
    <customShpInfo spid="_x0000_s2036"/>
    <customShpInfo spid="_x0000_s2037"/>
    <customShpInfo spid="_x0000_s2038"/>
    <customShpInfo spid="_x0000_s2039"/>
    <customShpInfo spid="_x0000_s2040"/>
    <customShpInfo spid="_x0000_s2041"/>
    <customShpInfo spid="_x0000_s2025"/>
    <customShpInfo spid="_x0000_s2043"/>
    <customShpInfo spid="_x0000_s2044"/>
    <customShpInfo spid="_x0000_s2042"/>
    <customShpInfo spid="_x0000_s2046"/>
    <customShpInfo spid="_x0000_s2047"/>
    <customShpInfo spid="_x0000_s2045"/>
    <customShpInfo spid="_x0000_s3073"/>
    <customShpInfo spid="_x0000_s3072"/>
    <customShpInfo spid="_x0000_s3075"/>
    <customShpInfo spid="_x0000_s3076"/>
    <customShpInfo spid="_x0000_s3074"/>
    <customShpInfo spid="_x0000_s3078"/>
    <customShpInfo spid="_x0000_s3079"/>
    <customShpInfo spid="_x0000_s3077"/>
    <customShpInfo spid="_x0000_s3081"/>
    <customShpInfo spid="_x0000_s3082"/>
    <customShpInfo spid="_x0000_s3083"/>
    <customShpInfo spid="_x0000_s3084"/>
    <customShpInfo spid="_x0000_s3085"/>
    <customShpInfo spid="_x0000_s3086"/>
    <customShpInfo spid="_x0000_s3080"/>
    <customShpInfo spid="_x0000_s3088"/>
    <customShpInfo spid="_x0000_s3089"/>
    <customShpInfo spid="_x0000_s3087"/>
    <customShpInfo spid="_x0000_s3091"/>
    <customShpInfo spid="_x0000_s3092"/>
    <customShpInfo spid="_x0000_s3093"/>
    <customShpInfo spid="_x0000_s3094"/>
    <customShpInfo spid="_x0000_s3095"/>
    <customShpInfo spid="_x0000_s3096"/>
    <customShpInfo spid="_x0000_s3097"/>
    <customShpInfo spid="_x0000_s3098"/>
    <customShpInfo spid="_x0000_s3099"/>
    <customShpInfo spid="_x0000_s3100"/>
    <customShpInfo spid="_x0000_s3101"/>
    <customShpInfo spid="_x0000_s3102"/>
    <customShpInfo spid="_x0000_s3103"/>
    <customShpInfo spid="_x0000_s3104"/>
    <customShpInfo spid="_x0000_s3105"/>
    <customShpInfo spid="_x0000_s3106"/>
    <customShpInfo spid="_x0000_s3107"/>
    <customShpInfo spid="_x0000_s3108"/>
    <customShpInfo spid="_x0000_s3109"/>
    <customShpInfo spid="_x0000_s3110"/>
    <customShpInfo spid="_x0000_s3090"/>
    <customShpInfo spid="_x0000_s3112"/>
    <customShpInfo spid="_x0000_s3113"/>
    <customShpInfo spid="_x0000_s3114"/>
    <customShpInfo spid="_x0000_s3111"/>
    <customShpInfo spid="_x0000_s3116"/>
    <customShpInfo spid="_x0000_s3117"/>
    <customShpInfo spid="_x0000_s3118"/>
    <customShpInfo spid="_x0000_s3115"/>
    <customShpInfo spid="_x0000_s3120"/>
    <customShpInfo spid="_x0000_s3121"/>
    <customShpInfo spid="_x0000_s3122"/>
    <customShpInfo spid="_x0000_s3123"/>
    <customShpInfo spid="_x0000_s3124"/>
    <customShpInfo spid="_x0000_s3125"/>
    <customShpInfo spid="_x0000_s3126"/>
    <customShpInfo spid="_x0000_s3127"/>
    <customShpInfo spid="_x0000_s3128"/>
    <customShpInfo spid="_x0000_s3129"/>
    <customShpInfo spid="_x0000_s3119"/>
    <customShpInfo spid="_x0000_s3131"/>
    <customShpInfo spid="_x0000_s3132"/>
    <customShpInfo spid="_x0000_s3133"/>
    <customShpInfo spid="_x0000_s3134"/>
    <customShpInfo spid="_x0000_s3135"/>
    <customShpInfo spid="_x0000_s3136"/>
    <customShpInfo spid="_x0000_s3137"/>
    <customShpInfo spid="_x0000_s3138"/>
    <customShpInfo spid="_x0000_s3139"/>
    <customShpInfo spid="_x0000_s3140"/>
    <customShpInfo spid="_x0000_s3141"/>
    <customShpInfo spid="_x0000_s3142"/>
    <customShpInfo spid="_x0000_s3130"/>
    <customShpInfo spid="_x0000_s3144"/>
    <customShpInfo spid="_x0000_s3145"/>
    <customShpInfo spid="_x0000_s3146"/>
    <customShpInfo spid="_x0000_s3147"/>
    <customShpInfo spid="_x0000_s3143"/>
    <customShpInfo spid="_x0000_s3149"/>
    <customShpInfo spid="_x0000_s3150"/>
    <customShpInfo spid="_x0000_s3151"/>
    <customShpInfo spid="_x0000_s3152"/>
    <customShpInfo spid="_x0000_s3148"/>
    <customShpInfo spid="_x0000_s3154"/>
    <customShpInfo spid="_x0000_s3155"/>
    <customShpInfo spid="_x0000_s3156"/>
    <customShpInfo spid="_x0000_s3153"/>
    <customShpInfo spid="_x0000_s3158"/>
    <customShpInfo spid="_x0000_s3159"/>
    <customShpInfo spid="_x0000_s3160"/>
    <customShpInfo spid="_x0000_s3157"/>
    <customShpInfo spid="_x0000_s3162"/>
    <customShpInfo spid="_x0000_s3163"/>
    <customShpInfo spid="_x0000_s3164"/>
    <customShpInfo spid="_x0000_s3165"/>
    <customShpInfo spid="_x0000_s3166"/>
    <customShpInfo spid="_x0000_s3161"/>
    <customShpInfo spid="_x0000_s3168"/>
    <customShpInfo spid="_x0000_s3169"/>
    <customShpInfo spid="_x0000_s3170"/>
    <customShpInfo spid="_x0000_s3171"/>
    <customShpInfo spid="_x0000_s3172"/>
    <customShpInfo spid="_x0000_s3173"/>
    <customShpInfo spid="_x0000_s3174"/>
    <customShpInfo spid="_x0000_s3175"/>
    <customShpInfo spid="_x0000_s3176"/>
    <customShpInfo spid="_x0000_s3177"/>
    <customShpInfo spid="_x0000_s3178"/>
    <customShpInfo spid="_x0000_s3179"/>
    <customShpInfo spid="_x0000_s3167"/>
    <customShpInfo spid="_x0000_s3181"/>
    <customShpInfo spid="_x0000_s3182"/>
    <customShpInfo spid="_x0000_s3183"/>
    <customShpInfo spid="_x0000_s3184"/>
    <customShpInfo spid="_x0000_s3185"/>
    <customShpInfo spid="_x0000_s3180"/>
    <customShpInfo spid="_x0000_s3187"/>
    <customShpInfo spid="_x0000_s3188"/>
    <customShpInfo spid="_x0000_s3189"/>
    <customShpInfo spid="_x0000_s3190"/>
    <customShpInfo spid="_x0000_s3191"/>
    <customShpInfo spid="_x0000_s3186"/>
    <customShpInfo spid="_x0000_s3192"/>
    <customShpInfo spid="_x0000_s3194"/>
    <customShpInfo spid="_x0000_s3195"/>
    <customShpInfo spid="_x0000_s3193"/>
    <customShpInfo spid="_x0000_s3197"/>
    <customShpInfo spid="_x0000_s3198"/>
    <customShpInfo spid="_x0000_s3196"/>
    <customShpInfo spid="_x0000_s3199"/>
    <customShpInfo spid="_x0000_s3201"/>
    <customShpInfo spid="_x0000_s3202"/>
    <customShpInfo spid="_x0000_s3200"/>
    <customShpInfo spid="_x0000_s3204"/>
    <customShpInfo spid="_x0000_s3205"/>
    <customShpInfo spid="_x0000_s3206"/>
    <customShpInfo spid="_x0000_s3203"/>
    <customShpInfo spid="_x0000_s3208"/>
    <customShpInfo spid="_x0000_s3207"/>
    <customShpInfo spid="_x0000_s3210"/>
    <customShpInfo spid="_x0000_s3211"/>
    <customShpInfo spid="_x0000_s3212"/>
    <customShpInfo spid="_x0000_s3213"/>
    <customShpInfo spid="_x0000_s3214"/>
    <customShpInfo spid="_x0000_s3215"/>
    <customShpInfo spid="_x0000_s3216"/>
    <customShpInfo spid="_x0000_s3217"/>
    <customShpInfo spid="_x0000_s3218"/>
    <customShpInfo spid="_x0000_s3219"/>
    <customShpInfo spid="_x0000_s3220"/>
    <customShpInfo spid="_x0000_s3221"/>
    <customShpInfo spid="_x0000_s3222"/>
    <customShpInfo spid="_x0000_s3223"/>
    <customShpInfo spid="_x0000_s3224"/>
    <customShpInfo spid="_x0000_s3225"/>
    <customShpInfo spid="_x0000_s3226"/>
    <customShpInfo spid="_x0000_s3209"/>
    <customShpInfo spid="_x0000_s3228"/>
    <customShpInfo spid="_x0000_s3229"/>
    <customShpInfo spid="_x0000_s3227"/>
    <customShpInfo spid="_x0000_s3231"/>
    <customShpInfo spid="_x0000_s3232"/>
    <customShpInfo spid="_x0000_s3230"/>
    <customShpInfo spid="_x0000_s3233"/>
    <customShpInfo spid="_x0000_s3234"/>
    <customShpInfo spid="_x0000_s3235"/>
    <customShpInfo spid="_x0000_s3237"/>
    <customShpInfo spid="_x0000_s3238"/>
    <customShpInfo spid="_x0000_s3239"/>
    <customShpInfo spid="_x0000_s3236"/>
    <customShpInfo spid="_x0000_s3241"/>
    <customShpInfo spid="_x0000_s3242"/>
    <customShpInfo spid="_x0000_s3243"/>
    <customShpInfo spid="_x0000_s3244"/>
    <customShpInfo spid="_x0000_s3245"/>
    <customShpInfo spid="_x0000_s3246"/>
    <customShpInfo spid="_x0000_s3247"/>
    <customShpInfo spid="_x0000_s3248"/>
    <customShpInfo spid="_x0000_s3249"/>
    <customShpInfo spid="_x0000_s3250"/>
    <customShpInfo spid="_x0000_s3251"/>
    <customShpInfo spid="_x0000_s3252"/>
    <customShpInfo spid="_x0000_s3253"/>
    <customShpInfo spid="_x0000_s3254"/>
    <customShpInfo spid="_x0000_s3255"/>
    <customShpInfo spid="_x0000_s3256"/>
    <customShpInfo spid="_x0000_s3257"/>
    <customShpInfo spid="_x0000_s3258"/>
    <customShpInfo spid="_x0000_s3259"/>
    <customShpInfo spid="_x0000_s3260"/>
    <customShpInfo spid="_x0000_s3261"/>
    <customShpInfo spid="_x0000_s3262"/>
    <customShpInfo spid="_x0000_s3263"/>
    <customShpInfo spid="_x0000_s3264"/>
    <customShpInfo spid="_x0000_s3265"/>
    <customShpInfo spid="_x0000_s3266"/>
    <customShpInfo spid="_x0000_s3267"/>
    <customShpInfo spid="_x0000_s3268"/>
    <customShpInfo spid="_x0000_s3269"/>
    <customShpInfo spid="_x0000_s3270"/>
    <customShpInfo spid="_x0000_s3271"/>
    <customShpInfo spid="_x0000_s3272"/>
    <customShpInfo spid="_x0000_s3273"/>
    <customShpInfo spid="_x0000_s3274"/>
    <customShpInfo spid="_x0000_s3275"/>
    <customShpInfo spid="_x0000_s3276"/>
    <customShpInfo spid="_x0000_s3277"/>
    <customShpInfo spid="_x0000_s3278"/>
    <customShpInfo spid="_x0000_s3279"/>
    <customShpInfo spid="_x0000_s3280"/>
    <customShpInfo spid="_x0000_s3281"/>
    <customShpInfo spid="_x0000_s3282"/>
    <customShpInfo spid="_x0000_s3283"/>
    <customShpInfo spid="_x0000_s3240"/>
    <customShpInfo spid="_x0000_s3285"/>
    <customShpInfo spid="_x0000_s3286"/>
    <customShpInfo spid="_x0000_s3284"/>
    <customShpInfo spid="_x0000_s3287"/>
    <customShpInfo spid="_x0000_s3288"/>
    <customShpInfo spid="_x0000_s3290"/>
    <customShpInfo spid="_x0000_s3291"/>
    <customShpInfo spid="_x0000_s3292"/>
    <customShpInfo spid="_x0000_s3293"/>
    <customShpInfo spid="_x0000_s3294"/>
    <customShpInfo spid="_x0000_s3295"/>
    <customShpInfo spid="_x0000_s3296"/>
    <customShpInfo spid="_x0000_s3297"/>
    <customShpInfo spid="_x0000_s3298"/>
    <customShpInfo spid="_x0000_s3299"/>
    <customShpInfo spid="_x0000_s3300"/>
    <customShpInfo spid="_x0000_s3301"/>
    <customShpInfo spid="_x0000_s3302"/>
    <customShpInfo spid="_x0000_s3303"/>
    <customShpInfo spid="_x0000_s3304"/>
    <customShpInfo spid="_x0000_s3305"/>
    <customShpInfo spid="_x0000_s3306"/>
    <customShpInfo spid="_x0000_s3307"/>
    <customShpInfo spid="_x0000_s3308"/>
    <customShpInfo spid="_x0000_s3309"/>
    <customShpInfo spid="_x0000_s3310"/>
    <customShpInfo spid="_x0000_s3311"/>
    <customShpInfo spid="_x0000_s3312"/>
    <customShpInfo spid="_x0000_s3313"/>
    <customShpInfo spid="_x0000_s3289"/>
    <customShpInfo spid="_x0000_s3315"/>
    <customShpInfo spid="_x0000_s3316"/>
    <customShpInfo spid="_x0000_s3317"/>
    <customShpInfo spid="_x0000_s3318"/>
    <customShpInfo spid="_x0000_s3319"/>
    <customShpInfo spid="_x0000_s3320"/>
    <customShpInfo spid="_x0000_s3321"/>
    <customShpInfo spid="_x0000_s3322"/>
    <customShpInfo spid="_x0000_s3323"/>
    <customShpInfo spid="_x0000_s3324"/>
    <customShpInfo spid="_x0000_s3325"/>
    <customShpInfo spid="_x0000_s3326"/>
    <customShpInfo spid="_x0000_s3327"/>
    <customShpInfo spid="_x0000_s3328"/>
    <customShpInfo spid="_x0000_s3314"/>
    <customShpInfo spid="_x0000_s3330"/>
    <customShpInfo spid="_x0000_s3331"/>
    <customShpInfo spid="_x0000_s3332"/>
    <customShpInfo spid="_x0000_s3333"/>
    <customShpInfo spid="_x0000_s3334"/>
    <customShpInfo spid="_x0000_s3335"/>
    <customShpInfo spid="_x0000_s3336"/>
    <customShpInfo spid="_x0000_s3337"/>
    <customShpInfo spid="_x0000_s3338"/>
    <customShpInfo spid="_x0000_s3339"/>
    <customShpInfo spid="_x0000_s3340"/>
    <customShpInfo spid="_x0000_s3341"/>
    <customShpInfo spid="_x0000_s3342"/>
    <customShpInfo spid="_x0000_s3343"/>
    <customShpInfo spid="_x0000_s3329"/>
    <customShpInfo spid="_x0000_s3345"/>
    <customShpInfo spid="_x0000_s3346"/>
    <customShpInfo spid="_x0000_s3344"/>
    <customShpInfo spid="_x0000_s3348"/>
    <customShpInfo spid="_x0000_s3349"/>
    <customShpInfo spid="_x0000_s3350"/>
    <customShpInfo spid="_x0000_s3351"/>
    <customShpInfo spid="_x0000_s3352"/>
    <customShpInfo spid="_x0000_s3353"/>
    <customShpInfo spid="_x0000_s3354"/>
    <customShpInfo spid="_x0000_s3355"/>
    <customShpInfo spid="_x0000_s3356"/>
    <customShpInfo spid="_x0000_s3357"/>
    <customShpInfo spid="_x0000_s3358"/>
    <customShpInfo spid="_x0000_s3359"/>
    <customShpInfo spid="_x0000_s3347"/>
    <customShpInfo spid="_x0000_s3361"/>
    <customShpInfo spid="_x0000_s3362"/>
    <customShpInfo spid="_x0000_s3363"/>
    <customShpInfo spid="_x0000_s3364"/>
    <customShpInfo spid="_x0000_s3365"/>
    <customShpInfo spid="_x0000_s3366"/>
    <customShpInfo spid="_x0000_s3367"/>
    <customShpInfo spid="_x0000_s3368"/>
    <customShpInfo spid="_x0000_s3369"/>
    <customShpInfo spid="_x0000_s3370"/>
    <customShpInfo spid="_x0000_s3371"/>
    <customShpInfo spid="_x0000_s3372"/>
    <customShpInfo spid="_x0000_s3360"/>
    <customShpInfo spid="_x0000_s3374"/>
    <customShpInfo spid="_x0000_s3375"/>
    <customShpInfo spid="_x0000_s3376"/>
    <customShpInfo spid="_x0000_s3373"/>
    <customShpInfo spid="_x0000_s3378"/>
    <customShpInfo spid="_x0000_s3379"/>
    <customShpInfo spid="_x0000_s3380"/>
    <customShpInfo spid="_x0000_s3377"/>
    <customShpInfo spid="_x0000_s3382"/>
    <customShpInfo spid="_x0000_s3383"/>
    <customShpInfo spid="_x0000_s3381"/>
    <customShpInfo spid="_x0000_s3384"/>
    <customShpInfo spid="_x0000_s3385"/>
    <customShpInfo spid="_x0000_s3387"/>
    <customShpInfo spid="_x0000_s3388"/>
    <customShpInfo spid="_x0000_s3386"/>
    <customShpInfo spid="_x0000_s3390"/>
    <customShpInfo spid="_x0000_s3391"/>
    <customShpInfo spid="_x0000_s3392"/>
    <customShpInfo spid="_x0000_s3389"/>
    <customShpInfo spid="_x0000_s3394"/>
    <customShpInfo spid="_x0000_s3393"/>
    <customShpInfo spid="_x0000_s3396"/>
    <customShpInfo spid="_x0000_s3397"/>
    <customShpInfo spid="_x0000_s3398"/>
    <customShpInfo spid="_x0000_s3395"/>
    <customShpInfo spid="_x0000_s3400"/>
    <customShpInfo spid="_x0000_s3401"/>
    <customShpInfo spid="_x0000_s3402"/>
    <customShpInfo spid="_x0000_s3399"/>
    <customShpInfo spid="_x0000_s3404"/>
    <customShpInfo spid="_x0000_s3405"/>
    <customShpInfo spid="_x0000_s3406"/>
    <customShpInfo spid="_x0000_s3403"/>
    <customShpInfo spid="_x0000_s3408"/>
    <customShpInfo spid="_x0000_s3409"/>
    <customShpInfo spid="_x0000_s3407"/>
    <customShpInfo spid="_x0000_s3411"/>
    <customShpInfo spid="_x0000_s3412"/>
    <customShpInfo spid="_x0000_s3413"/>
    <customShpInfo spid="_x0000_s3414"/>
    <customShpInfo spid="_x0000_s3415"/>
    <customShpInfo spid="_x0000_s3416"/>
    <customShpInfo spid="_x0000_s3417"/>
    <customShpInfo spid="_x0000_s3418"/>
    <customShpInfo spid="_x0000_s3419"/>
    <customShpInfo spid="_x0000_s3420"/>
    <customShpInfo spid="_x0000_s3421"/>
    <customShpInfo spid="_x0000_s3422"/>
    <customShpInfo spid="_x0000_s3423"/>
    <customShpInfo spid="_x0000_s3424"/>
    <customShpInfo spid="_x0000_s3410"/>
    <customShpInfo spid="_x0000_s3426"/>
    <customShpInfo spid="_x0000_s3427"/>
    <customShpInfo spid="_x0000_s3425"/>
    <customShpInfo spid="_x0000_s3429"/>
    <customShpInfo spid="_x0000_s3430"/>
    <customShpInfo spid="_x0000_s3431"/>
    <customShpInfo spid="_x0000_s3432"/>
    <customShpInfo spid="_x0000_s3433"/>
    <customShpInfo spid="_x0000_s3434"/>
    <customShpInfo spid="_x0000_s3435"/>
    <customShpInfo spid="_x0000_s3436"/>
    <customShpInfo spid="_x0000_s3437"/>
    <customShpInfo spid="_x0000_s3438"/>
    <customShpInfo spid="_x0000_s3439"/>
    <customShpInfo spid="_x0000_s3440"/>
    <customShpInfo spid="_x0000_s3441"/>
    <customShpInfo spid="_x0000_s3442"/>
    <customShpInfo spid="_x0000_s3428"/>
    <customShpInfo spid="_x0000_s3444"/>
    <customShpInfo spid="_x0000_s3443"/>
    <customShpInfo spid="_x0000_s3446"/>
    <customShpInfo spid="_x0000_s3447"/>
    <customShpInfo spid="_x0000_s3448"/>
    <customShpInfo spid="_x0000_s3449"/>
    <customShpInfo spid="_x0000_s3450"/>
    <customShpInfo spid="_x0000_s3451"/>
    <customShpInfo spid="_x0000_s3452"/>
    <customShpInfo spid="_x0000_s3453"/>
    <customShpInfo spid="_x0000_s3454"/>
    <customShpInfo spid="_x0000_s3455"/>
    <customShpInfo spid="_x0000_s3456"/>
    <customShpInfo spid="_x0000_s3457"/>
    <customShpInfo spid="_x0000_s3445"/>
    <customShpInfo spid="_x0000_s3459"/>
    <customShpInfo spid="_x0000_s3460"/>
    <customShpInfo spid="_x0000_s3461"/>
    <customShpInfo spid="_x0000_s3462"/>
    <customShpInfo spid="_x0000_s3463"/>
    <customShpInfo spid="_x0000_s3464"/>
    <customShpInfo spid="_x0000_s3465"/>
    <customShpInfo spid="_x0000_s3466"/>
    <customShpInfo spid="_x0000_s3467"/>
    <customShpInfo spid="_x0000_s3468"/>
    <customShpInfo spid="_x0000_s3469"/>
    <customShpInfo spid="_x0000_s3470"/>
    <customShpInfo spid="_x0000_s3458"/>
    <customShpInfo spid="_x0000_s3472"/>
    <customShpInfo spid="_x0000_s3471"/>
    <customShpInfo spid="_x0000_s3474"/>
    <customShpInfo spid="_x0000_s3475"/>
    <customShpInfo spid="_x0000_s3476"/>
    <customShpInfo spid="_x0000_s3473"/>
    <customShpInfo spid="_x0000_s3478"/>
    <customShpInfo spid="_x0000_s3479"/>
    <customShpInfo spid="_x0000_s3477"/>
    <customShpInfo spid="_x0000_s3481"/>
    <customShpInfo spid="_x0000_s3480"/>
    <customShpInfo spid="_x0000_s3483"/>
    <customShpInfo spid="_x0000_s3484"/>
    <customShpInfo spid="_x0000_s3482"/>
    <customShpInfo spid="_x0000_s3486"/>
    <customShpInfo spid="_x0000_s3487"/>
    <customShpInfo spid="_x0000_s3488"/>
    <customShpInfo spid="_x0000_s3485"/>
    <customShpInfo spid="_x0000_s3490"/>
    <customShpInfo spid="_x0000_s3491"/>
    <customShpInfo spid="_x0000_s3492"/>
    <customShpInfo spid="_x0000_s3493"/>
    <customShpInfo spid="_x0000_s3494"/>
    <customShpInfo spid="_x0000_s3495"/>
    <customShpInfo spid="_x0000_s3496"/>
    <customShpInfo spid="_x0000_s3497"/>
    <customShpInfo spid="_x0000_s3498"/>
    <customShpInfo spid="_x0000_s3499"/>
    <customShpInfo spid="_x0000_s3500"/>
    <customShpInfo spid="_x0000_s3501"/>
    <customShpInfo spid="_x0000_s3502"/>
    <customShpInfo spid="_x0000_s3503"/>
    <customShpInfo spid="_x0000_s3504"/>
    <customShpInfo spid="_x0000_s3505"/>
    <customShpInfo spid="_x0000_s3506"/>
    <customShpInfo spid="_x0000_s3507"/>
    <customShpInfo spid="_x0000_s3508"/>
    <customShpInfo spid="_x0000_s3509"/>
    <customShpInfo spid="_x0000_s3510"/>
    <customShpInfo spid="_x0000_s3511"/>
    <customShpInfo spid="_x0000_s3512"/>
    <customShpInfo spid="_x0000_s3513"/>
    <customShpInfo spid="_x0000_s3514"/>
    <customShpInfo spid="_x0000_s3515"/>
    <customShpInfo spid="_x0000_s3516"/>
    <customShpInfo spid="_x0000_s3517"/>
    <customShpInfo spid="_x0000_s3518"/>
    <customShpInfo spid="_x0000_s3519"/>
    <customShpInfo spid="_x0000_s3520"/>
    <customShpInfo spid="_x0000_s3521"/>
    <customShpInfo spid="_x0000_s3522"/>
    <customShpInfo spid="_x0000_s3523"/>
    <customShpInfo spid="_x0000_s3524"/>
    <customShpInfo spid="_x0000_s3525"/>
    <customShpInfo spid="_x0000_s3526"/>
    <customShpInfo spid="_x0000_s3527"/>
    <customShpInfo spid="_x0000_s3528"/>
    <customShpInfo spid="_x0000_s3529"/>
    <customShpInfo spid="_x0000_s3530"/>
    <customShpInfo spid="_x0000_s3489"/>
    <customShpInfo spid="_x0000_s3532"/>
    <customShpInfo spid="_x0000_s3533"/>
    <customShpInfo spid="_x0000_s3534"/>
    <customShpInfo spid="_x0000_s3535"/>
    <customShpInfo spid="_x0000_s3536"/>
    <customShpInfo spid="_x0000_s3537"/>
    <customShpInfo spid="_x0000_s3538"/>
    <customShpInfo spid="_x0000_s3539"/>
    <customShpInfo spid="_x0000_s3540"/>
    <customShpInfo spid="_x0000_s3541"/>
    <customShpInfo spid="_x0000_s3542"/>
    <customShpInfo spid="_x0000_s3543"/>
    <customShpInfo spid="_x0000_s3544"/>
    <customShpInfo spid="_x0000_s3545"/>
    <customShpInfo spid="_x0000_s3546"/>
    <customShpInfo spid="_x0000_s3547"/>
    <customShpInfo spid="_x0000_s3531"/>
    <customShpInfo spid="_x0000_s3549"/>
    <customShpInfo spid="_x0000_s3550"/>
    <customShpInfo spid="_x0000_s3548"/>
    <customShpInfo spid="_x0000_s3552"/>
    <customShpInfo spid="_x0000_s3553"/>
    <customShpInfo spid="_x0000_s3554"/>
    <customShpInfo spid="_x0000_s3555"/>
    <customShpInfo spid="_x0000_s3556"/>
    <customShpInfo spid="_x0000_s3557"/>
    <customShpInfo spid="_x0000_s3558"/>
    <customShpInfo spid="_x0000_s3559"/>
    <customShpInfo spid="_x0000_s3560"/>
    <customShpInfo spid="_x0000_s3561"/>
    <customShpInfo spid="_x0000_s3562"/>
    <customShpInfo spid="_x0000_s3563"/>
    <customShpInfo spid="_x0000_s3564"/>
    <customShpInfo spid="_x0000_s3565"/>
    <customShpInfo spid="_x0000_s3566"/>
    <customShpInfo spid="_x0000_s3567"/>
    <customShpInfo spid="_x0000_s3568"/>
    <customShpInfo spid="_x0000_s3569"/>
    <customShpInfo spid="_x0000_s3570"/>
    <customShpInfo spid="_x0000_s3571"/>
    <customShpInfo spid="_x0000_s3572"/>
    <customShpInfo spid="_x0000_s3573"/>
    <customShpInfo spid="_x0000_s3574"/>
    <customShpInfo spid="_x0000_s3575"/>
    <customShpInfo spid="_x0000_s3576"/>
    <customShpInfo spid="_x0000_s3577"/>
    <customShpInfo spid="_x0000_s3578"/>
    <customShpInfo spid="_x0000_s3579"/>
    <customShpInfo spid="_x0000_s3580"/>
    <customShpInfo spid="_x0000_s3581"/>
    <customShpInfo spid="_x0000_s3582"/>
    <customShpInfo spid="_x0000_s3583"/>
    <customShpInfo spid="_x0000_s3584"/>
    <customShpInfo spid="_x0000_s3585"/>
    <customShpInfo spid="_x0000_s3551"/>
    <customShpInfo spid="_x0000_s3587"/>
    <customShpInfo spid="_x0000_s3586"/>
    <customShpInfo spid="_x0000_s3589"/>
    <customShpInfo spid="_x0000_s3590"/>
    <customShpInfo spid="_x0000_s3588"/>
    <customShpInfo spid="_x0000_s3591"/>
    <customShpInfo spid="_x0000_s3592"/>
    <customShpInfo spid="_x0000_s3593"/>
    <customShpInfo spid="_x0000_s3594"/>
    <customShpInfo spid="_x0000_s3596"/>
    <customShpInfo spid="_x0000_s3597"/>
    <customShpInfo spid="_x0000_s3598"/>
    <customShpInfo spid="_x0000_s3599"/>
    <customShpInfo spid="_x0000_s3600"/>
    <customShpInfo spid="_x0000_s3601"/>
    <customShpInfo spid="_x0000_s3602"/>
    <customShpInfo spid="_x0000_s3603"/>
    <customShpInfo spid="_x0000_s3604"/>
    <customShpInfo spid="_x0000_s3605"/>
    <customShpInfo spid="_x0000_s3606"/>
    <customShpInfo spid="_x0000_s3607"/>
    <customShpInfo spid="_x0000_s3608"/>
    <customShpInfo spid="_x0000_s3595"/>
    <customShpInfo spid="_x0000_s3610"/>
    <customShpInfo spid="_x0000_s3611"/>
    <customShpInfo spid="_x0000_s3612"/>
    <customShpInfo spid="_x0000_s3609"/>
    <customShpInfo spid="_x0000_s3614"/>
    <customShpInfo spid="_x0000_s3615"/>
    <customShpInfo spid="_x0000_s3616"/>
    <customShpInfo spid="_x0000_s3617"/>
    <customShpInfo spid="_x0000_s3618"/>
    <customShpInfo spid="_x0000_s3619"/>
    <customShpInfo spid="_x0000_s3620"/>
    <customShpInfo spid="_x0000_s3621"/>
    <customShpInfo spid="_x0000_s3622"/>
    <customShpInfo spid="_x0000_s3623"/>
    <customShpInfo spid="_x0000_s3624"/>
    <customShpInfo spid="_x0000_s3625"/>
    <customShpInfo spid="_x0000_s3626"/>
    <customShpInfo spid="_x0000_s3627"/>
    <customShpInfo spid="_x0000_s3628"/>
    <customShpInfo spid="_x0000_s3629"/>
    <customShpInfo spid="_x0000_s3630"/>
    <customShpInfo spid="_x0000_s3631"/>
    <customShpInfo spid="_x0000_s3613"/>
    <customShpInfo spid="_x0000_s3633"/>
    <customShpInfo spid="_x0000_s3634"/>
    <customShpInfo spid="_x0000_s3632"/>
    <customShpInfo spid="_x0000_s3636"/>
    <customShpInfo spid="_x0000_s3637"/>
    <customShpInfo spid="_x0000_s3638"/>
    <customShpInfo spid="_x0000_s3639"/>
    <customShpInfo spid="_x0000_s3640"/>
    <customShpInfo spid="_x0000_s3641"/>
    <customShpInfo spid="_x0000_s3642"/>
    <customShpInfo spid="_x0000_s3643"/>
    <customShpInfo spid="_x0000_s3644"/>
    <customShpInfo spid="_x0000_s3645"/>
    <customShpInfo spid="_x0000_s3646"/>
    <customShpInfo spid="_x0000_s3647"/>
    <customShpInfo spid="_x0000_s3648"/>
    <customShpInfo spid="_x0000_s3649"/>
    <customShpInfo spid="_x0000_s3635"/>
    <customShpInfo spid="_x0000_s3651"/>
    <customShpInfo spid="_x0000_s3650"/>
    <customShpInfo spid="_x0000_s3653"/>
    <customShpInfo spid="_x0000_s3652"/>
    <customShpInfo spid="_x0000_s3655"/>
    <customShpInfo spid="_x0000_s3656"/>
    <customShpInfo spid="_x0000_s3657"/>
    <customShpInfo spid="_x0000_s3658"/>
    <customShpInfo spid="_x0000_s3659"/>
    <customShpInfo spid="_x0000_s3660"/>
    <customShpInfo spid="_x0000_s3661"/>
    <customShpInfo spid="_x0000_s3662"/>
    <customShpInfo spid="_x0000_s3663"/>
    <customShpInfo spid="_x0000_s3664"/>
    <customShpInfo spid="_x0000_s3665"/>
    <customShpInfo spid="_x0000_s3666"/>
    <customShpInfo spid="_x0000_s3667"/>
    <customShpInfo spid="_x0000_s3668"/>
    <customShpInfo spid="_x0000_s3669"/>
    <customShpInfo spid="_x0000_s3670"/>
    <customShpInfo spid="_x0000_s3671"/>
    <customShpInfo spid="_x0000_s3672"/>
    <customShpInfo spid="_x0000_s3673"/>
    <customShpInfo spid="_x0000_s3674"/>
    <customShpInfo spid="_x0000_s3675"/>
    <customShpInfo spid="_x0000_s3676"/>
    <customShpInfo spid="_x0000_s3677"/>
    <customShpInfo spid="_x0000_s3678"/>
    <customShpInfo spid="_x0000_s3679"/>
    <customShpInfo spid="_x0000_s3680"/>
    <customShpInfo spid="_x0000_s3681"/>
    <customShpInfo spid="_x0000_s3682"/>
    <customShpInfo spid="_x0000_s3683"/>
    <customShpInfo spid="_x0000_s3684"/>
    <customShpInfo spid="_x0000_s3685"/>
    <customShpInfo spid="_x0000_s3686"/>
    <customShpInfo spid="_x0000_s3687"/>
    <customShpInfo spid="_x0000_s3688"/>
    <customShpInfo spid="_x0000_s3689"/>
    <customShpInfo spid="_x0000_s3690"/>
    <customShpInfo spid="_x0000_s3691"/>
    <customShpInfo spid="_x0000_s3692"/>
    <customShpInfo spid="_x0000_s3693"/>
    <customShpInfo spid="_x0000_s3694"/>
    <customShpInfo spid="_x0000_s3695"/>
    <customShpInfo spid="_x0000_s3696"/>
    <customShpInfo spid="_x0000_s3697"/>
    <customShpInfo spid="_x0000_s3698"/>
    <customShpInfo spid="_x0000_s3699"/>
    <customShpInfo spid="_x0000_s3700"/>
    <customShpInfo spid="_x0000_s3701"/>
    <customShpInfo spid="_x0000_s3702"/>
    <customShpInfo spid="_x0000_s3703"/>
    <customShpInfo spid="_x0000_s3704"/>
    <customShpInfo spid="_x0000_s3705"/>
    <customShpInfo spid="_x0000_s3706"/>
    <customShpInfo spid="_x0000_s3707"/>
    <customShpInfo spid="_x0000_s3708"/>
    <customShpInfo spid="_x0000_s3654"/>
    <customShpInfo spid="_x0000_s3710"/>
    <customShpInfo spid="_x0000_s3711"/>
    <customShpInfo spid="_x0000_s3712"/>
    <customShpInfo spid="_x0000_s3713"/>
    <customShpInfo spid="_x0000_s3714"/>
    <customShpInfo spid="_x0000_s3715"/>
    <customShpInfo spid="_x0000_s3716"/>
    <customShpInfo spid="_x0000_s3717"/>
    <customShpInfo spid="_x0000_s3718"/>
    <customShpInfo spid="_x0000_s3719"/>
    <customShpInfo spid="_x0000_s3720"/>
    <customShpInfo spid="_x0000_s3721"/>
    <customShpInfo spid="_x0000_s3722"/>
    <customShpInfo spid="_x0000_s3723"/>
    <customShpInfo spid="_x0000_s3724"/>
    <customShpInfo spid="_x0000_s3725"/>
    <customShpInfo spid="_x0000_s3726"/>
    <customShpInfo spid="_x0000_s3727"/>
    <customShpInfo spid="_x0000_s3728"/>
    <customShpInfo spid="_x0000_s3729"/>
    <customShpInfo spid="_x0000_s3730"/>
    <customShpInfo spid="_x0000_s3731"/>
    <customShpInfo spid="_x0000_s3732"/>
    <customShpInfo spid="_x0000_s3733"/>
    <customShpInfo spid="_x0000_s3709"/>
    <customShpInfo spid="_x0000_s3734"/>
    <customShpInfo spid="_x0000_s3736"/>
    <customShpInfo spid="_x0000_s3737"/>
    <customShpInfo spid="_x0000_s3738"/>
    <customShpInfo spid="_x0000_s3739"/>
    <customShpInfo spid="_x0000_s3740"/>
    <customShpInfo spid="_x0000_s3741"/>
    <customShpInfo spid="_x0000_s3742"/>
    <customShpInfo spid="_x0000_s3743"/>
    <customShpInfo spid="_x0000_s3744"/>
    <customShpInfo spid="_x0000_s3745"/>
    <customShpInfo spid="_x0000_s3746"/>
    <customShpInfo spid="_x0000_s3747"/>
    <customShpInfo spid="_x0000_s3748"/>
    <customShpInfo spid="_x0000_s3749"/>
    <customShpInfo spid="_x0000_s3750"/>
    <customShpInfo spid="_x0000_s3751"/>
    <customShpInfo spid="_x0000_s3752"/>
    <customShpInfo spid="_x0000_s3753"/>
    <customShpInfo spid="_x0000_s3754"/>
    <customShpInfo spid="_x0000_s3755"/>
    <customShpInfo spid="_x0000_s3756"/>
    <customShpInfo spid="_x0000_s3757"/>
    <customShpInfo spid="_x0000_s3758"/>
    <customShpInfo spid="_x0000_s3759"/>
    <customShpInfo spid="_x0000_s3760"/>
    <customShpInfo spid="_x0000_s3761"/>
    <customShpInfo spid="_x0000_s3762"/>
    <customShpInfo spid="_x0000_s3763"/>
    <customShpInfo spid="_x0000_s3764"/>
    <customShpInfo spid="_x0000_s3765"/>
    <customShpInfo spid="_x0000_s3766"/>
    <customShpInfo spid="_x0000_s3767"/>
    <customShpInfo spid="_x0000_s3768"/>
    <customShpInfo spid="_x0000_s3769"/>
    <customShpInfo spid="_x0000_s3770"/>
    <customShpInfo spid="_x0000_s3771"/>
    <customShpInfo spid="_x0000_s3772"/>
    <customShpInfo spid="_x0000_s3773"/>
    <customShpInfo spid="_x0000_s3774"/>
    <customShpInfo spid="_x0000_s3775"/>
    <customShpInfo spid="_x0000_s3735"/>
    <customShpInfo spid="_x0000_s3777"/>
    <customShpInfo spid="_x0000_s3776"/>
    <customShpInfo spid="_x0000_s3778"/>
    <customShpInfo spid="_x0000_s3780"/>
    <customShpInfo spid="_x0000_s3781"/>
    <customShpInfo spid="_x0000_s3782"/>
    <customShpInfo spid="_x0000_s3783"/>
    <customShpInfo spid="_x0000_s3784"/>
    <customShpInfo spid="_x0000_s3785"/>
    <customShpInfo spid="_x0000_s3786"/>
    <customShpInfo spid="_x0000_s3787"/>
    <customShpInfo spid="_x0000_s3788"/>
    <customShpInfo spid="_x0000_s3789"/>
    <customShpInfo spid="_x0000_s3779"/>
    <customShpInfo spid="_x0000_s3790"/>
    <customShpInfo spid="_x0000_s3792"/>
    <customShpInfo spid="_x0000_s3793"/>
    <customShpInfo spid="_x0000_s3794"/>
    <customShpInfo spid="_x0000_s3795"/>
    <customShpInfo spid="_x0000_s3796"/>
    <customShpInfo spid="_x0000_s3797"/>
    <customShpInfo spid="_x0000_s3798"/>
    <customShpInfo spid="_x0000_s3799"/>
    <customShpInfo spid="_x0000_s3800"/>
    <customShpInfo spid="_x0000_s3801"/>
    <customShpInfo spid="_x0000_s3802"/>
    <customShpInfo spid="_x0000_s3803"/>
    <customShpInfo spid="_x0000_s3804"/>
    <customShpInfo spid="_x0000_s3805"/>
    <customShpInfo spid="_x0000_s3791"/>
    <customShpInfo spid="_x0000_s3807"/>
    <customShpInfo spid="_x0000_s3808"/>
    <customShpInfo spid="_x0000_s3809"/>
    <customShpInfo spid="_x0000_s3810"/>
    <customShpInfo spid="_x0000_s3811"/>
    <customShpInfo spid="_x0000_s3812"/>
    <customShpInfo spid="_x0000_s3813"/>
    <customShpInfo spid="_x0000_s3814"/>
    <customShpInfo spid="_x0000_s3815"/>
    <customShpInfo spid="_x0000_s3816"/>
    <customShpInfo spid="_x0000_s3817"/>
    <customShpInfo spid="_x0000_s3818"/>
    <customShpInfo spid="_x0000_s3819"/>
    <customShpInfo spid="_x0000_s3820"/>
    <customShpInfo spid="_x0000_s3806"/>
    <customShpInfo spid="_x0000_s3822"/>
    <customShpInfo spid="_x0000_s3823"/>
    <customShpInfo spid="_x0000_s3824"/>
    <customShpInfo spid="_x0000_s3825"/>
    <customShpInfo spid="_x0000_s3826"/>
    <customShpInfo spid="_x0000_s3827"/>
    <customShpInfo spid="_x0000_s3828"/>
    <customShpInfo spid="_x0000_s3829"/>
    <customShpInfo spid="_x0000_s3830"/>
    <customShpInfo spid="_x0000_s3831"/>
    <customShpInfo spid="_x0000_s3832"/>
    <customShpInfo spid="_x0000_s3833"/>
    <customShpInfo spid="_x0000_s3834"/>
    <customShpInfo spid="_x0000_s3835"/>
    <customShpInfo spid="_x0000_s3821"/>
    <customShpInfo spid="_x0000_s3837"/>
    <customShpInfo spid="_x0000_s3838"/>
    <customShpInfo spid="_x0000_s3839"/>
    <customShpInfo spid="_x0000_s3840"/>
    <customShpInfo spid="_x0000_s3841"/>
    <customShpInfo spid="_x0000_s3842"/>
    <customShpInfo spid="_x0000_s3843"/>
    <customShpInfo spid="_x0000_s3844"/>
    <customShpInfo spid="_x0000_s3845"/>
    <customShpInfo spid="_x0000_s3846"/>
    <customShpInfo spid="_x0000_s3847"/>
    <customShpInfo spid="_x0000_s3848"/>
    <customShpInfo spid="_x0000_s3849"/>
    <customShpInfo spid="_x0000_s3850"/>
    <customShpInfo spid="_x0000_s3851"/>
    <customShpInfo spid="_x0000_s3852"/>
    <customShpInfo spid="_x0000_s3853"/>
    <customShpInfo spid="_x0000_s3854"/>
    <customShpInfo spid="_x0000_s3855"/>
    <customShpInfo spid="_x0000_s3856"/>
    <customShpInfo spid="_x0000_s3857"/>
    <customShpInfo spid="_x0000_s3858"/>
    <customShpInfo spid="_x0000_s3859"/>
    <customShpInfo spid="_x0000_s3860"/>
    <customShpInfo spid="_x0000_s3861"/>
    <customShpInfo spid="_x0000_s3862"/>
    <customShpInfo spid="_x0000_s3863"/>
    <customShpInfo spid="_x0000_s3864"/>
    <customShpInfo spid="_x0000_s3836"/>
    <customShpInfo spid="_x0000_s3866"/>
    <customShpInfo spid="_x0000_s3867"/>
    <customShpInfo spid="_x0000_s3868"/>
    <customShpInfo spid="_x0000_s3865"/>
    <customShpInfo spid="_x0000_s3870"/>
    <customShpInfo spid="_x0000_s3871"/>
    <customShpInfo spid="_x0000_s3872"/>
    <customShpInfo spid="_x0000_s3873"/>
    <customShpInfo spid="_x0000_s3869"/>
    <customShpInfo spid="_x0000_s3875"/>
    <customShpInfo spid="_x0000_s3876"/>
    <customShpInfo spid="_x0000_s3877"/>
    <customShpInfo spid="_x0000_s3878"/>
    <customShpInfo spid="_x0000_s3879"/>
    <customShpInfo spid="_x0000_s3880"/>
    <customShpInfo spid="_x0000_s3881"/>
    <customShpInfo spid="_x0000_s3882"/>
    <customShpInfo spid="_x0000_s3883"/>
    <customShpInfo spid="_x0000_s3884"/>
    <customShpInfo spid="_x0000_s3885"/>
    <customShpInfo spid="_x0000_s3886"/>
    <customShpInfo spid="_x0000_s3887"/>
    <customShpInfo spid="_x0000_s3888"/>
    <customShpInfo spid="_x0000_s3874"/>
    <customShpInfo spid="_x0000_s3890"/>
    <customShpInfo spid="_x0000_s3891"/>
    <customShpInfo spid="_x0000_s3889"/>
    <customShpInfo spid="_x0000_s3892"/>
    <customShpInfo spid="_x0000_s3893"/>
    <customShpInfo spid="_x0000_s3895"/>
    <customShpInfo spid="_x0000_s3896"/>
    <customShpInfo spid="_x0000_s3897"/>
    <customShpInfo spid="_x0000_s3898"/>
    <customShpInfo spid="_x0000_s3899"/>
    <customShpInfo spid="_x0000_s3900"/>
    <customShpInfo spid="_x0000_s3894"/>
    <customShpInfo spid="_x0000_s3901"/>
    <customShpInfo spid="_x0000_s3902"/>
    <customShpInfo spid="_x0000_s3904"/>
    <customShpInfo spid="_x0000_s3905"/>
    <customShpInfo spid="_x0000_s3906"/>
    <customShpInfo spid="_x0000_s3907"/>
    <customShpInfo spid="_x0000_s3908"/>
    <customShpInfo spid="_x0000_s3909"/>
    <customShpInfo spid="_x0000_s3910"/>
    <customShpInfo spid="_x0000_s3911"/>
    <customShpInfo spid="_x0000_s3912"/>
    <customShpInfo spid="_x0000_s3913"/>
    <customShpInfo spid="_x0000_s3914"/>
    <customShpInfo spid="_x0000_s3915"/>
    <customShpInfo spid="_x0000_s3916"/>
    <customShpInfo spid="_x0000_s3917"/>
    <customShpInfo spid="_x0000_s3903"/>
    <customShpInfo spid="_x0000_s3918"/>
    <customShpInfo spid="_x0000_s3920"/>
    <customShpInfo spid="_x0000_s3921"/>
    <customShpInfo spid="_x0000_s3922"/>
    <customShpInfo spid="_x0000_s3923"/>
    <customShpInfo spid="_x0000_s3924"/>
    <customShpInfo spid="_x0000_s3925"/>
    <customShpInfo spid="_x0000_s3926"/>
    <customShpInfo spid="_x0000_s3927"/>
    <customShpInfo spid="_x0000_s3928"/>
    <customShpInfo spid="_x0000_s3929"/>
    <customShpInfo spid="_x0000_s3930"/>
    <customShpInfo spid="_x0000_s3931"/>
    <customShpInfo spid="_x0000_s3932"/>
    <customShpInfo spid="_x0000_s3933"/>
    <customShpInfo spid="_x0000_s3934"/>
    <customShpInfo spid="_x0000_s3935"/>
    <customShpInfo spid="_x0000_s3936"/>
    <customShpInfo spid="_x0000_s3937"/>
    <customShpInfo spid="_x0000_s3938"/>
    <customShpInfo spid="_x0000_s3939"/>
    <customShpInfo spid="_x0000_s3940"/>
    <customShpInfo spid="_x0000_s3941"/>
    <customShpInfo spid="_x0000_s3942"/>
    <customShpInfo spid="_x0000_s3943"/>
    <customShpInfo spid="_x0000_s3944"/>
    <customShpInfo spid="_x0000_s3945"/>
    <customShpInfo spid="_x0000_s3946"/>
    <customShpInfo spid="_x0000_s3947"/>
    <customShpInfo spid="_x0000_s3948"/>
    <customShpInfo spid="_x0000_s3949"/>
    <customShpInfo spid="_x0000_s3950"/>
    <customShpInfo spid="_x0000_s3951"/>
    <customShpInfo spid="_x0000_s3952"/>
    <customShpInfo spid="_x0000_s3953"/>
    <customShpInfo spid="_x0000_s3954"/>
    <customShpInfo spid="_x0000_s3955"/>
    <customShpInfo spid="_x0000_s3956"/>
    <customShpInfo spid="_x0000_s3957"/>
    <customShpInfo spid="_x0000_s3958"/>
    <customShpInfo spid="_x0000_s3959"/>
    <customShpInfo spid="_x0000_s3960"/>
    <customShpInfo spid="_x0000_s3961"/>
    <customShpInfo spid="_x0000_s3962"/>
    <customShpInfo spid="_x0000_s3963"/>
    <customShpInfo spid="_x0000_s3964"/>
    <customShpInfo spid="_x0000_s3965"/>
    <customShpInfo spid="_x0000_s3966"/>
    <customShpInfo spid="_x0000_s3967"/>
    <customShpInfo spid="_x0000_s3968"/>
    <customShpInfo spid="_x0000_s3969"/>
    <customShpInfo spid="_x0000_s3970"/>
    <customShpInfo spid="_x0000_s3971"/>
    <customShpInfo spid="_x0000_s3972"/>
    <customShpInfo spid="_x0000_s3973"/>
    <customShpInfo spid="_x0000_s3974"/>
    <customShpInfo spid="_x0000_s3975"/>
    <customShpInfo spid="_x0000_s3976"/>
    <customShpInfo spid="_x0000_s3977"/>
    <customShpInfo spid="_x0000_s3978"/>
    <customShpInfo spid="_x0000_s3979"/>
    <customShpInfo spid="_x0000_s3980"/>
    <customShpInfo spid="_x0000_s3981"/>
    <customShpInfo spid="_x0000_s3982"/>
    <customShpInfo spid="_x0000_s3983"/>
    <customShpInfo spid="_x0000_s3984"/>
    <customShpInfo spid="_x0000_s3985"/>
    <customShpInfo spid="_x0000_s3986"/>
    <customShpInfo spid="_x0000_s3987"/>
    <customShpInfo spid="_x0000_s3988"/>
    <customShpInfo spid="_x0000_s3989"/>
    <customShpInfo spid="_x0000_s3990"/>
    <customShpInfo spid="_x0000_s3991"/>
    <customShpInfo spid="_x0000_s3992"/>
    <customShpInfo spid="_x0000_s3993"/>
    <customShpInfo spid="_x0000_s3994"/>
    <customShpInfo spid="_x0000_s3995"/>
    <customShpInfo spid="_x0000_s3996"/>
    <customShpInfo spid="_x0000_s3997"/>
    <customShpInfo spid="_x0000_s3998"/>
    <customShpInfo spid="_x0000_s3999"/>
    <customShpInfo spid="_x0000_s4000"/>
    <customShpInfo spid="_x0000_s4001"/>
    <customShpInfo spid="_x0000_s3919"/>
    <customShpInfo spid="_x0000_s4003"/>
    <customShpInfo spid="_x0000_s4004"/>
    <customShpInfo spid="_x0000_s4005"/>
    <customShpInfo spid="_x0000_s4006"/>
    <customShpInfo spid="_x0000_s4007"/>
    <customShpInfo spid="_x0000_s4008"/>
    <customShpInfo spid="_x0000_s4009"/>
    <customShpInfo spid="_x0000_s4010"/>
    <customShpInfo spid="_x0000_s4011"/>
    <customShpInfo spid="_x0000_s4012"/>
    <customShpInfo spid="_x0000_s4013"/>
    <customShpInfo spid="_x0000_s4014"/>
    <customShpInfo spid="_x0000_s4015"/>
    <customShpInfo spid="_x0000_s4016"/>
    <customShpInfo spid="_x0000_s4002"/>
    <customShpInfo spid="_x0000_s4018"/>
    <customShpInfo spid="_x0000_s4019"/>
    <customShpInfo spid="_x0000_s4020"/>
    <customShpInfo spid="_x0000_s4021"/>
    <customShpInfo spid="_x0000_s4022"/>
    <customShpInfo spid="_x0000_s4023"/>
    <customShpInfo spid="_x0000_s4024"/>
    <customShpInfo spid="_x0000_s4025"/>
    <customShpInfo spid="_x0000_s4026"/>
    <customShpInfo spid="_x0000_s4017"/>
    <customShpInfo spid="_x0000_s4028"/>
    <customShpInfo spid="_x0000_s4029"/>
    <customShpInfo spid="_x0000_s4030"/>
    <customShpInfo spid="_x0000_s4031"/>
    <customShpInfo spid="_x0000_s4032"/>
    <customShpInfo spid="_x0000_s4033"/>
    <customShpInfo spid="_x0000_s4034"/>
    <customShpInfo spid="_x0000_s4035"/>
    <customShpInfo spid="_x0000_s4036"/>
    <customShpInfo spid="_x0000_s4037"/>
    <customShpInfo spid="_x0000_s4038"/>
    <customShpInfo spid="_x0000_s4039"/>
    <customShpInfo spid="_x0000_s4040"/>
    <customShpInfo spid="_x0000_s4041"/>
    <customShpInfo spid="_x0000_s4042"/>
    <customShpInfo spid="_x0000_s4043"/>
    <customShpInfo spid="_x0000_s4044"/>
    <customShpInfo spid="_x0000_s4045"/>
    <customShpInfo spid="_x0000_s4046"/>
    <customShpInfo spid="_x0000_s4047"/>
    <customShpInfo spid="_x0000_s4048"/>
    <customShpInfo spid="_x0000_s4049"/>
    <customShpInfo spid="_x0000_s4050"/>
    <customShpInfo spid="_x0000_s4051"/>
    <customShpInfo spid="_x0000_s4052"/>
    <customShpInfo spid="_x0000_s4053"/>
    <customShpInfo spid="_x0000_s4054"/>
    <customShpInfo spid="_x0000_s4055"/>
    <customShpInfo spid="_x0000_s4056"/>
    <customShpInfo spid="_x0000_s4057"/>
    <customShpInfo spid="_x0000_s4058"/>
    <customShpInfo spid="_x0000_s4059"/>
    <customShpInfo spid="_x0000_s4060"/>
    <customShpInfo spid="_x0000_s4061"/>
    <customShpInfo spid="_x0000_s4062"/>
    <customShpInfo spid="_x0000_s4063"/>
    <customShpInfo spid="_x0000_s4064"/>
    <customShpInfo spid="_x0000_s4065"/>
    <customShpInfo spid="_x0000_s4066"/>
    <customShpInfo spid="_x0000_s4067"/>
    <customShpInfo spid="_x0000_s4068"/>
    <customShpInfo spid="_x0000_s4069"/>
    <customShpInfo spid="_x0000_s4070"/>
    <customShpInfo spid="_x0000_s4071"/>
    <customShpInfo spid="_x0000_s4072"/>
    <customShpInfo spid="_x0000_s4073"/>
    <customShpInfo spid="_x0000_s4074"/>
    <customShpInfo spid="_x0000_s4075"/>
    <customShpInfo spid="_x0000_s4076"/>
    <customShpInfo spid="_x0000_s4077"/>
    <customShpInfo spid="_x0000_s4078"/>
    <customShpInfo spid="_x0000_s4079"/>
    <customShpInfo spid="_x0000_s4080"/>
    <customShpInfo spid="_x0000_s4081"/>
    <customShpInfo spid="_x0000_s4027"/>
    <customShpInfo spid="_x0000_s4083"/>
    <customShpInfo spid="_x0000_s4084"/>
    <customShpInfo spid="_x0000_s4085"/>
    <customShpInfo spid="_x0000_s4086"/>
    <customShpInfo spid="_x0000_s4087"/>
    <customShpInfo spid="_x0000_s4088"/>
    <customShpInfo spid="_x0000_s4089"/>
    <customShpInfo spid="_x0000_s4090"/>
    <customShpInfo spid="_x0000_s4091"/>
    <customShpInfo spid="_x0000_s4092"/>
    <customShpInfo spid="_x0000_s4093"/>
    <customShpInfo spid="_x0000_s4094"/>
    <customShpInfo spid="_x0000_s4095"/>
    <customShpInfo spid="_x0000_s4096"/>
    <customShpInfo spid="_x0000_s4097"/>
    <customShpInfo spid="_x0000_s4098"/>
    <customShpInfo spid="_x0000_s4099"/>
    <customShpInfo spid="_x0000_s4100"/>
    <customShpInfo spid="_x0000_s4101"/>
    <customShpInfo spid="_x0000_s4102"/>
    <customShpInfo spid="_x0000_s4103"/>
    <customShpInfo spid="_x0000_s4104"/>
    <customShpInfo spid="_x0000_s4105"/>
    <customShpInfo spid="_x0000_s4106"/>
    <customShpInfo spid="_x0000_s4107"/>
    <customShpInfo spid="_x0000_s4108"/>
    <customShpInfo spid="_x0000_s4082"/>
    <customShpInfo spid="_x0000_s4110"/>
    <customShpInfo spid="_x0000_s4111"/>
    <customShpInfo spid="_x0000_s4112"/>
    <customShpInfo spid="_x0000_s4113"/>
    <customShpInfo spid="_x0000_s4114"/>
    <customShpInfo spid="_x0000_s4115"/>
    <customShpInfo spid="_x0000_s4116"/>
    <customShpInfo spid="_x0000_s4117"/>
    <customShpInfo spid="_x0000_s4118"/>
    <customShpInfo spid="_x0000_s4119"/>
    <customShpInfo spid="_x0000_s4120"/>
    <customShpInfo spid="_x0000_s4121"/>
    <customShpInfo spid="_x0000_s4122"/>
    <customShpInfo spid="_x0000_s4123"/>
    <customShpInfo spid="_x0000_s4109"/>
    <customShpInfo spid="_x0000_s4125"/>
    <customShpInfo spid="_x0000_s4126"/>
    <customShpInfo spid="_x0000_s4124"/>
    <customShpInfo spid="_x0000_s4128"/>
    <customShpInfo spid="_x0000_s4129"/>
    <customShpInfo spid="_x0000_s4130"/>
    <customShpInfo spid="_x0000_s4131"/>
    <customShpInfo spid="_x0000_s4132"/>
    <customShpInfo spid="_x0000_s4133"/>
    <customShpInfo spid="_x0000_s4134"/>
    <customShpInfo spid="_x0000_s4135"/>
    <customShpInfo spid="_x0000_s4136"/>
    <customShpInfo spid="_x0000_s4137"/>
    <customShpInfo spid="_x0000_s4138"/>
    <customShpInfo spid="_x0000_s4139"/>
    <customShpInfo spid="_x0000_s4127"/>
    <customShpInfo spid="_x0000_s4141"/>
    <customShpInfo spid="_x0000_s4142"/>
    <customShpInfo spid="_x0000_s4143"/>
    <customShpInfo spid="_x0000_s4140"/>
    <customShpInfo spid="_x0000_s4145"/>
    <customShpInfo spid="_x0000_s4146"/>
    <customShpInfo spid="_x0000_s4147"/>
    <customShpInfo spid="_x0000_s4144"/>
    <customShpInfo spid="_x0000_s4149"/>
    <customShpInfo spid="_x0000_s4150"/>
    <customShpInfo spid="_x0000_s4151"/>
    <customShpInfo spid="_x0000_s4148"/>
    <customShpInfo spid="_x0000_s4153"/>
    <customShpInfo spid="_x0000_s4154"/>
    <customShpInfo spid="_x0000_s4155"/>
    <customShpInfo spid="_x0000_s4152"/>
    <customShpInfo spid="_x0000_s4157"/>
    <customShpInfo spid="_x0000_s4158"/>
    <customShpInfo spid="_x0000_s4159"/>
    <customShpInfo spid="_x0000_s4156"/>
    <customShpInfo spid="_x0000_s4161"/>
    <customShpInfo spid="_x0000_s4162"/>
    <customShpInfo spid="_x0000_s4163"/>
    <customShpInfo spid="_x0000_s4160"/>
    <customShpInfo spid="_x0000_s4165"/>
    <customShpInfo spid="_x0000_s4166"/>
    <customShpInfo spid="_x0000_s4167"/>
    <customShpInfo spid="_x0000_s4164"/>
    <customShpInfo spid="_x0000_s4169"/>
    <customShpInfo spid="_x0000_s4170"/>
    <customShpInfo spid="_x0000_s4171"/>
    <customShpInfo spid="_x0000_s4168"/>
    <customShpInfo spid="_x0000_s4173"/>
    <customShpInfo spid="_x0000_s4174"/>
    <customShpInfo spid="_x0000_s4175"/>
    <customShpInfo spid="_x0000_s4172"/>
    <customShpInfo spid="_x0000_s4177"/>
    <customShpInfo spid="_x0000_s4178"/>
    <customShpInfo spid="_x0000_s4179"/>
    <customShpInfo spid="_x0000_s4180"/>
    <customShpInfo spid="_x0000_s4181"/>
    <customShpInfo spid="_x0000_s4182"/>
    <customShpInfo spid="_x0000_s4183"/>
    <customShpInfo spid="_x0000_s4184"/>
    <customShpInfo spid="_x0000_s4185"/>
    <customShpInfo spid="_x0000_s4186"/>
    <customShpInfo spid="_x0000_s4187"/>
    <customShpInfo spid="_x0000_s4188"/>
    <customShpInfo spid="_x0000_s4189"/>
    <customShpInfo spid="_x0000_s4190"/>
    <customShpInfo spid="_x0000_s4176"/>
    <customShpInfo spid="_x0000_s4192"/>
    <customShpInfo spid="_x0000_s4193"/>
    <customShpInfo spid="_x0000_s4191"/>
    <customShpInfo spid="_x0000_s4195"/>
    <customShpInfo spid="_x0000_s4196"/>
    <customShpInfo spid="_x0000_s4197"/>
    <customShpInfo spid="_x0000_s4198"/>
    <customShpInfo spid="_x0000_s4199"/>
    <customShpInfo spid="_x0000_s4200"/>
    <customShpInfo spid="_x0000_s4201"/>
    <customShpInfo spid="_x0000_s4202"/>
    <customShpInfo spid="_x0000_s4203"/>
    <customShpInfo spid="_x0000_s4204"/>
    <customShpInfo spid="_x0000_s4205"/>
    <customShpInfo spid="_x0000_s4206"/>
    <customShpInfo spid="_x0000_s4207"/>
    <customShpInfo spid="_x0000_s4208"/>
    <customShpInfo spid="_x0000_s4194"/>
    <customShpInfo spid="_x0000_s4210"/>
    <customShpInfo spid="_x0000_s4211"/>
    <customShpInfo spid="_x0000_s4212"/>
    <customShpInfo spid="_x0000_s4209"/>
    <customShpInfo spid="_x0000_s4214"/>
    <customShpInfo spid="_x0000_s4215"/>
    <customShpInfo spid="_x0000_s4216"/>
    <customShpInfo spid="_x0000_s4213"/>
    <customShpInfo spid="_x0000_s4218"/>
    <customShpInfo spid="_x0000_s4219"/>
    <customShpInfo spid="_x0000_s4220"/>
    <customShpInfo spid="_x0000_s4217"/>
    <customShpInfo spid="_x0000_s4222"/>
    <customShpInfo spid="_x0000_s4223"/>
    <customShpInfo spid="_x0000_s4224"/>
    <customShpInfo spid="_x0000_s4221"/>
    <customShpInfo spid="_x0000_s4226"/>
    <customShpInfo spid="_x0000_s4227"/>
    <customShpInfo spid="_x0000_s4228"/>
    <customShpInfo spid="_x0000_s4225"/>
    <customShpInfo spid="_x0000_s4230"/>
    <customShpInfo spid="_x0000_s4231"/>
    <customShpInfo spid="_x0000_s4232"/>
    <customShpInfo spid="_x0000_s4229"/>
    <customShpInfo spid="_x0000_s4234"/>
    <customShpInfo spid="_x0000_s4235"/>
    <customShpInfo spid="_x0000_s4233"/>
    <customShpInfo spid="_x0000_s4237"/>
    <customShpInfo spid="_x0000_s4238"/>
    <customShpInfo spid="_x0000_s4239"/>
    <customShpInfo spid="_x0000_s4240"/>
    <customShpInfo spid="_x0000_s4241"/>
    <customShpInfo spid="_x0000_s4242"/>
    <customShpInfo spid="_x0000_s4243"/>
    <customShpInfo spid="_x0000_s4244"/>
    <customShpInfo spid="_x0000_s4245"/>
    <customShpInfo spid="_x0000_s4246"/>
    <customShpInfo spid="_x0000_s4247"/>
    <customShpInfo spid="_x0000_s4248"/>
    <customShpInfo spid="_x0000_s4236"/>
    <customShpInfo spid="_x0000_s4250"/>
    <customShpInfo spid="_x0000_s4251"/>
    <customShpInfo spid="_x0000_s4252"/>
    <customShpInfo spid="_x0000_s4253"/>
    <customShpInfo spid="_x0000_s4249"/>
    <customShpInfo spid="_x0000_s4255"/>
    <customShpInfo spid="_x0000_s4256"/>
    <customShpInfo spid="_x0000_s4254"/>
    <customShpInfo spid="_x0000_s4257"/>
    <customShpInfo spid="_x0000_s4259"/>
    <customShpInfo spid="_x0000_s4260"/>
    <customShpInfo spid="_x0000_s4261"/>
    <customShpInfo spid="_x0000_s4262"/>
    <customShpInfo spid="_x0000_s4263"/>
    <customShpInfo spid="_x0000_s4264"/>
    <customShpInfo spid="_x0000_s4265"/>
    <customShpInfo spid="_x0000_s4266"/>
    <customShpInfo spid="_x0000_s4258"/>
    <customShpInfo spid="_x0000_s4268"/>
    <customShpInfo spid="_x0000_s4269"/>
    <customShpInfo spid="_x0000_s4267"/>
    <customShpInfo spid="_x0000_s4271"/>
    <customShpInfo spid="_x0000_s4272"/>
    <customShpInfo spid="_x0000_s4273"/>
    <customShpInfo spid="_x0000_s4274"/>
    <customShpInfo spid="_x0000_s4275"/>
    <customShpInfo spid="_x0000_s4276"/>
    <customShpInfo spid="_x0000_s4270"/>
    <customShpInfo spid="_x0000_s4278"/>
    <customShpInfo spid="_x0000_s4279"/>
    <customShpInfo spid="_x0000_s4277"/>
    <customShpInfo spid="_x0000_s4281"/>
    <customShpInfo spid="_x0000_s4282"/>
    <customShpInfo spid="_x0000_s4283"/>
    <customShpInfo spid="_x0000_s4284"/>
    <customShpInfo spid="_x0000_s4285"/>
    <customShpInfo spid="_x0000_s4286"/>
    <customShpInfo spid="_x0000_s4287"/>
    <customShpInfo spid="_x0000_s4288"/>
    <customShpInfo spid="_x0000_s4289"/>
    <customShpInfo spid="_x0000_s4290"/>
    <customShpInfo spid="_x0000_s4291"/>
    <customShpInfo spid="_x0000_s4292"/>
    <customShpInfo spid="_x0000_s4293"/>
    <customShpInfo spid="_x0000_s4294"/>
    <customShpInfo spid="_x0000_s4295"/>
    <customShpInfo spid="_x0000_s4296"/>
    <customShpInfo spid="_x0000_s4297"/>
    <customShpInfo spid="_x0000_s4298"/>
    <customShpInfo spid="_x0000_s4299"/>
    <customShpInfo spid="_x0000_s4300"/>
    <customShpInfo spid="_x0000_s4301"/>
    <customShpInfo spid="_x0000_s4302"/>
    <customShpInfo spid="_x0000_s4303"/>
    <customShpInfo spid="_x0000_s4304"/>
    <customShpInfo spid="_x0000_s4305"/>
    <customShpInfo spid="_x0000_s4306"/>
    <customShpInfo spid="_x0000_s4307"/>
    <customShpInfo spid="_x0000_s4308"/>
    <customShpInfo spid="_x0000_s4309"/>
    <customShpInfo spid="_x0000_s4310"/>
    <customShpInfo spid="_x0000_s4311"/>
    <customShpInfo spid="_x0000_s4312"/>
    <customShpInfo spid="_x0000_s4313"/>
    <customShpInfo spid="_x0000_s4314"/>
    <customShpInfo spid="_x0000_s4315"/>
    <customShpInfo spid="_x0000_s4316"/>
    <customShpInfo spid="_x0000_s4317"/>
    <customShpInfo spid="_x0000_s4318"/>
    <customShpInfo spid="_x0000_s4319"/>
    <customShpInfo spid="_x0000_s4320"/>
    <customShpInfo spid="_x0000_s4321"/>
    <customShpInfo spid="_x0000_s4322"/>
    <customShpInfo spid="_x0000_s4323"/>
    <customShpInfo spid="_x0000_s4324"/>
    <customShpInfo spid="_x0000_s4280"/>
    <customShpInfo spid="_x0000_s4326"/>
    <customShpInfo spid="_x0000_s4327"/>
    <customShpInfo spid="_x0000_s4325"/>
    <customShpInfo spid="_x0000_s4328"/>
    <customShpInfo spid="_x0000_s4330"/>
    <customShpInfo spid="_x0000_s4331"/>
    <customShpInfo spid="_x0000_s4332"/>
    <customShpInfo spid="_x0000_s4329"/>
    <customShpInfo spid="_x0000_s4334"/>
    <customShpInfo spid="_x0000_s4335"/>
    <customShpInfo spid="_x0000_s4333"/>
    <customShpInfo spid="_x0000_s4336"/>
    <customShpInfo spid="_x0000_s4337"/>
    <customShpInfo spid="_x0000_s4339"/>
    <customShpInfo spid="_x0000_s4340"/>
    <customShpInfo spid="_x0000_s4341"/>
    <customShpInfo spid="_x0000_s4342"/>
    <customShpInfo spid="_x0000_s4343"/>
    <customShpInfo spid="_x0000_s4344"/>
    <customShpInfo spid="_x0000_s4345"/>
    <customShpInfo spid="_x0000_s4346"/>
    <customShpInfo spid="_x0000_s4347"/>
    <customShpInfo spid="_x0000_s4348"/>
    <customShpInfo spid="_x0000_s4349"/>
    <customShpInfo spid="_x0000_s4350"/>
    <customShpInfo spid="_x0000_s4351"/>
    <customShpInfo spid="_x0000_s4352"/>
    <customShpInfo spid="_x0000_s4338"/>
    <customShpInfo spid="_x0000_s4354"/>
    <customShpInfo spid="_x0000_s4355"/>
    <customShpInfo spid="_x0000_s4353"/>
    <customShpInfo spid="_x0000_s4357"/>
    <customShpInfo spid="_x0000_s4358"/>
    <customShpInfo spid="_x0000_s4359"/>
    <customShpInfo spid="_x0000_s4360"/>
    <customShpInfo spid="_x0000_s4361"/>
    <customShpInfo spid="_x0000_s4362"/>
    <customShpInfo spid="_x0000_s4363"/>
    <customShpInfo spid="_x0000_s4364"/>
    <customShpInfo spid="_x0000_s4365"/>
    <customShpInfo spid="_x0000_s4366"/>
    <customShpInfo spid="_x0000_s4367"/>
    <customShpInfo spid="_x0000_s4368"/>
    <customShpInfo spid="_x0000_s4369"/>
    <customShpInfo spid="_x0000_s4370"/>
    <customShpInfo spid="_x0000_s4356"/>
    <customShpInfo spid="_x0000_s4372"/>
    <customShpInfo spid="_x0000_s4373"/>
    <customShpInfo spid="_x0000_s4371"/>
    <customShpInfo spid="_x0000_s4375"/>
    <customShpInfo spid="_x0000_s4374"/>
    <customShpInfo spid="_x0000_s4377"/>
    <customShpInfo spid="_x0000_s4378"/>
    <customShpInfo spid="_x0000_s4379"/>
    <customShpInfo spid="_x0000_s4380"/>
    <customShpInfo spid="_x0000_s4381"/>
    <customShpInfo spid="_x0000_s4382"/>
    <customShpInfo spid="_x0000_s4383"/>
    <customShpInfo spid="_x0000_s4384"/>
    <customShpInfo spid="_x0000_s4385"/>
    <customShpInfo spid="_x0000_s4386"/>
    <customShpInfo spid="_x0000_s4387"/>
    <customShpInfo spid="_x0000_s4388"/>
    <customShpInfo spid="_x0000_s4389"/>
    <customShpInfo spid="_x0000_s4390"/>
    <customShpInfo spid="_x0000_s4391"/>
    <customShpInfo spid="_x0000_s4392"/>
    <customShpInfo spid="_x0000_s4393"/>
    <customShpInfo spid="_x0000_s4394"/>
    <customShpInfo spid="_x0000_s4395"/>
    <customShpInfo spid="_x0000_s4396"/>
    <customShpInfo spid="_x0000_s4397"/>
    <customShpInfo spid="_x0000_s4398"/>
    <customShpInfo spid="_x0000_s4399"/>
    <customShpInfo spid="_x0000_s4400"/>
    <customShpInfo spid="_x0000_s4401"/>
    <customShpInfo spid="_x0000_s4402"/>
    <customShpInfo spid="_x0000_s4403"/>
    <customShpInfo spid="_x0000_s4404"/>
    <customShpInfo spid="_x0000_s4405"/>
    <customShpInfo spid="_x0000_s4406"/>
    <customShpInfo spid="_x0000_s4407"/>
    <customShpInfo spid="_x0000_s4408"/>
    <customShpInfo spid="_x0000_s4409"/>
    <customShpInfo spid="_x0000_s4410"/>
    <customShpInfo spid="_x0000_s4411"/>
    <customShpInfo spid="_x0000_s4412"/>
    <customShpInfo spid="_x0000_s4413"/>
    <customShpInfo spid="_x0000_s4414"/>
    <customShpInfo spid="_x0000_s4415"/>
    <customShpInfo spid="_x0000_s4416"/>
    <customShpInfo spid="_x0000_s4417"/>
    <customShpInfo spid="_x0000_s4418"/>
    <customShpInfo spid="_x0000_s4419"/>
    <customShpInfo spid="_x0000_s4420"/>
    <customShpInfo spid="_x0000_s4421"/>
    <customShpInfo spid="_x0000_s4422"/>
    <customShpInfo spid="_x0000_s4423"/>
    <customShpInfo spid="_x0000_s4424"/>
    <customShpInfo spid="_x0000_s4425"/>
    <customShpInfo spid="_x0000_s4426"/>
    <customShpInfo spid="_x0000_s4427"/>
    <customShpInfo spid="_x0000_s4428"/>
    <customShpInfo spid="_x0000_s4429"/>
    <customShpInfo spid="_x0000_s4430"/>
    <customShpInfo spid="_x0000_s4376"/>
    <customShpInfo spid="_x0000_s4432"/>
    <customShpInfo spid="_x0000_s4433"/>
    <customShpInfo spid="_x0000_s4434"/>
    <customShpInfo spid="_x0000_s4435"/>
    <customShpInfo spid="_x0000_s4436"/>
    <customShpInfo spid="_x0000_s4437"/>
    <customShpInfo spid="_x0000_s4438"/>
    <customShpInfo spid="_x0000_s4439"/>
    <customShpInfo spid="_x0000_s4440"/>
    <customShpInfo spid="_x0000_s4441"/>
    <customShpInfo spid="_x0000_s4442"/>
    <customShpInfo spid="_x0000_s4443"/>
    <customShpInfo spid="_x0000_s4444"/>
    <customShpInfo spid="_x0000_s4445"/>
    <customShpInfo spid="_x0000_s4446"/>
    <customShpInfo spid="_x0000_s4447"/>
    <customShpInfo spid="_x0000_s4448"/>
    <customShpInfo spid="_x0000_s4449"/>
    <customShpInfo spid="_x0000_s4450"/>
    <customShpInfo spid="_x0000_s4451"/>
    <customShpInfo spid="_x0000_s4452"/>
    <customShpInfo spid="_x0000_s4453"/>
    <customShpInfo spid="_x0000_s4454"/>
    <customShpInfo spid="_x0000_s4455"/>
    <customShpInfo spid="_x0000_s4456"/>
    <customShpInfo spid="_x0000_s4431"/>
    <customShpInfo spid="_x0000_s4457"/>
    <customShpInfo spid="_x0000_s4459"/>
    <customShpInfo spid="_x0000_s4460"/>
    <customShpInfo spid="_x0000_s4461"/>
    <customShpInfo spid="_x0000_s4462"/>
    <customShpInfo spid="_x0000_s4463"/>
    <customShpInfo spid="_x0000_s4464"/>
    <customShpInfo spid="_x0000_s4465"/>
    <customShpInfo spid="_x0000_s4466"/>
    <customShpInfo spid="_x0000_s4467"/>
    <customShpInfo spid="_x0000_s4468"/>
    <customShpInfo spid="_x0000_s4469"/>
    <customShpInfo spid="_x0000_s4470"/>
    <customShpInfo spid="_x0000_s4471"/>
    <customShpInfo spid="_x0000_s4472"/>
    <customShpInfo spid="_x0000_s4473"/>
    <customShpInfo spid="_x0000_s4474"/>
    <customShpInfo spid="_x0000_s4475"/>
    <customShpInfo spid="_x0000_s4476"/>
    <customShpInfo spid="_x0000_s4477"/>
    <customShpInfo spid="_x0000_s4478"/>
    <customShpInfo spid="_x0000_s4479"/>
    <customShpInfo spid="_x0000_s4480"/>
    <customShpInfo spid="_x0000_s4481"/>
    <customShpInfo spid="_x0000_s4482"/>
    <customShpInfo spid="_x0000_s4483"/>
    <customShpInfo spid="_x0000_s4484"/>
    <customShpInfo spid="_x0000_s4485"/>
    <customShpInfo spid="_x0000_s4486"/>
    <customShpInfo spid="_x0000_s4487"/>
    <customShpInfo spid="_x0000_s4488"/>
    <customShpInfo spid="_x0000_s4489"/>
    <customShpInfo spid="_x0000_s4490"/>
    <customShpInfo spid="_x0000_s4491"/>
    <customShpInfo spid="_x0000_s4492"/>
    <customShpInfo spid="_x0000_s4493"/>
    <customShpInfo spid="_x0000_s4494"/>
    <customShpInfo spid="_x0000_s4495"/>
    <customShpInfo spid="_x0000_s4496"/>
    <customShpInfo spid="_x0000_s4497"/>
    <customShpInfo spid="_x0000_s4498"/>
    <customShpInfo spid="_x0000_s4499"/>
    <customShpInfo spid="_x0000_s4500"/>
    <customShpInfo spid="_x0000_s4501"/>
    <customShpInfo spid="_x0000_s4458"/>
    <customShpInfo spid="_x0000_s4503"/>
    <customShpInfo spid="_x0000_s4504"/>
    <customShpInfo spid="_x0000_s4505"/>
    <customShpInfo spid="_x0000_s4506"/>
    <customShpInfo spid="_x0000_s4507"/>
    <customShpInfo spid="_x0000_s4508"/>
    <customShpInfo spid="_x0000_s4509"/>
    <customShpInfo spid="_x0000_s4510"/>
    <customShpInfo spid="_x0000_s4511"/>
    <customShpInfo spid="_x0000_s4512"/>
    <customShpInfo spid="_x0000_s4513"/>
    <customShpInfo spid="_x0000_s4514"/>
    <customShpInfo spid="_x0000_s4515"/>
    <customShpInfo spid="_x0000_s4516"/>
    <customShpInfo spid="_x0000_s4502"/>
    <customShpInfo spid="_x0000_s4517"/>
    <customShpInfo spid="_x0000_s4518"/>
    <customShpInfo spid="_x0000_s4519"/>
    <customShpInfo spid="_x0000_s4520"/>
    <customShpInfo spid="_x0000_s4521"/>
    <customShpInfo spid="_x0000_s4523"/>
    <customShpInfo spid="_x0000_s4524"/>
    <customShpInfo spid="_x0000_s4525"/>
    <customShpInfo spid="_x0000_s4526"/>
    <customShpInfo spid="_x0000_s4527"/>
    <customShpInfo spid="_x0000_s4528"/>
    <customShpInfo spid="_x0000_s4529"/>
    <customShpInfo spid="_x0000_s4530"/>
    <customShpInfo spid="_x0000_s4531"/>
    <customShpInfo spid="_x0000_s4532"/>
    <customShpInfo spid="_x0000_s4533"/>
    <customShpInfo spid="_x0000_s4534"/>
    <customShpInfo spid="_x0000_s4535"/>
    <customShpInfo spid="_x0000_s4536"/>
    <customShpInfo spid="_x0000_s4522"/>
    <customShpInfo spid="_x0000_s4538"/>
    <customShpInfo spid="_x0000_s4539"/>
    <customShpInfo spid="_x0000_s4540"/>
    <customShpInfo spid="_x0000_s4541"/>
    <customShpInfo spid="_x0000_s4542"/>
    <customShpInfo spid="_x0000_s4543"/>
    <customShpInfo spid="_x0000_s4544"/>
    <customShpInfo spid="_x0000_s4545"/>
    <customShpInfo spid="_x0000_s4546"/>
    <customShpInfo spid="_x0000_s4547"/>
    <customShpInfo spid="_x0000_s4548"/>
    <customShpInfo spid="_x0000_s4549"/>
    <customShpInfo spid="_x0000_s4550"/>
    <customShpInfo spid="_x0000_s4551"/>
    <customShpInfo spid="_x0000_s4537"/>
    <customShpInfo spid="_x0000_s4553"/>
    <customShpInfo spid="_x0000_s4554"/>
    <customShpInfo spid="_x0000_s4555"/>
    <customShpInfo spid="_x0000_s4556"/>
    <customShpInfo spid="_x0000_s4557"/>
    <customShpInfo spid="_x0000_s4558"/>
    <customShpInfo spid="_x0000_s4559"/>
    <customShpInfo spid="_x0000_s4560"/>
    <customShpInfo spid="_x0000_s4561"/>
    <customShpInfo spid="_x0000_s4562"/>
    <customShpInfo spid="_x0000_s4563"/>
    <customShpInfo spid="_x0000_s4564"/>
    <customShpInfo spid="_x0000_s4565"/>
    <customShpInfo spid="_x0000_s4566"/>
    <customShpInfo spid="_x0000_s4552"/>
    <customShpInfo spid="_x0000_s4568"/>
    <customShpInfo spid="_x0000_s4569"/>
    <customShpInfo spid="_x0000_s4570"/>
    <customShpInfo spid="_x0000_s4571"/>
    <customShpInfo spid="_x0000_s4572"/>
    <customShpInfo spid="_x0000_s4573"/>
    <customShpInfo spid="_x0000_s4574"/>
    <customShpInfo spid="_x0000_s4575"/>
    <customShpInfo spid="_x0000_s4576"/>
    <customShpInfo spid="_x0000_s4577"/>
    <customShpInfo spid="_x0000_s4578"/>
    <customShpInfo spid="_x0000_s4579"/>
    <customShpInfo spid="_x0000_s4567"/>
    <customShpInfo spid="_x0000_s4580"/>
    <customShpInfo spid="_x0000_s4581"/>
    <customShpInfo spid="_x0000_s4582"/>
    <customShpInfo spid="_x0000_s4584"/>
    <customShpInfo spid="_x0000_s4585"/>
    <customShpInfo spid="_x0000_s4586"/>
    <customShpInfo spid="_x0000_s4587"/>
    <customShpInfo spid="_x0000_s4588"/>
    <customShpInfo spid="_x0000_s4589"/>
    <customShpInfo spid="_x0000_s4590"/>
    <customShpInfo spid="_x0000_s4591"/>
    <customShpInfo spid="_x0000_s4592"/>
    <customShpInfo spid="_x0000_s4593"/>
    <customShpInfo spid="_x0000_s4583"/>
    <customShpInfo spid="_x0000_s4594"/>
    <customShpInfo spid="_x0000_s4596"/>
    <customShpInfo spid="_x0000_s4597"/>
    <customShpInfo spid="_x0000_s4598"/>
    <customShpInfo spid="_x0000_s4599"/>
    <customShpInfo spid="_x0000_s4600"/>
    <customShpInfo spid="_x0000_s4601"/>
    <customShpInfo spid="_x0000_s4602"/>
    <customShpInfo spid="_x0000_s4603"/>
    <customShpInfo spid="_x0000_s4604"/>
    <customShpInfo spid="_x0000_s4605"/>
    <customShpInfo spid="_x0000_s4606"/>
    <customShpInfo spid="_x0000_s4607"/>
    <customShpInfo spid="_x0000_s4608"/>
    <customShpInfo spid="_x0000_s4609"/>
    <customShpInfo spid="_x0000_s4610"/>
    <customShpInfo spid="_x0000_s4595"/>
    <customShpInfo spid="_x0000_s4612"/>
    <customShpInfo spid="_x0000_s4613"/>
    <customShpInfo spid="_x0000_s4614"/>
    <customShpInfo spid="_x0000_s4615"/>
    <customShpInfo spid="_x0000_s4616"/>
    <customShpInfo spid="_x0000_s4617"/>
    <customShpInfo spid="_x0000_s4618"/>
    <customShpInfo spid="_x0000_s4619"/>
    <customShpInfo spid="_x0000_s4620"/>
    <customShpInfo spid="_x0000_s4611"/>
    <customShpInfo spid="_x0000_s4622"/>
    <customShpInfo spid="_x0000_s4623"/>
    <customShpInfo spid="_x0000_s4621"/>
    <customShpInfo spid="_x0000_s4625"/>
    <customShpInfo spid="_x0000_s4626"/>
    <customShpInfo spid="_x0000_s4627"/>
    <customShpInfo spid="_x0000_s4628"/>
    <customShpInfo spid="_x0000_s4629"/>
    <customShpInfo spid="_x0000_s4630"/>
    <customShpInfo spid="_x0000_s4631"/>
    <customShpInfo spid="_x0000_s4632"/>
    <customShpInfo spid="_x0000_s4633"/>
    <customShpInfo spid="_x0000_s4634"/>
    <customShpInfo spid="_x0000_s4635"/>
    <customShpInfo spid="_x0000_s4636"/>
    <customShpInfo spid="_x0000_s4624"/>
    <customShpInfo spid="_x0000_s4638"/>
    <customShpInfo spid="_x0000_s4639"/>
    <customShpInfo spid="_x0000_s4640"/>
    <customShpInfo spid="_x0000_s4641"/>
    <customShpInfo spid="_x0000_s4642"/>
    <customShpInfo spid="_x0000_s4643"/>
    <customShpInfo spid="_x0000_s4644"/>
    <customShpInfo spid="_x0000_s4645"/>
    <customShpInfo spid="_x0000_s4646"/>
    <customShpInfo spid="_x0000_s4647"/>
    <customShpInfo spid="_x0000_s4648"/>
    <customShpInfo spid="_x0000_s4649"/>
    <customShpInfo spid="_x0000_s4650"/>
    <customShpInfo spid="_x0000_s4651"/>
    <customShpInfo spid="_x0000_s4637"/>
    <customShpInfo spid="_x0000_s4653"/>
    <customShpInfo spid="_x0000_s4654"/>
    <customShpInfo spid="_x0000_s4655"/>
    <customShpInfo spid="_x0000_s4652"/>
    <customShpInfo spid="_x0000_s4657"/>
    <customShpInfo spid="_x0000_s4658"/>
    <customShpInfo spid="_x0000_s4659"/>
    <customShpInfo spid="_x0000_s4660"/>
    <customShpInfo spid="_x0000_s4661"/>
    <customShpInfo spid="_x0000_s4662"/>
    <customShpInfo spid="_x0000_s4663"/>
    <customShpInfo spid="_x0000_s4664"/>
    <customShpInfo spid="_x0000_s4665"/>
    <customShpInfo spid="_x0000_s4666"/>
    <customShpInfo spid="_x0000_s4667"/>
    <customShpInfo spid="_x0000_s4668"/>
    <customShpInfo spid="_x0000_s4669"/>
    <customShpInfo spid="_x0000_s4670"/>
    <customShpInfo spid="_x0000_s4671"/>
    <customShpInfo spid="_x0000_s4672"/>
    <customShpInfo spid="_x0000_s4673"/>
    <customShpInfo spid="_x0000_s4674"/>
    <customShpInfo spid="_x0000_s4675"/>
    <customShpInfo spid="_x0000_s4676"/>
    <customShpInfo spid="_x0000_s4677"/>
    <customShpInfo spid="_x0000_s4678"/>
    <customShpInfo spid="_x0000_s4679"/>
    <customShpInfo spid="_x0000_s4680"/>
    <customShpInfo spid="_x0000_s4681"/>
    <customShpInfo spid="_x0000_s4682"/>
    <customShpInfo spid="_x0000_s4683"/>
    <customShpInfo spid="_x0000_s4684"/>
    <customShpInfo spid="_x0000_s4685"/>
    <customShpInfo spid="_x0000_s4686"/>
    <customShpInfo spid="_x0000_s4687"/>
    <customShpInfo spid="_x0000_s4656"/>
    <customShpInfo spid="_x0000_s4689"/>
    <customShpInfo spid="_x0000_s4690"/>
    <customShpInfo spid="_x0000_s4691"/>
    <customShpInfo spid="_x0000_s4692"/>
    <customShpInfo spid="_x0000_s4693"/>
    <customShpInfo spid="_x0000_s4694"/>
    <customShpInfo spid="_x0000_s4695"/>
    <customShpInfo spid="_x0000_s4696"/>
    <customShpInfo spid="_x0000_s4697"/>
    <customShpInfo spid="_x0000_s4698"/>
    <customShpInfo spid="_x0000_s4699"/>
    <customShpInfo spid="_x0000_s4700"/>
    <customShpInfo spid="_x0000_s4701"/>
    <customShpInfo spid="_x0000_s4702"/>
    <customShpInfo spid="_x0000_s4688"/>
    <customShpInfo spid="_x0000_s4704"/>
    <customShpInfo spid="_x0000_s4705"/>
    <customShpInfo spid="_x0000_s4706"/>
    <customShpInfo spid="_x0000_s4707"/>
    <customShpInfo spid="_x0000_s4708"/>
    <customShpInfo spid="_x0000_s4709"/>
    <customShpInfo spid="_x0000_s4710"/>
    <customShpInfo spid="_x0000_s4711"/>
    <customShpInfo spid="_x0000_s4712"/>
    <customShpInfo spid="_x0000_s4713"/>
    <customShpInfo spid="_x0000_s4714"/>
    <customShpInfo spid="_x0000_s4715"/>
    <customShpInfo spid="_x0000_s4716"/>
    <customShpInfo spid="_x0000_s4717"/>
    <customShpInfo spid="_x0000_s4718"/>
    <customShpInfo spid="_x0000_s4719"/>
    <customShpInfo spid="_x0000_s4720"/>
    <customShpInfo spid="_x0000_s4721"/>
    <customShpInfo spid="_x0000_s4722"/>
    <customShpInfo spid="_x0000_s4723"/>
    <customShpInfo spid="_x0000_s4724"/>
    <customShpInfo spid="_x0000_s4725"/>
    <customShpInfo spid="_x0000_s4726"/>
    <customShpInfo spid="_x0000_s4727"/>
    <customShpInfo spid="_x0000_s4728"/>
    <customShpInfo spid="_x0000_s4729"/>
    <customShpInfo spid="_x0000_s4730"/>
    <customShpInfo spid="_x0000_s4731"/>
    <customShpInfo spid="_x0000_s4732"/>
    <customShpInfo spid="_x0000_s4733"/>
    <customShpInfo spid="_x0000_s4703"/>
    <customShpInfo spid="_x0000_s4734"/>
    <customShpInfo spid="_x0000_s4736"/>
    <customShpInfo spid="_x0000_s4737"/>
    <customShpInfo spid="_x0000_s4738"/>
    <customShpInfo spid="_x0000_s4739"/>
    <customShpInfo spid="_x0000_s4740"/>
    <customShpInfo spid="_x0000_s4741"/>
    <customShpInfo spid="_x0000_s4742"/>
    <customShpInfo spid="_x0000_s4743"/>
    <customShpInfo spid="_x0000_s4744"/>
    <customShpInfo spid="_x0000_s4745"/>
    <customShpInfo spid="_x0000_s4746"/>
    <customShpInfo spid="_x0000_s4747"/>
    <customShpInfo spid="_x0000_s4748"/>
    <customShpInfo spid="_x0000_s4749"/>
    <customShpInfo spid="_x0000_s4750"/>
    <customShpInfo spid="_x0000_s4751"/>
    <customShpInfo spid="_x0000_s4752"/>
    <customShpInfo spid="_x0000_s4753"/>
    <customShpInfo spid="_x0000_s4754"/>
    <customShpInfo spid="_x0000_s4755"/>
    <customShpInfo spid="_x0000_s4756"/>
    <customShpInfo spid="_x0000_s4757"/>
    <customShpInfo spid="_x0000_s4758"/>
    <customShpInfo spid="_x0000_s4759"/>
    <customShpInfo spid="_x0000_s4760"/>
    <customShpInfo spid="_x0000_s4761"/>
    <customShpInfo spid="_x0000_s4762"/>
    <customShpInfo spid="_x0000_s4763"/>
    <customShpInfo spid="_x0000_s4735"/>
    <customShpInfo spid="_x0000_s4765"/>
    <customShpInfo spid="_x0000_s4766"/>
    <customShpInfo spid="_x0000_s4764"/>
    <customShpInfo spid="_x0000_s4768"/>
    <customShpInfo spid="_x0000_s4769"/>
    <customShpInfo spid="_x0000_s4770"/>
    <customShpInfo spid="_x0000_s4767"/>
    <customShpInfo spid="_x0000_s4772"/>
    <customShpInfo spid="_x0000_s4773"/>
    <customShpInfo spid="_x0000_s4774"/>
    <customShpInfo spid="_x0000_s4775"/>
    <customShpInfo spid="_x0000_s4776"/>
    <customShpInfo spid="_x0000_s4777"/>
    <customShpInfo spid="_x0000_s4778"/>
    <customShpInfo spid="_x0000_s4779"/>
    <customShpInfo spid="_x0000_s4780"/>
    <customShpInfo spid="_x0000_s4781"/>
    <customShpInfo spid="_x0000_s4782"/>
    <customShpInfo spid="_x0000_s4783"/>
    <customShpInfo spid="_x0000_s4784"/>
    <customShpInfo spid="_x0000_s4785"/>
    <customShpInfo spid="_x0000_s4786"/>
    <customShpInfo spid="_x0000_s4771"/>
    <customShpInfo spid="_x0000_s4787"/>
    <customShpInfo spid="_x0000_s4789"/>
    <customShpInfo spid="_x0000_s4790"/>
    <customShpInfo spid="_x0000_s4791"/>
    <customShpInfo spid="_x0000_s4792"/>
    <customShpInfo spid="_x0000_s4793"/>
    <customShpInfo spid="_x0000_s4794"/>
    <customShpInfo spid="_x0000_s4795"/>
    <customShpInfo spid="_x0000_s4796"/>
    <customShpInfo spid="_x0000_s4797"/>
    <customShpInfo spid="_x0000_s4798"/>
    <customShpInfo spid="_x0000_s4799"/>
    <customShpInfo spid="_x0000_s4800"/>
    <customShpInfo spid="_x0000_s4788"/>
    <customShpInfo spid="_x0000_s4801"/>
    <customShpInfo spid="_x0000_s4803"/>
    <customShpInfo spid="_x0000_s4804"/>
    <customShpInfo spid="_x0000_s4805"/>
    <customShpInfo spid="_x0000_s4806"/>
    <customShpInfo spid="_x0000_s4807"/>
    <customShpInfo spid="_x0000_s4808"/>
    <customShpInfo spid="_x0000_s4809"/>
    <customShpInfo spid="_x0000_s4810"/>
    <customShpInfo spid="_x0000_s4811"/>
    <customShpInfo spid="_x0000_s4812"/>
    <customShpInfo spid="_x0000_s4813"/>
    <customShpInfo spid="_x0000_s4814"/>
    <customShpInfo spid="_x0000_s4815"/>
    <customShpInfo spid="_x0000_s4816"/>
    <customShpInfo spid="_x0000_s4817"/>
    <customShpInfo spid="_x0000_s4818"/>
    <customShpInfo spid="_x0000_s4819"/>
    <customShpInfo spid="_x0000_s4820"/>
    <customShpInfo spid="_x0000_s4802"/>
    <customShpInfo spid="_x0000_s4822"/>
    <customShpInfo spid="_x0000_s4823"/>
    <customShpInfo spid="_x0000_s4824"/>
    <customShpInfo spid="_x0000_s4825"/>
    <customShpInfo spid="_x0000_s4826"/>
    <customShpInfo spid="_x0000_s4827"/>
    <customShpInfo spid="_x0000_s4821"/>
    <customShpInfo spid="_x0000_s4829"/>
    <customShpInfo spid="_x0000_s4830"/>
    <customShpInfo spid="_x0000_s4828"/>
    <customShpInfo spid="_x0000_s4832"/>
    <customShpInfo spid="_x0000_s4833"/>
    <customShpInfo spid="_x0000_s4831"/>
    <customShpInfo spid="_x0000_s4835"/>
    <customShpInfo spid="_x0000_s4836"/>
    <customShpInfo spid="_x0000_s4837"/>
    <customShpInfo spid="_x0000_s4838"/>
    <customShpInfo spid="_x0000_s4839"/>
    <customShpInfo spid="_x0000_s4840"/>
    <customShpInfo spid="_x0000_s4841"/>
    <customShpInfo spid="_x0000_s4842"/>
    <customShpInfo spid="_x0000_s4843"/>
    <customShpInfo spid="_x0000_s4844"/>
    <customShpInfo spid="_x0000_s4845"/>
    <customShpInfo spid="_x0000_s4846"/>
    <customShpInfo spid="_x0000_s4834"/>
    <customShpInfo spid="_x0000_s4848"/>
    <customShpInfo spid="_x0000_s4849"/>
    <customShpInfo spid="_x0000_s4850"/>
    <customShpInfo spid="_x0000_s4851"/>
    <customShpInfo spid="_x0000_s4852"/>
    <customShpInfo spid="_x0000_s4847"/>
    <customShpInfo spid="_x0000_s4854"/>
    <customShpInfo spid="_x0000_s4855"/>
    <customShpInfo spid="_x0000_s4856"/>
    <customShpInfo spid="_x0000_s4857"/>
    <customShpInfo spid="_x0000_s4858"/>
    <customShpInfo spid="_x0000_s4859"/>
    <customShpInfo spid="_x0000_s4860"/>
    <customShpInfo spid="_x0000_s4861"/>
    <customShpInfo spid="_x0000_s4862"/>
    <customShpInfo spid="_x0000_s4863"/>
    <customShpInfo spid="_x0000_s4864"/>
    <customShpInfo spid="_x0000_s4865"/>
    <customShpInfo spid="_x0000_s4866"/>
    <customShpInfo spid="_x0000_s4867"/>
    <customShpInfo spid="_x0000_s4853"/>
    <customShpInfo spid="_x0000_s4869"/>
    <customShpInfo spid="_x0000_s4870"/>
    <customShpInfo spid="_x0000_s4871"/>
    <customShpInfo spid="_x0000_s4872"/>
    <customShpInfo spid="_x0000_s4873"/>
    <customShpInfo spid="_x0000_s4874"/>
    <customShpInfo spid="_x0000_s4875"/>
    <customShpInfo spid="_x0000_s4876"/>
    <customShpInfo spid="_x0000_s4877"/>
    <customShpInfo spid="_x0000_s4878"/>
    <customShpInfo spid="_x0000_s4879"/>
    <customShpInfo spid="_x0000_s4880"/>
    <customShpInfo spid="_x0000_s4881"/>
    <customShpInfo spid="_x0000_s4882"/>
    <customShpInfo spid="_x0000_s4868"/>
    <customShpInfo spid="_x0000_s4884"/>
    <customShpInfo spid="_x0000_s4885"/>
    <customShpInfo spid="_x0000_s4886"/>
    <customShpInfo spid="_x0000_s4887"/>
    <customShpInfo spid="_x0000_s4888"/>
    <customShpInfo spid="_x0000_s4889"/>
    <customShpInfo spid="_x0000_s4890"/>
    <customShpInfo spid="_x0000_s4891"/>
    <customShpInfo spid="_x0000_s4892"/>
    <customShpInfo spid="_x0000_s4893"/>
    <customShpInfo spid="_x0000_s4894"/>
    <customShpInfo spid="_x0000_s4895"/>
    <customShpInfo spid="_x0000_s4896"/>
    <customShpInfo spid="_x0000_s4897"/>
    <customShpInfo spid="_x0000_s4883"/>
    <customShpInfo spid="_x0000_s4899"/>
    <customShpInfo spid="_x0000_s4900"/>
    <customShpInfo spid="_x0000_s4898"/>
    <customShpInfo spid="_x0000_s4902"/>
    <customShpInfo spid="_x0000_s4903"/>
    <customShpInfo spid="_x0000_s4901"/>
    <customShpInfo spid="_x0000_s4905"/>
    <customShpInfo spid="_x0000_s4906"/>
    <customShpInfo spid="_x0000_s4904"/>
    <customShpInfo spid="_x0000_s4908"/>
    <customShpInfo spid="_x0000_s4909"/>
    <customShpInfo spid="_x0000_s4910"/>
    <customShpInfo spid="_x0000_s4911"/>
    <customShpInfo spid="_x0000_s4912"/>
    <customShpInfo spid="_x0000_s4913"/>
    <customShpInfo spid="_x0000_s4914"/>
    <customShpInfo spid="_x0000_s4915"/>
    <customShpInfo spid="_x0000_s4916"/>
    <customShpInfo spid="_x0000_s4917"/>
    <customShpInfo spid="_x0000_s4918"/>
    <customShpInfo spid="_x0000_s4919"/>
    <customShpInfo spid="_x0000_s4920"/>
    <customShpInfo spid="_x0000_s4921"/>
    <customShpInfo spid="_x0000_s4922"/>
    <customShpInfo spid="_x0000_s4923"/>
    <customShpInfo spid="_x0000_s4924"/>
    <customShpInfo spid="_x0000_s4925"/>
    <customShpInfo spid="_x0000_s4907"/>
    <customShpInfo spid="_x0000_s4927"/>
    <customShpInfo spid="_x0000_s4928"/>
    <customShpInfo spid="_x0000_s4929"/>
    <customShpInfo spid="_x0000_s4930"/>
    <customShpInfo spid="_x0000_s4931"/>
    <customShpInfo spid="_x0000_s4932"/>
    <customShpInfo spid="_x0000_s4933"/>
    <customShpInfo spid="_x0000_s4934"/>
    <customShpInfo spid="_x0000_s4935"/>
    <customShpInfo spid="_x0000_s4936"/>
    <customShpInfo spid="_x0000_s4937"/>
    <customShpInfo spid="_x0000_s4938"/>
    <customShpInfo spid="_x0000_s4939"/>
    <customShpInfo spid="_x0000_s4940"/>
    <customShpInfo spid="_x0000_s4941"/>
    <customShpInfo spid="_x0000_s4926"/>
    <customShpInfo spid="_x0000_s4943"/>
    <customShpInfo spid="_x0000_s4944"/>
    <customShpInfo spid="_x0000_s4945"/>
    <customShpInfo spid="_x0000_s4946"/>
    <customShpInfo spid="_x0000_s4947"/>
    <customShpInfo spid="_x0000_s4948"/>
    <customShpInfo spid="_x0000_s4949"/>
    <customShpInfo spid="_x0000_s4950"/>
    <customShpInfo spid="_x0000_s4951"/>
    <customShpInfo spid="_x0000_s4952"/>
    <customShpInfo spid="_x0000_s4953"/>
    <customShpInfo spid="_x0000_s4954"/>
    <customShpInfo spid="_x0000_s4955"/>
    <customShpInfo spid="_x0000_s4956"/>
    <customShpInfo spid="_x0000_s4957"/>
    <customShpInfo spid="_x0000_s4958"/>
    <customShpInfo spid="_x0000_s4942"/>
    <customShpInfo spid="_x0000_s4960"/>
    <customShpInfo spid="_x0000_s4961"/>
    <customShpInfo spid="_x0000_s4962"/>
    <customShpInfo spid="_x0000_s4963"/>
    <customShpInfo spid="_x0000_s4964"/>
    <customShpInfo spid="_x0000_s4965"/>
    <customShpInfo spid="_x0000_s4966"/>
    <customShpInfo spid="_x0000_s4967"/>
    <customShpInfo spid="_x0000_s4968"/>
    <customShpInfo spid="_x0000_s4969"/>
    <customShpInfo spid="_x0000_s4970"/>
    <customShpInfo spid="_x0000_s4971"/>
    <customShpInfo spid="_x0000_s4972"/>
    <customShpInfo spid="_x0000_s4973"/>
    <customShpInfo spid="_x0000_s4974"/>
    <customShpInfo spid="_x0000_s4959"/>
    <customShpInfo spid="_x0000_s4976"/>
    <customShpInfo spid="_x0000_s4977"/>
    <customShpInfo spid="_x0000_s4978"/>
    <customShpInfo spid="_x0000_s4979"/>
    <customShpInfo spid="_x0000_s4980"/>
    <customShpInfo spid="_x0000_s4981"/>
    <customShpInfo spid="_x0000_s4982"/>
    <customShpInfo spid="_x0000_s4983"/>
    <customShpInfo spid="_x0000_s4984"/>
    <customShpInfo spid="_x0000_s4985"/>
    <customShpInfo spid="_x0000_s4986"/>
    <customShpInfo spid="_x0000_s4987"/>
    <customShpInfo spid="_x0000_s4988"/>
    <customShpInfo spid="_x0000_s4989"/>
    <customShpInfo spid="_x0000_s4990"/>
    <customShpInfo spid="_x0000_s4991"/>
    <customShpInfo spid="_x0000_s4992"/>
    <customShpInfo spid="_x0000_s4993"/>
    <customShpInfo spid="_x0000_s4975"/>
    <customShpInfo spid="_x0000_s4994"/>
    <customShpInfo spid="_x0000_s4996"/>
    <customShpInfo spid="_x0000_s4997"/>
    <customShpInfo spid="_x0000_s4995"/>
    <customShpInfo spid="_x0000_s4999"/>
    <customShpInfo spid="_x0000_s4998"/>
    <customShpInfo spid="_x0000_s5001"/>
    <customShpInfo spid="_x0000_s5002"/>
    <customShpInfo spid="_x0000_s5003"/>
    <customShpInfo spid="_x0000_s5004"/>
    <customShpInfo spid="_x0000_s5005"/>
    <customShpInfo spid="_x0000_s5000"/>
    <customShpInfo spid="_x0000_s5007"/>
    <customShpInfo spid="_x0000_s5006"/>
    <customShpInfo spid="_x0000_s5009"/>
    <customShpInfo spid="_x0000_s5008"/>
    <customShpInfo spid="_x0000_s5011"/>
    <customShpInfo spid="_x0000_s5012"/>
    <customShpInfo spid="_x0000_s5013"/>
    <customShpInfo spid="_x0000_s5014"/>
    <customShpInfo spid="_x0000_s5010"/>
    <customShpInfo spid="_x0000_s5016"/>
    <customShpInfo spid="_x0000_s5017"/>
    <customShpInfo spid="_x0000_s5018"/>
    <customShpInfo spid="_x0000_s5019"/>
    <customShpInfo spid="_x0000_s5015"/>
    <customShpInfo spid="_x0000_s5021"/>
    <customShpInfo spid="_x0000_s5022"/>
    <customShpInfo spid="_x0000_s5023"/>
    <customShpInfo spid="_x0000_s5020"/>
    <customShpInfo spid="_x0000_s5024"/>
    <customShpInfo spid="_x0000_s5025"/>
    <customShpInfo spid="_x0000_s5027"/>
    <customShpInfo spid="_x0000_s5028"/>
    <customShpInfo spid="_x0000_s5026"/>
    <customShpInfo spid="_x0000_s5029"/>
    <customShpInfo spid="_x0000_s5030"/>
    <customShpInfo spid="_x0000_s5032"/>
    <customShpInfo spid="_x0000_s5033"/>
    <customShpInfo spid="_x0000_s5034"/>
    <customShpInfo spid="_x0000_s5035"/>
    <customShpInfo spid="_x0000_s5036"/>
    <customShpInfo spid="_x0000_s5037"/>
    <customShpInfo spid="_x0000_s5038"/>
    <customShpInfo spid="_x0000_s5039"/>
    <customShpInfo spid="_x0000_s5040"/>
    <customShpInfo spid="_x0000_s5041"/>
    <customShpInfo spid="_x0000_s5042"/>
    <customShpInfo spid="_x0000_s5043"/>
    <customShpInfo spid="_x0000_s5044"/>
    <customShpInfo spid="_x0000_s5045"/>
    <customShpInfo spid="_x0000_s5046"/>
    <customShpInfo spid="_x0000_s5047"/>
    <customShpInfo spid="_x0000_s5048"/>
    <customShpInfo spid="_x0000_s5031"/>
    <customShpInfo spid="_x0000_s5050"/>
    <customShpInfo spid="_x0000_s5051"/>
    <customShpInfo spid="_x0000_s5052"/>
    <customShpInfo spid="_x0000_s5053"/>
    <customShpInfo spid="_x0000_s5054"/>
    <customShpInfo spid="_x0000_s5055"/>
    <customShpInfo spid="_x0000_s5049"/>
    <customShpInfo spid="_x0000_s5057"/>
    <customShpInfo spid="_x0000_s5058"/>
    <customShpInfo spid="_x0000_s5059"/>
    <customShpInfo spid="_x0000_s5060"/>
    <customShpInfo spid="_x0000_s5061"/>
    <customShpInfo spid="_x0000_s5062"/>
    <customShpInfo spid="_x0000_s5063"/>
    <customShpInfo spid="_x0000_s5064"/>
    <customShpInfo spid="_x0000_s5065"/>
    <customShpInfo spid="_x0000_s5066"/>
    <customShpInfo spid="_x0000_s5067"/>
    <customShpInfo spid="_x0000_s5068"/>
    <customShpInfo spid="_x0000_s5069"/>
    <customShpInfo spid="_x0000_s5070"/>
    <customShpInfo spid="_x0000_s5071"/>
    <customShpInfo spid="_x0000_s5072"/>
    <customShpInfo spid="_x0000_s5073"/>
    <customShpInfo spid="_x0000_s5074"/>
    <customShpInfo spid="_x0000_s5075"/>
    <customShpInfo spid="_x0000_s5076"/>
    <customShpInfo spid="_x0000_s5077"/>
    <customShpInfo spid="_x0000_s5078"/>
    <customShpInfo spid="_x0000_s5079"/>
    <customShpInfo spid="_x0000_s5080"/>
    <customShpInfo spid="_x0000_s5081"/>
    <customShpInfo spid="_x0000_s5082"/>
    <customShpInfo spid="_x0000_s5083"/>
    <customShpInfo spid="_x0000_s5056"/>
    <customShpInfo spid="_x0000_s5084"/>
    <customShpInfo spid="_x0000_s5086"/>
    <customShpInfo spid="_x0000_s5087"/>
    <customShpInfo spid="_x0000_s5088"/>
    <customShpInfo spid="_x0000_s5089"/>
    <customShpInfo spid="_x0000_s5090"/>
    <customShpInfo spid="_x0000_s5091"/>
    <customShpInfo spid="_x0000_s5085"/>
    <customShpInfo spid="_x0000_s5092"/>
    <customShpInfo spid="_x0000_s5093"/>
    <customShpInfo spid="_x0000_s5094"/>
    <customShpInfo spid="_x0000_s5095"/>
    <customShpInfo spid="_x0000_s5097"/>
    <customShpInfo spid="_x0000_s5098"/>
    <customShpInfo spid="_x0000_s5099"/>
    <customShpInfo spid="_x0000_s5100"/>
    <customShpInfo spid="_x0000_s5101"/>
    <customShpInfo spid="_x0000_s5102"/>
    <customShpInfo spid="_x0000_s5103"/>
    <customShpInfo spid="_x0000_s5104"/>
    <customShpInfo spid="_x0000_s5105"/>
    <customShpInfo spid="_x0000_s5106"/>
    <customShpInfo spid="_x0000_s5107"/>
    <customShpInfo spid="_x0000_s5096"/>
    <customShpInfo spid="_x0000_s5109"/>
    <customShpInfo spid="_x0000_s5110"/>
    <customShpInfo spid="_x0000_s5108"/>
    <customShpInfo spid="_x0000_s5112"/>
    <customShpInfo spid="_x0000_s5113"/>
    <customShpInfo spid="_x0000_s5111"/>
    <customShpInfo spid="_x0000_s5115"/>
    <customShpInfo spid="_x0000_s5114"/>
    <customShpInfo spid="_x0000_s5117"/>
    <customShpInfo spid="_x0000_s5116"/>
    <customShpInfo spid="_x0000_s5118"/>
    <customShpInfo spid="_x0000_s5120"/>
    <customShpInfo spid="_x0000_s5121"/>
    <customShpInfo spid="_x0000_s5122"/>
    <customShpInfo spid="_x0000_s5123"/>
    <customShpInfo spid="_x0000_s5124"/>
    <customShpInfo spid="_x0000_s5125"/>
    <customShpInfo spid="_x0000_s5126"/>
    <customShpInfo spid="_x0000_s5127"/>
    <customShpInfo spid="_x0000_s5128"/>
    <customShpInfo spid="_x0000_s5129"/>
    <customShpInfo spid="_x0000_s5130"/>
    <customShpInfo spid="_x0000_s5131"/>
    <customShpInfo spid="_x0000_s5132"/>
    <customShpInfo spid="_x0000_s5133"/>
    <customShpInfo spid="_x0000_s5134"/>
    <customShpInfo spid="_x0000_s5135"/>
    <customShpInfo spid="_x0000_s5136"/>
    <customShpInfo spid="_x0000_s5137"/>
    <customShpInfo spid="_x0000_s5138"/>
    <customShpInfo spid="_x0000_s5139"/>
    <customShpInfo spid="_x0000_s5140"/>
    <customShpInfo spid="_x0000_s5141"/>
    <customShpInfo spid="_x0000_s5142"/>
    <customShpInfo spid="_x0000_s5143"/>
    <customShpInfo spid="_x0000_s5144"/>
    <customShpInfo spid="_x0000_s5145"/>
    <customShpInfo spid="_x0000_s5146"/>
    <customShpInfo spid="_x0000_s5147"/>
    <customShpInfo spid="_x0000_s5148"/>
    <customShpInfo spid="_x0000_s5149"/>
    <customShpInfo spid="_x0000_s5150"/>
    <customShpInfo spid="_x0000_s5151"/>
    <customShpInfo spid="_x0000_s5152"/>
    <customShpInfo spid="_x0000_s5153"/>
    <customShpInfo spid="_x0000_s5154"/>
    <customShpInfo spid="_x0000_s5155"/>
    <customShpInfo spid="_x0000_s5156"/>
    <customShpInfo spid="_x0000_s5157"/>
    <customShpInfo spid="_x0000_s5158"/>
    <customShpInfo spid="_x0000_s5159"/>
    <customShpInfo spid="_x0000_s5160"/>
    <customShpInfo spid="_x0000_s5161"/>
    <customShpInfo spid="_x0000_s5162"/>
    <customShpInfo spid="_x0000_s5163"/>
    <customShpInfo spid="_x0000_s5164"/>
    <customShpInfo spid="_x0000_s5165"/>
    <customShpInfo spid="_x0000_s5166"/>
    <customShpInfo spid="_x0000_s5167"/>
    <customShpInfo spid="_x0000_s5168"/>
    <customShpInfo spid="_x0000_s5169"/>
    <customShpInfo spid="_x0000_s5170"/>
    <customShpInfo spid="_x0000_s5171"/>
    <customShpInfo spid="_x0000_s5172"/>
    <customShpInfo spid="_x0000_s5173"/>
    <customShpInfo spid="_x0000_s5174"/>
    <customShpInfo spid="_x0000_s5175"/>
    <customShpInfo spid="_x0000_s5176"/>
    <customShpInfo spid="_x0000_s5177"/>
    <customShpInfo spid="_x0000_s5178"/>
    <customShpInfo spid="_x0000_s5179"/>
    <customShpInfo spid="_x0000_s5180"/>
    <customShpInfo spid="_x0000_s5181"/>
    <customShpInfo spid="_x0000_s5182"/>
    <customShpInfo spid="_x0000_s5183"/>
    <customShpInfo spid="_x0000_s5184"/>
    <customShpInfo spid="_x0000_s5185"/>
    <customShpInfo spid="_x0000_s5186"/>
    <customShpInfo spid="_x0000_s5187"/>
    <customShpInfo spid="_x0000_s5188"/>
    <customShpInfo spid="_x0000_s5189"/>
    <customShpInfo spid="_x0000_s5190"/>
    <customShpInfo spid="_x0000_s5191"/>
    <customShpInfo spid="_x0000_s5192"/>
    <customShpInfo spid="_x0000_s5193"/>
    <customShpInfo spid="_x0000_s5194"/>
    <customShpInfo spid="_x0000_s5195"/>
    <customShpInfo spid="_x0000_s5196"/>
    <customShpInfo spid="_x0000_s5197"/>
    <customShpInfo spid="_x0000_s5198"/>
    <customShpInfo spid="_x0000_s5199"/>
    <customShpInfo spid="_x0000_s5200"/>
    <customShpInfo spid="_x0000_s5201"/>
    <customShpInfo spid="_x0000_s5202"/>
    <customShpInfo spid="_x0000_s5203"/>
    <customShpInfo spid="_x0000_s5204"/>
    <customShpInfo spid="_x0000_s5205"/>
    <customShpInfo spid="_x0000_s5206"/>
    <customShpInfo spid="_x0000_s5207"/>
    <customShpInfo spid="_x0000_s5208"/>
    <customShpInfo spid="_x0000_s5209"/>
    <customShpInfo spid="_x0000_s5210"/>
    <customShpInfo spid="_x0000_s5211"/>
    <customShpInfo spid="_x0000_s5212"/>
    <customShpInfo spid="_x0000_s5213"/>
    <customShpInfo spid="_x0000_s5214"/>
    <customShpInfo spid="_x0000_s5215"/>
    <customShpInfo spid="_x0000_s5216"/>
    <customShpInfo spid="_x0000_s5217"/>
    <customShpInfo spid="_x0000_s5218"/>
    <customShpInfo spid="_x0000_s5219"/>
    <customShpInfo spid="_x0000_s5220"/>
    <customShpInfo spid="_x0000_s5221"/>
    <customShpInfo spid="_x0000_s5222"/>
    <customShpInfo spid="_x0000_s5223"/>
    <customShpInfo spid="_x0000_s5224"/>
    <customShpInfo spid="_x0000_s5225"/>
    <customShpInfo spid="_x0000_s5226"/>
    <customShpInfo spid="_x0000_s5227"/>
    <customShpInfo spid="_x0000_s5228"/>
    <customShpInfo spid="_x0000_s5229"/>
    <customShpInfo spid="_x0000_s5119"/>
    <customShpInfo spid="_x0000_s5231"/>
    <customShpInfo spid="_x0000_s5232"/>
    <customShpInfo spid="_x0000_s5233"/>
    <customShpInfo spid="_x0000_s5234"/>
    <customShpInfo spid="_x0000_s5235"/>
    <customShpInfo spid="_x0000_s5236"/>
    <customShpInfo spid="_x0000_s5237"/>
    <customShpInfo spid="_x0000_s5238"/>
    <customShpInfo spid="_x0000_s5239"/>
    <customShpInfo spid="_x0000_s5240"/>
    <customShpInfo spid="_x0000_s5241"/>
    <customShpInfo spid="_x0000_s5242"/>
    <customShpInfo spid="_x0000_s5243"/>
    <customShpInfo spid="_x0000_s5244"/>
    <customShpInfo spid="_x0000_s5245"/>
    <customShpInfo spid="_x0000_s5246"/>
    <customShpInfo spid="_x0000_s5247"/>
    <customShpInfo spid="_x0000_s5248"/>
    <customShpInfo spid="_x0000_s5249"/>
    <customShpInfo spid="_x0000_s5250"/>
    <customShpInfo spid="_x0000_s5251"/>
    <customShpInfo spid="_x0000_s5252"/>
    <customShpInfo spid="_x0000_s5253"/>
    <customShpInfo spid="_x0000_s5254"/>
    <customShpInfo spid="_x0000_s5255"/>
    <customShpInfo spid="_x0000_s5256"/>
    <customShpInfo spid="_x0000_s5257"/>
    <customShpInfo spid="_x0000_s5258"/>
    <customShpInfo spid="_x0000_s5259"/>
    <customShpInfo spid="_x0000_s5260"/>
    <customShpInfo spid="_x0000_s5261"/>
    <customShpInfo spid="_x0000_s5262"/>
    <customShpInfo spid="_x0000_s5263"/>
    <customShpInfo spid="_x0000_s5264"/>
    <customShpInfo spid="_x0000_s5265"/>
    <customShpInfo spid="_x0000_s5266"/>
    <customShpInfo spid="_x0000_s5267"/>
    <customShpInfo spid="_x0000_s5268"/>
    <customShpInfo spid="_x0000_s5269"/>
    <customShpInfo spid="_x0000_s5270"/>
    <customShpInfo spid="_x0000_s5271"/>
    <customShpInfo spid="_x0000_s5272"/>
    <customShpInfo spid="_x0000_s5273"/>
    <customShpInfo spid="_x0000_s5274"/>
    <customShpInfo spid="_x0000_s5275"/>
    <customShpInfo spid="_x0000_s5276"/>
    <customShpInfo spid="_x0000_s5277"/>
    <customShpInfo spid="_x0000_s5278"/>
    <customShpInfo spid="_x0000_s5279"/>
    <customShpInfo spid="_x0000_s5280"/>
    <customShpInfo spid="_x0000_s5281"/>
    <customShpInfo spid="_x0000_s5282"/>
    <customShpInfo spid="_x0000_s5283"/>
    <customShpInfo spid="_x0000_s5284"/>
    <customShpInfo spid="_x0000_s5285"/>
    <customShpInfo spid="_x0000_s5286"/>
    <customShpInfo spid="_x0000_s5287"/>
    <customShpInfo spid="_x0000_s5288"/>
    <customShpInfo spid="_x0000_s5289"/>
    <customShpInfo spid="_x0000_s5290"/>
    <customShpInfo spid="_x0000_s5230"/>
    <customShpInfo spid="_x0000_s5292"/>
    <customShpInfo spid="_x0000_s5293"/>
    <customShpInfo spid="_x0000_s5294"/>
    <customShpInfo spid="_x0000_s5295"/>
    <customShpInfo spid="_x0000_s5296"/>
    <customShpInfo spid="_x0000_s5297"/>
    <customShpInfo spid="_x0000_s5298"/>
    <customShpInfo spid="_x0000_s5299"/>
    <customShpInfo spid="_x0000_s5300"/>
    <customShpInfo spid="_x0000_s5301"/>
    <customShpInfo spid="_x0000_s5302"/>
    <customShpInfo spid="_x0000_s5303"/>
    <customShpInfo spid="_x0000_s5291"/>
    <customShpInfo spid="_x0000_s5305"/>
    <customShpInfo spid="_x0000_s5306"/>
    <customShpInfo spid="_x0000_s5307"/>
    <customShpInfo spid="_x0000_s5308"/>
    <customShpInfo spid="_x0000_s5309"/>
    <customShpInfo spid="_x0000_s5310"/>
    <customShpInfo spid="_x0000_s5311"/>
    <customShpInfo spid="_x0000_s5312"/>
    <customShpInfo spid="_x0000_s5313"/>
    <customShpInfo spid="_x0000_s5314"/>
    <customShpInfo spid="_x0000_s5315"/>
    <customShpInfo spid="_x0000_s5316"/>
    <customShpInfo spid="_x0000_s5304"/>
    <customShpInfo spid="_x0000_s5318"/>
    <customShpInfo spid="_x0000_s5319"/>
    <customShpInfo spid="_x0000_s5320"/>
    <customShpInfo spid="_x0000_s5321"/>
    <customShpInfo spid="_x0000_s5322"/>
    <customShpInfo spid="_x0000_s5323"/>
    <customShpInfo spid="_x0000_s5324"/>
    <customShpInfo spid="_x0000_s5325"/>
    <customShpInfo spid="_x0000_s5326"/>
    <customShpInfo spid="_x0000_s5317"/>
    <customShpInfo spid="_x0000_s5328"/>
    <customShpInfo spid="_x0000_s5329"/>
    <customShpInfo spid="_x0000_s5330"/>
    <customShpInfo spid="_x0000_s5327"/>
    <customShpInfo spid="_x0000_s5331"/>
    <customShpInfo spid="_x0000_s5333"/>
    <customShpInfo spid="_x0000_s5334"/>
    <customShpInfo spid="_x0000_s5335"/>
    <customShpInfo spid="_x0000_s5336"/>
    <customShpInfo spid="_x0000_s5337"/>
    <customShpInfo spid="_x0000_s5338"/>
    <customShpInfo spid="_x0000_s5339"/>
    <customShpInfo spid="_x0000_s5340"/>
    <customShpInfo spid="_x0000_s5341"/>
    <customShpInfo spid="_x0000_s5342"/>
    <customShpInfo spid="_x0000_s5343"/>
    <customShpInfo spid="_x0000_s5344"/>
    <customShpInfo spid="_x0000_s5345"/>
    <customShpInfo spid="_x0000_s5346"/>
    <customShpInfo spid="_x0000_s5347"/>
    <customShpInfo spid="_x0000_s5348"/>
    <customShpInfo spid="_x0000_s5349"/>
    <customShpInfo spid="_x0000_s5350"/>
    <customShpInfo spid="_x0000_s5351"/>
    <customShpInfo spid="_x0000_s5352"/>
    <customShpInfo spid="_x0000_s5353"/>
    <customShpInfo spid="_x0000_s5354"/>
    <customShpInfo spid="_x0000_s5355"/>
    <customShpInfo spid="_x0000_s5356"/>
    <customShpInfo spid="_x0000_s5357"/>
    <customShpInfo spid="_x0000_s5358"/>
    <customShpInfo spid="_x0000_s5359"/>
    <customShpInfo spid="_x0000_s5360"/>
    <customShpInfo spid="_x0000_s5361"/>
    <customShpInfo spid="_x0000_s5362"/>
    <customShpInfo spid="_x0000_s5363"/>
    <customShpInfo spid="_x0000_s5364"/>
    <customShpInfo spid="_x0000_s5365"/>
    <customShpInfo spid="_x0000_s5366"/>
    <customShpInfo spid="_x0000_s5367"/>
    <customShpInfo spid="_x0000_s5368"/>
    <customShpInfo spid="_x0000_s5369"/>
    <customShpInfo spid="_x0000_s5370"/>
    <customShpInfo spid="_x0000_s5371"/>
    <customShpInfo spid="_x0000_s5372"/>
    <customShpInfo spid="_x0000_s5332"/>
    <customShpInfo spid="_x0000_s5373"/>
    <customShpInfo spid="_x0000_s5374"/>
    <customShpInfo spid="_x0000_s5375"/>
    <customShpInfo spid="_x0000_s5376"/>
    <customShpInfo spid="_x0000_s5378"/>
    <customShpInfo spid="_x0000_s5377"/>
    <customShpInfo spid="_x0000_s5380"/>
    <customShpInfo spid="_x0000_s5381"/>
    <customShpInfo spid="_x0000_s5379"/>
    <customShpInfo spid="_x0000_s5383"/>
    <customShpInfo spid="_x0000_s5384"/>
    <customShpInfo spid="_x0000_s5382"/>
    <customShpInfo spid="_x0000_s5386"/>
    <customShpInfo spid="_x0000_s5387"/>
    <customShpInfo spid="_x0000_s5388"/>
    <customShpInfo spid="_x0000_s5385"/>
    <customShpInfo spid="_x0000_s5390"/>
    <customShpInfo spid="_x0000_s5391"/>
    <customShpInfo spid="_x0000_s5392"/>
    <customShpInfo spid="_x0000_s5393"/>
    <customShpInfo spid="_x0000_s5389"/>
    <customShpInfo spid="_x0000_s5395"/>
    <customShpInfo spid="_x0000_s5396"/>
    <customShpInfo spid="_x0000_s5394"/>
    <customShpInfo spid="_x0000_s5398"/>
    <customShpInfo spid="_x0000_s5399"/>
    <customShpInfo spid="_x0000_s5397"/>
    <customShpInfo spid="_x0000_s5401"/>
    <customShpInfo spid="_x0000_s5402"/>
    <customShpInfo spid="_x0000_s5400"/>
    <customShpInfo spid="_x0000_s5404"/>
    <customShpInfo spid="_x0000_s5405"/>
    <customShpInfo spid="_x0000_s5403"/>
    <customShpInfo spid="_x0000_s5406"/>
    <customShpInfo spid="_x0000_s5408"/>
    <customShpInfo spid="_x0000_s5409"/>
    <customShpInfo spid="_x0000_s5410"/>
    <customShpInfo spid="_x0000_s5411"/>
    <customShpInfo spid="_x0000_s5412"/>
    <customShpInfo spid="_x0000_s5413"/>
    <customShpInfo spid="_x0000_s5414"/>
    <customShpInfo spid="_x0000_s5415"/>
    <customShpInfo spid="_x0000_s5416"/>
    <customShpInfo spid="_x0000_s5417"/>
    <customShpInfo spid="_x0000_s5418"/>
    <customShpInfo spid="_x0000_s5407"/>
    <customShpInfo spid="_x0000_s5419"/>
    <customShpInfo spid="_x0000_s5420"/>
    <customShpInfo spid="_x0000_s5421"/>
    <customShpInfo spid="_x0000_s5422"/>
    <customShpInfo spid="_x0000_s5423"/>
    <customShpInfo spid="_x0000_s5424"/>
    <customShpInfo spid="_x0000_s5425"/>
    <customShpInfo spid="_x0000_s5426"/>
    <customShpInfo spid="_x0000_s5427"/>
    <customShpInfo spid="_x0000_s5428"/>
    <customShpInfo spid="_x0000_s5430"/>
    <customShpInfo spid="_x0000_s5431"/>
    <customShpInfo spid="_x0000_s5432"/>
    <customShpInfo spid="_x0000_s5429"/>
    <customShpInfo spid="_x0000_s5434"/>
    <customShpInfo spid="_x0000_s5435"/>
    <customShpInfo spid="_x0000_s5436"/>
    <customShpInfo spid="_x0000_s5433"/>
    <customShpInfo spid="_x0000_s5437"/>
    <customShpInfo spid="_x0000_s5438"/>
    <customShpInfo spid="_x0000_s5440"/>
    <customShpInfo spid="_x0000_s5439"/>
    <customShpInfo spid="_x0000_s5442"/>
    <customShpInfo spid="_x0000_s5441"/>
    <customShpInfo spid="_x0000_s5444"/>
    <customShpInfo spid="_x0000_s5445"/>
    <customShpInfo spid="_x0000_s5446"/>
    <customShpInfo spid="_x0000_s5447"/>
    <customShpInfo spid="_x0000_s5448"/>
    <customShpInfo spid="_x0000_s5449"/>
    <customShpInfo spid="_x0000_s5450"/>
    <customShpInfo spid="_x0000_s5451"/>
    <customShpInfo spid="_x0000_s5443"/>
    <customShpInfo spid="_x0000_s5453"/>
    <customShpInfo spid="_x0000_s5454"/>
    <customShpInfo spid="_x0000_s5452"/>
    <customShpInfo spid="_x0000_s5456"/>
    <customShpInfo spid="_x0000_s5457"/>
    <customShpInfo spid="_x0000_s5455"/>
    <customShpInfo spid="_x0000_s5458"/>
    <customShpInfo spid="_x0000_s5459"/>
    <customShpInfo spid="_x0000_s5461"/>
    <customShpInfo spid="_x0000_s5462"/>
    <customShpInfo spid="_x0000_s5460"/>
    <customShpInfo spid="_x0000_s5463"/>
    <customShpInfo spid="_x0000_s5464"/>
    <customShpInfo spid="_x0000_s5465"/>
    <customShpInfo spid="_x0000_s5467"/>
    <customShpInfo spid="_x0000_s5468"/>
    <customShpInfo spid="_x0000_s5466"/>
    <customShpInfo spid="_x0000_s5470"/>
    <customShpInfo spid="_x0000_s5471"/>
    <customShpInfo spid="_x0000_s5472"/>
    <customShpInfo spid="_x0000_s5473"/>
    <customShpInfo spid="_x0000_s5474"/>
    <customShpInfo spid="_x0000_s5475"/>
    <customShpInfo spid="_x0000_s5476"/>
    <customShpInfo spid="_x0000_s5477"/>
    <customShpInfo spid="_x0000_s5478"/>
    <customShpInfo spid="_x0000_s5479"/>
    <customShpInfo spid="_x0000_s5480"/>
    <customShpInfo spid="_x0000_s5481"/>
    <customShpInfo spid="_x0000_s5482"/>
    <customShpInfo spid="_x0000_s5469"/>
    <customShpInfo spid="_x0000_s5484"/>
    <customShpInfo spid="_x0000_s5485"/>
    <customShpInfo spid="_x0000_s5486"/>
    <customShpInfo spid="_x0000_s5487"/>
    <customShpInfo spid="_x0000_s5488"/>
    <customShpInfo spid="_x0000_s5489"/>
    <customShpInfo spid="_x0000_s5490"/>
    <customShpInfo spid="_x0000_s5491"/>
    <customShpInfo spid="_x0000_s5492"/>
    <customShpInfo spid="_x0000_s5493"/>
    <customShpInfo spid="_x0000_s5494"/>
    <customShpInfo spid="_x0000_s5483"/>
    <customShpInfo spid="_x0000_s5496"/>
    <customShpInfo spid="_x0000_s5497"/>
    <customShpInfo spid="_x0000_s5498"/>
    <customShpInfo spid="_x0000_s5499"/>
    <customShpInfo spid="_x0000_s5500"/>
    <customShpInfo spid="_x0000_s5501"/>
    <customShpInfo spid="_x0000_s5502"/>
    <customShpInfo spid="_x0000_s5503"/>
    <customShpInfo spid="_x0000_s5504"/>
    <customShpInfo spid="_x0000_s5505"/>
    <customShpInfo spid="_x0000_s5495"/>
    <customShpInfo spid="_x0000_s5507"/>
    <customShpInfo spid="_x0000_s5508"/>
    <customShpInfo spid="_x0000_s5509"/>
    <customShpInfo spid="_x0000_s5510"/>
    <customShpInfo spid="_x0000_s5511"/>
    <customShpInfo spid="_x0000_s5512"/>
    <customShpInfo spid="_x0000_s5513"/>
    <customShpInfo spid="_x0000_s5514"/>
    <customShpInfo spid="_x0000_s5515"/>
    <customShpInfo spid="_x0000_s5506"/>
    <customShpInfo spid="_x0000_s5517"/>
    <customShpInfo spid="_x0000_s5518"/>
    <customShpInfo spid="_x0000_s5519"/>
    <customShpInfo spid="_x0000_s5520"/>
    <customShpInfo spid="_x0000_s5521"/>
    <customShpInfo spid="_x0000_s5522"/>
    <customShpInfo spid="_x0000_s5523"/>
    <customShpInfo spid="_x0000_s5524"/>
    <customShpInfo spid="_x0000_s5525"/>
    <customShpInfo spid="_x0000_s5526"/>
    <customShpInfo spid="_x0000_s5527"/>
    <customShpInfo spid="_x0000_s5528"/>
    <customShpInfo spid="_x0000_s5529"/>
    <customShpInfo spid="_x0000_s5516"/>
    <customShpInfo spid="_x0000_s5531"/>
    <customShpInfo spid="_x0000_s5532"/>
    <customShpInfo spid="_x0000_s5533"/>
    <customShpInfo spid="_x0000_s5534"/>
    <customShpInfo spid="_x0000_s5535"/>
    <customShpInfo spid="_x0000_s5536"/>
    <customShpInfo spid="_x0000_s5537"/>
    <customShpInfo spid="_x0000_s5538"/>
    <customShpInfo spid="_x0000_s5539"/>
    <customShpInfo spid="_x0000_s5540"/>
    <customShpInfo spid="_x0000_s5541"/>
    <customShpInfo spid="_x0000_s5542"/>
    <customShpInfo spid="_x0000_s5530"/>
    <customShpInfo spid="_x0000_s5544"/>
    <customShpInfo spid="_x0000_s5545"/>
    <customShpInfo spid="_x0000_s5546"/>
    <customShpInfo spid="_x0000_s5547"/>
    <customShpInfo spid="_x0000_s5548"/>
    <customShpInfo spid="_x0000_s5549"/>
    <customShpInfo spid="_x0000_s5550"/>
    <customShpInfo spid="_x0000_s5551"/>
    <customShpInfo spid="_x0000_s5552"/>
    <customShpInfo spid="_x0000_s5543"/>
    <customShpInfo spid="_x0000_s5554"/>
    <customShpInfo spid="_x0000_s5555"/>
    <customShpInfo spid="_x0000_s5556"/>
    <customShpInfo spid="_x0000_s5557"/>
    <customShpInfo spid="_x0000_s5558"/>
    <customShpInfo spid="_x0000_s5559"/>
    <customShpInfo spid="_x0000_s5560"/>
    <customShpInfo spid="_x0000_s5561"/>
    <customShpInfo spid="_x0000_s5562"/>
    <customShpInfo spid="_x0000_s5553"/>
    <customShpInfo spid="_x0000_s5564"/>
    <customShpInfo spid="_x0000_s5565"/>
    <customShpInfo spid="_x0000_s5566"/>
    <customShpInfo spid="_x0000_s5567"/>
    <customShpInfo spid="_x0000_s5568"/>
    <customShpInfo spid="_x0000_s5569"/>
    <customShpInfo spid="_x0000_s5570"/>
    <customShpInfo spid="_x0000_s5571"/>
    <customShpInfo spid="_x0000_s5563"/>
    <customShpInfo spid="_x0000_s5573"/>
    <customShpInfo spid="_x0000_s5574"/>
    <customShpInfo spid="_x0000_s5575"/>
    <customShpInfo spid="_x0000_s5576"/>
    <customShpInfo spid="_x0000_s5577"/>
    <customShpInfo spid="_x0000_s5578"/>
    <customShpInfo spid="_x0000_s5579"/>
    <customShpInfo spid="_x0000_s5580"/>
    <customShpInfo spid="_x0000_s5572"/>
    <customShpInfo spid="_x0000_s5582"/>
    <customShpInfo spid="_x0000_s5583"/>
    <customShpInfo spid="_x0000_s5584"/>
    <customShpInfo spid="_x0000_s5585"/>
    <customShpInfo spid="_x0000_s5586"/>
    <customShpInfo spid="_x0000_s5587"/>
    <customShpInfo spid="_x0000_s5588"/>
    <customShpInfo spid="_x0000_s5589"/>
    <customShpInfo spid="_x0000_s5590"/>
    <customShpInfo spid="_x0000_s5591"/>
    <customShpInfo spid="_x0000_s5592"/>
    <customShpInfo spid="_x0000_s5581"/>
    <customShpInfo spid="_x0000_s5594"/>
    <customShpInfo spid="_x0000_s5595"/>
    <customShpInfo spid="_x0000_s5593"/>
    <customShpInfo spid="_x0000_s5597"/>
    <customShpInfo spid="_x0000_s5598"/>
    <customShpInfo spid="_x0000_s5596"/>
    <customShpInfo spid="_x0000_s5599"/>
    <customShpInfo spid="_x0000_s5600"/>
    <customShpInfo spid="_x0000_s5601"/>
    <customShpInfo spid="_x0000_s5602"/>
    <customShpInfo spid="_x0000_s5603"/>
    <customShpInfo spid="_x0000_s5604"/>
    <customShpInfo spid="_x0000_s5605"/>
    <customShpInfo spid="_x0000_s5606"/>
    <customShpInfo spid="_x0000_s5607"/>
    <customShpInfo spid="_x0000_s5608"/>
    <customShpInfo spid="_x0000_s5609"/>
    <customShpInfo spid="_x0000_s5610"/>
    <customShpInfo spid="_x0000_s5611"/>
    <customShpInfo spid="_x0000_s5612"/>
    <customShpInfo spid="_x0000_s5613"/>
    <customShpInfo spid="_x0000_s5614"/>
    <customShpInfo spid="_x0000_s5615"/>
    <customShpInfo spid="_x0000_s5616"/>
    <customShpInfo spid="_x0000_s5617"/>
    <customShpInfo spid="_x0000_s5618"/>
    <customShpInfo spid="_x0000_s5619"/>
    <customShpInfo spid="_x0000_s5620"/>
    <customShpInfo spid="_x0000_s5621"/>
    <customShpInfo spid="_x0000_s5622"/>
    <customShpInfo spid="_x0000_s5623"/>
    <customShpInfo spid="_x0000_s5625"/>
    <customShpInfo spid="_x0000_s5626"/>
    <customShpInfo spid="_x0000_s5627"/>
    <customShpInfo spid="_x0000_s5628"/>
    <customShpInfo spid="_x0000_s5629"/>
    <customShpInfo spid="_x0000_s5630"/>
    <customShpInfo spid="_x0000_s5631"/>
    <customShpInfo spid="_x0000_s5624"/>
    <customShpInfo spid="_x0000_s5633"/>
    <customShpInfo spid="_x0000_s5634"/>
    <customShpInfo spid="_x0000_s5632"/>
    <customShpInfo spid="_x0000_s5636"/>
    <customShpInfo spid="_x0000_s5637"/>
    <customShpInfo spid="_x0000_s5638"/>
    <customShpInfo spid="_x0000_s5639"/>
    <customShpInfo spid="_x0000_s5635"/>
    <customShpInfo spid="_x0000_s5641"/>
    <customShpInfo spid="_x0000_s5642"/>
    <customShpInfo spid="_x0000_s5643"/>
    <customShpInfo spid="_x0000_s5644"/>
    <customShpInfo spid="_x0000_s5645"/>
    <customShpInfo spid="_x0000_s5640"/>
    <customShpInfo spid="_x0000_s5646"/>
    <customShpInfo spid="_x0000_s5648"/>
    <customShpInfo spid="_x0000_s5649"/>
    <customShpInfo spid="_x0000_s5650"/>
    <customShpInfo spid="_x0000_s5651"/>
    <customShpInfo spid="_x0000_s5652"/>
    <customShpInfo spid="_x0000_s5653"/>
    <customShpInfo spid="_x0000_s5654"/>
    <customShpInfo spid="_x0000_s5647"/>
    <customShpInfo spid="_x0000_s5656"/>
    <customShpInfo spid="_x0000_s5657"/>
    <customShpInfo spid="_x0000_s5658"/>
    <customShpInfo spid="_x0000_s5655"/>
    <customShpInfo spid="_x0000_s5659"/>
    <customShpInfo spid="_x0000_s5661"/>
    <customShpInfo spid="_x0000_s5662"/>
    <customShpInfo spid="_x0000_s5660"/>
    <customShpInfo spid="_x0000_s5663"/>
    <customShpInfo spid="_x0000_s5665"/>
    <customShpInfo spid="_x0000_s5666"/>
    <customShpInfo spid="_x0000_s5667"/>
    <customShpInfo spid="_x0000_s5668"/>
    <customShpInfo spid="_x0000_s5669"/>
    <customShpInfo spid="_x0000_s5670"/>
    <customShpInfo spid="_x0000_s5671"/>
    <customShpInfo spid="_x0000_s5672"/>
    <customShpInfo spid="_x0000_s5673"/>
    <customShpInfo spid="_x0000_s5674"/>
    <customShpInfo spid="_x0000_s5675"/>
    <customShpInfo spid="_x0000_s5676"/>
    <customShpInfo spid="_x0000_s5677"/>
    <customShpInfo spid="_x0000_s5678"/>
    <customShpInfo spid="_x0000_s5664"/>
    <customShpInfo spid="_x0000_s5680"/>
    <customShpInfo spid="_x0000_s5679"/>
    <customShpInfo spid="_x0000_s5682"/>
    <customShpInfo spid="_x0000_s5683"/>
    <customShpInfo spid="_x0000_s5684"/>
    <customShpInfo spid="_x0000_s5685"/>
    <customShpInfo spid="_x0000_s5681"/>
    <customShpInfo spid="_x0000_s5687"/>
    <customShpInfo spid="_x0000_s5688"/>
    <customShpInfo spid="_x0000_s5689"/>
    <customShpInfo spid="_x0000_s5690"/>
    <customShpInfo spid="_x0000_s5686"/>
    <customShpInfo spid="_x0000_s5692"/>
    <customShpInfo spid="_x0000_s5693"/>
    <customShpInfo spid="_x0000_s5694"/>
    <customShpInfo spid="_x0000_s5695"/>
    <customShpInfo spid="_x0000_s5696"/>
    <customShpInfo spid="_x0000_s5697"/>
    <customShpInfo spid="_x0000_s5698"/>
    <customShpInfo spid="_x0000_s5699"/>
    <customShpInfo spid="_x0000_s5700"/>
    <customShpInfo spid="_x0000_s5691"/>
    <customShpInfo spid="_x0000_s5702"/>
    <customShpInfo spid="_x0000_s5703"/>
    <customShpInfo spid="_x0000_s5704"/>
    <customShpInfo spid="_x0000_s5705"/>
    <customShpInfo spid="_x0000_s5706"/>
    <customShpInfo spid="_x0000_s5707"/>
    <customShpInfo spid="_x0000_s5708"/>
    <customShpInfo spid="_x0000_s5709"/>
    <customShpInfo spid="_x0000_s5710"/>
    <customShpInfo spid="_x0000_s5711"/>
    <customShpInfo spid="_x0000_s5712"/>
    <customShpInfo spid="_x0000_s5713"/>
    <customShpInfo spid="_x0000_s5714"/>
    <customShpInfo spid="_x0000_s5715"/>
    <customShpInfo spid="_x0000_s5716"/>
    <customShpInfo spid="_x0000_s5717"/>
    <customShpInfo spid="_x0000_s5718"/>
    <customShpInfo spid="_x0000_s5719"/>
    <customShpInfo spid="_x0000_s5720"/>
    <customShpInfo spid="_x0000_s5721"/>
    <customShpInfo spid="_x0000_s5722"/>
    <customShpInfo spid="_x0000_s5723"/>
    <customShpInfo spid="_x0000_s5724"/>
    <customShpInfo spid="_x0000_s5725"/>
    <customShpInfo spid="_x0000_s5726"/>
    <customShpInfo spid="_x0000_s5727"/>
    <customShpInfo spid="_x0000_s5728"/>
    <customShpInfo spid="_x0000_s5729"/>
    <customShpInfo spid="_x0000_s5701"/>
    <customShpInfo spid="_x0000_s5731"/>
    <customShpInfo spid="_x0000_s5732"/>
    <customShpInfo spid="_x0000_s5730"/>
    <customShpInfo spid="_x0000_s5733"/>
    <customShpInfo spid="_x0000_s5735"/>
    <customShpInfo spid="_x0000_s5736"/>
    <customShpInfo spid="_x0000_s5737"/>
    <customShpInfo spid="_x0000_s5738"/>
    <customShpInfo spid="_x0000_s5739"/>
    <customShpInfo spid="_x0000_s5740"/>
    <customShpInfo spid="_x0000_s5741"/>
    <customShpInfo spid="_x0000_s5742"/>
    <customShpInfo spid="_x0000_s5743"/>
    <customShpInfo spid="_x0000_s5744"/>
    <customShpInfo spid="_x0000_s5745"/>
    <customShpInfo spid="_x0000_s5746"/>
    <customShpInfo spid="_x0000_s5747"/>
    <customShpInfo spid="_x0000_s5734"/>
    <customShpInfo spid="_x0000_s5749"/>
    <customShpInfo spid="_x0000_s5750"/>
    <customShpInfo spid="_x0000_s5751"/>
    <customShpInfo spid="_x0000_s5752"/>
    <customShpInfo spid="_x0000_s5748"/>
    <customShpInfo spid="_x0000_s5754"/>
    <customShpInfo spid="_x0000_s5755"/>
    <customShpInfo spid="_x0000_s5756"/>
    <customShpInfo spid="_x0000_s5757"/>
    <customShpInfo spid="_x0000_s5753"/>
    <customShpInfo spid="_x0000_s5759"/>
    <customShpInfo spid="_x0000_s5760"/>
    <customShpInfo spid="_x0000_s5758"/>
    <customShpInfo spid="_x0000_s5762"/>
    <customShpInfo spid="_x0000_s5761"/>
    <customShpInfo spid="_x0000_s5764"/>
    <customShpInfo spid="_x0000_s5765"/>
    <customShpInfo spid="_x0000_s5763"/>
    <customShpInfo spid="_x0000_s5767"/>
    <customShpInfo spid="_x0000_s5766"/>
    <customShpInfo spid="_x0000_s5769"/>
    <customShpInfo spid="_x0000_s5768"/>
    <customShpInfo spid="_x0000_s5771"/>
    <customShpInfo spid="_x0000_s5770"/>
    <customShpInfo spid="_x0000_s5773"/>
    <customShpInfo spid="_x0000_s5772"/>
    <customShpInfo spid="_x0000_s5774"/>
    <customShpInfo spid="_x0000_s5775"/>
    <customShpInfo spid="_x0000_s5776"/>
    <customShpInfo spid="_x0000_s5777"/>
    <customShpInfo spid="_x0000_s5778"/>
    <customShpInfo spid="_x0000_s5779"/>
    <customShpInfo spid="_x0000_s5780"/>
    <customShpInfo spid="_x0000_s5781"/>
    <customShpInfo spid="_x0000_s5783"/>
    <customShpInfo spid="_x0000_s5784"/>
    <customShpInfo spid="_x0000_s5785"/>
    <customShpInfo spid="_x0000_s5786"/>
    <customShpInfo spid="_x0000_s5787"/>
    <customShpInfo spid="_x0000_s5788"/>
    <customShpInfo spid="_x0000_s5789"/>
    <customShpInfo spid="_x0000_s5790"/>
    <customShpInfo spid="_x0000_s5791"/>
    <customShpInfo spid="_x0000_s5792"/>
    <customShpInfo spid="_x0000_s5793"/>
    <customShpInfo spid="_x0000_s5794"/>
    <customShpInfo spid="_x0000_s5782"/>
    <customShpInfo spid="_x0000_s5796"/>
    <customShpInfo spid="_x0000_s5797"/>
    <customShpInfo spid="_x0000_s5798"/>
    <customShpInfo spid="_x0000_s5795"/>
    <customShpInfo spid="_x0000_s5800"/>
    <customShpInfo spid="_x0000_s5801"/>
    <customShpInfo spid="_x0000_s5802"/>
    <customShpInfo spid="_x0000_s5799"/>
    <customShpInfo spid="_x0000_s5803"/>
    <customShpInfo spid="_x0000_s5805"/>
    <customShpInfo spid="_x0000_s5804"/>
    <customShpInfo spid="_x0000_s5807"/>
    <customShpInfo spid="_x0000_s5806"/>
    <customShpInfo spid="_x0000_s5809"/>
    <customShpInfo spid="_x0000_s5810"/>
    <customShpInfo spid="_x0000_s5811"/>
    <customShpInfo spid="_x0000_s5812"/>
    <customShpInfo spid="_x0000_s5813"/>
    <customShpInfo spid="_x0000_s5814"/>
    <customShpInfo spid="_x0000_s5815"/>
    <customShpInfo spid="_x0000_s5816"/>
    <customShpInfo spid="_x0000_s5817"/>
    <customShpInfo spid="_x0000_s5808"/>
    <customShpInfo spid="_x0000_s5819"/>
    <customShpInfo spid="_x0000_s5820"/>
    <customShpInfo spid="_x0000_s5821"/>
    <customShpInfo spid="_x0000_s5818"/>
    <customShpInfo spid="_x0000_s5823"/>
    <customShpInfo spid="_x0000_s5824"/>
    <customShpInfo spid="_x0000_s5825"/>
    <customShpInfo spid="_x0000_s5822"/>
    <customShpInfo spid="_x0000_s5827"/>
    <customShpInfo spid="_x0000_s5828"/>
    <customShpInfo spid="_x0000_s5829"/>
    <customShpInfo spid="_x0000_s5830"/>
    <customShpInfo spid="_x0000_s5831"/>
    <customShpInfo spid="_x0000_s5832"/>
    <customShpInfo spid="_x0000_s5833"/>
    <customShpInfo spid="_x0000_s5834"/>
    <customShpInfo spid="_x0000_s5835"/>
    <customShpInfo spid="_x0000_s5836"/>
    <customShpInfo spid="_x0000_s5837"/>
    <customShpInfo spid="_x0000_s5838"/>
    <customShpInfo spid="_x0000_s5839"/>
    <customShpInfo spid="_x0000_s5840"/>
    <customShpInfo spid="_x0000_s5826"/>
    <customShpInfo spid="_x0000_s5842"/>
    <customShpInfo spid="_x0000_s5843"/>
    <customShpInfo spid="_x0000_s5841"/>
    <customShpInfo spid="_x0000_s5845"/>
    <customShpInfo spid="_x0000_s5846"/>
    <customShpInfo spid="_x0000_s5844"/>
    <customShpInfo spid="_x0000_s5848"/>
    <customShpInfo spid="_x0000_s5849"/>
    <customShpInfo spid="_x0000_s5847"/>
    <customShpInfo spid="_x0000_s5850"/>
    <customShpInfo spid="_x0000_s5851"/>
    <customShpInfo spid="_x0000_s5852"/>
    <customShpInfo spid="_x0000_s5853"/>
    <customShpInfo spid="_x0000_s5854"/>
    <customShpInfo spid="_x0000_s5855"/>
    <customShpInfo spid="_x0000_s5856"/>
    <customShpInfo spid="_x0000_s5857"/>
    <customShpInfo spid="_x0000_s5858"/>
    <customShpInfo spid="_x0000_s5860"/>
    <customShpInfo spid="_x0000_s5861"/>
    <customShpInfo spid="_x0000_s5862"/>
    <customShpInfo spid="_x0000_s5863"/>
    <customShpInfo spid="_x0000_s5864"/>
    <customShpInfo spid="_x0000_s5865"/>
    <customShpInfo spid="_x0000_s5866"/>
    <customShpInfo spid="_x0000_s5867"/>
    <customShpInfo spid="_x0000_s5868"/>
    <customShpInfo spid="_x0000_s5859"/>
    <customShpInfo spid="_x0000_s5870"/>
    <customShpInfo spid="_x0000_s5871"/>
    <customShpInfo spid="_x0000_s5869"/>
    <customShpInfo spid="_x0000_s5873"/>
    <customShpInfo spid="_x0000_s5874"/>
    <customShpInfo spid="_x0000_s5872"/>
    <customShpInfo spid="_x0000_s5876"/>
    <customShpInfo spid="_x0000_s5877"/>
    <customShpInfo spid="_x0000_s5875"/>
    <customShpInfo spid="_x0000_s5879"/>
    <customShpInfo spid="_x0000_s5880"/>
    <customShpInfo spid="_x0000_s5878"/>
    <customShpInfo spid="_x0000_s5881"/>
    <customShpInfo spid="_x0000_s5882"/>
    <customShpInfo spid="_x0000_s5883"/>
    <customShpInfo spid="_x0000_s5884"/>
    <customShpInfo spid="_x0000_s5885"/>
    <customShpInfo spid="_x0000_s5886"/>
    <customShpInfo spid="_x0000_s5887"/>
    <customShpInfo spid="_x0000_s5888"/>
    <customShpInfo spid="_x0000_s5889"/>
    <customShpInfo spid="_x0000_s5890"/>
    <customShpInfo spid="_x0000_s5891"/>
    <customShpInfo spid="_x0000_s5892"/>
    <customShpInfo spid="_x0000_s5893"/>
    <customShpInfo spid="_x0000_s589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WELCOME</cp:lastModifiedBy>
  <cp:revision>7</cp:revision>
  <dcterms:created xsi:type="dcterms:W3CDTF">2023-02-14T07:54:00Z</dcterms:created>
  <dcterms:modified xsi:type="dcterms:W3CDTF">2025-10-23T12:20:00Z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2023-02-14T00:00:00Z</vt:filetime>
  </property>
  <property fmtid="{D5CDD505-2E9C-101B-9397-08002B2CF9AE}" pid="5" name="KSOProductBuildVer">
    <vt:lpwstr>1033-11.2.0.10463</vt:lpwstr>
  </property>
  <property fmtid="{D5CDD505-2E9C-101B-9397-08002B2CF9AE}" pid="6" name="ICV">
    <vt:lpwstr>109E88869AE94B13A32A443521A477C5</vt:lpwstr>
  </property>
</Properties>
</file>