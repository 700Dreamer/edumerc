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477" w:rsidRDefault="00B74477" w:rsidP="00B576E8">
      <w:pPr>
        <w:tabs>
          <w:tab w:val="left" w:pos="4740"/>
        </w:tabs>
        <w:rPr>
          <w:sz w:val="28"/>
        </w:rPr>
      </w:pPr>
    </w:p>
    <w:p w:rsidR="00B62290" w:rsidRDefault="00B74477" w:rsidP="00724138">
      <w:pPr>
        <w:tabs>
          <w:tab w:val="left" w:pos="2205"/>
        </w:tabs>
        <w:jc w:val="center"/>
        <w:rPr>
          <w:rFonts w:ascii="Times New Roman"/>
          <w:sz w:val="24"/>
        </w:rPr>
        <w:sectPr w:rsidR="00B62290" w:rsidSect="00B74477">
          <w:footerReference w:type="default" r:id="rId8"/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 w:rsidRPr="00B74477">
        <w:rPr>
          <w:rFonts w:ascii="Bookman Old Style" w:hAnsi="Bookman Old Style"/>
          <w:b/>
          <w:sz w:val="56"/>
          <w:szCs w:val="56"/>
        </w:rPr>
        <w:t xml:space="preserve">MIDDLE CLASS </w:t>
      </w:r>
      <w:r w:rsidR="009207A6">
        <w:rPr>
          <w:rFonts w:ascii="Bookman Old Style" w:hAnsi="Bookman Old Style"/>
          <w:b/>
          <w:sz w:val="56"/>
          <w:szCs w:val="56"/>
        </w:rPr>
        <w:t>SOCIAL DEVELOPMENT TERM I 2026</w:t>
      </w:r>
      <w:bookmarkStart w:id="0" w:name="_GoBack"/>
      <w:bookmarkEnd w:id="0"/>
      <w:r w:rsidRPr="00B74477">
        <w:rPr>
          <w:rFonts w:ascii="Bookman Old Style" w:hAnsi="Bookman Old Style"/>
          <w:b/>
          <w:sz w:val="56"/>
          <w:szCs w:val="56"/>
        </w:rPr>
        <w:t xml:space="preserve"> </w:t>
      </w: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 w:line="254" w:lineRule="auto"/>
              <w:ind w:left="90" w:right="83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LESSON</w:t>
            </w:r>
            <w:r>
              <w:rPr>
                <w:rFonts w:ascii="Georgia"/>
                <w:b/>
                <w:spacing w:val="42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NOTES</w:t>
            </w:r>
            <w:r>
              <w:rPr>
                <w:rFonts w:ascii="Georgia"/>
                <w:b/>
                <w:spacing w:val="4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FOR</w:t>
            </w:r>
            <w:r>
              <w:rPr>
                <w:rFonts w:ascii="Georgia"/>
                <w:b/>
                <w:spacing w:val="40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LEARNING</w:t>
            </w:r>
            <w:r>
              <w:rPr>
                <w:rFonts w:ascii="Georgia"/>
                <w:b/>
                <w:spacing w:val="3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AREA</w:t>
            </w:r>
            <w:r>
              <w:rPr>
                <w:rFonts w:ascii="Georgia"/>
                <w:b/>
                <w:spacing w:val="42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2</w:t>
            </w:r>
            <w:r>
              <w:rPr>
                <w:rFonts w:ascii="Georgia"/>
                <w:b/>
                <w:spacing w:val="4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(LANGUAGE</w:t>
            </w:r>
            <w:r>
              <w:rPr>
                <w:rFonts w:ascii="Georgia"/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DEVELOPMENT</w:t>
            </w:r>
            <w:r>
              <w:rPr>
                <w:rFonts w:ascii="Georgia"/>
                <w:b/>
                <w:spacing w:val="13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1)</w:t>
            </w:r>
            <w:r>
              <w:rPr>
                <w:rFonts w:ascii="Georgia"/>
                <w:b/>
                <w:spacing w:val="1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FOR</w:t>
            </w:r>
            <w:r>
              <w:rPr>
                <w:rFonts w:ascii="Georgia"/>
                <w:b/>
                <w:spacing w:val="1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MIDDLE</w:t>
            </w:r>
            <w:r>
              <w:rPr>
                <w:rFonts w:ascii="Georgia"/>
                <w:b/>
                <w:spacing w:val="1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CLASS</w:t>
            </w:r>
          </w:p>
          <w:p w:rsidR="00B62290" w:rsidRDefault="001B259C">
            <w:pPr>
              <w:pStyle w:val="TableParagraph"/>
              <w:ind w:left="456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TERM</w:t>
            </w:r>
            <w:r>
              <w:rPr>
                <w:rFonts w:ascii="Georgia"/>
                <w:b/>
                <w:spacing w:val="24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I.</w:t>
            </w:r>
          </w:p>
          <w:p w:rsidR="00B62290" w:rsidRDefault="001B259C">
            <w:pPr>
              <w:pStyle w:val="TableParagraph"/>
              <w:spacing w:before="18"/>
              <w:ind w:left="108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</w:p>
          <w:p w:rsidR="00B62290" w:rsidRDefault="001B259C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(Observing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types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objects)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  <w:tab w:val="left" w:pos="2268"/>
              </w:tabs>
              <w:ind w:right="6672" w:firstLine="0"/>
              <w:rPr>
                <w:sz w:val="28"/>
              </w:rPr>
            </w:pPr>
            <w:r>
              <w:rPr>
                <w:sz w:val="28"/>
              </w:rPr>
              <w:t>Seeds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e.g</w:t>
            </w:r>
            <w:r>
              <w:rPr>
                <w:sz w:val="28"/>
              </w:rPr>
              <w:tab/>
            </w:r>
            <w:r>
              <w:rPr>
                <w:spacing w:val="-3"/>
                <w:sz w:val="28"/>
              </w:rPr>
              <w:t>-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Maize</w:t>
            </w:r>
          </w:p>
          <w:p w:rsidR="00B62290" w:rsidRDefault="001B259C">
            <w:pPr>
              <w:pStyle w:val="TableParagraph"/>
              <w:ind w:left="108" w:right="7136"/>
              <w:rPr>
                <w:sz w:val="28"/>
              </w:rPr>
            </w:pPr>
            <w:r>
              <w:rPr>
                <w:sz w:val="28"/>
              </w:rPr>
              <w:t>Cow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peas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Beans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etc.</w:t>
            </w: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258"/>
              </w:tabs>
              <w:ind w:right="7517" w:firstLine="0"/>
              <w:rPr>
                <w:sz w:val="28"/>
              </w:rPr>
            </w:pPr>
            <w:r>
              <w:rPr>
                <w:sz w:val="28"/>
              </w:rPr>
              <w:t>Shapes e.g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Circle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Triangles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Square,etc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83"/>
                <w:tab w:val="left" w:pos="884"/>
              </w:tabs>
              <w:spacing w:before="1"/>
              <w:ind w:right="4765" w:firstLine="0"/>
              <w:rPr>
                <w:sz w:val="28"/>
              </w:rPr>
            </w:pPr>
            <w:r>
              <w:rPr>
                <w:sz w:val="28"/>
              </w:rPr>
              <w:t>Teacher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game (e.g) greeting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Good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morning, 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 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rat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Rhyme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ind w:right="5311" w:firstLine="0"/>
              <w:rPr>
                <w:sz w:val="28"/>
              </w:rPr>
            </w:pPr>
            <w:r>
              <w:rPr>
                <w:sz w:val="28"/>
              </w:rPr>
              <w:t>Twinkle twinkle little star</w:t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sz w:val="28"/>
              </w:rPr>
              <w:t>Activities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83"/>
                <w:tab w:val="left" w:pos="884"/>
              </w:tabs>
              <w:spacing w:line="341" w:lineRule="exact"/>
              <w:ind w:left="883" w:hanging="776"/>
              <w:rPr>
                <w:sz w:val="28"/>
              </w:rPr>
            </w:pPr>
            <w:r>
              <w:rPr>
                <w:sz w:val="28"/>
              </w:rPr>
              <w:t>Sorting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Greeting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2"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Jumping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Reciting</w:t>
            </w:r>
          </w:p>
          <w:p w:rsidR="00B62290" w:rsidRDefault="001B259C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1"/>
              <w:ind w:left="828" w:hanging="721"/>
              <w:rPr>
                <w:sz w:val="28"/>
              </w:rPr>
            </w:pPr>
            <w:r>
              <w:rPr>
                <w:sz w:val="28"/>
              </w:rPr>
              <w:t>Dancing</w:t>
            </w:r>
          </w:p>
        </w:tc>
      </w:tr>
    </w:tbl>
    <w:p w:rsidR="00B62290" w:rsidRDefault="00B62290">
      <w:pPr>
        <w:rPr>
          <w:sz w:val="28"/>
        </w:rPr>
        <w:sectPr w:rsidR="00B62290" w:rsidSect="00B74477">
          <w:pgSz w:w="12240" w:h="15840"/>
          <w:pgMar w:top="1440" w:right="0" w:bottom="128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708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B62290">
            <w:pPr>
              <w:pStyle w:val="TableParagraph"/>
              <w:spacing w:before="1"/>
              <w:rPr>
                <w:b/>
                <w:sz w:val="28"/>
              </w:rPr>
            </w:pP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II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Lesson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</w:p>
          <w:p w:rsidR="00B62290" w:rsidRDefault="001B259C">
            <w:pPr>
              <w:pStyle w:val="TableParagraph"/>
              <w:tabs>
                <w:tab w:val="left" w:pos="154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TOPIC:</w:t>
            </w:r>
            <w:r>
              <w:rPr>
                <w:b/>
                <w:sz w:val="28"/>
              </w:rPr>
              <w:tab/>
            </w:r>
            <w:r>
              <w:rPr>
                <w:sz w:val="28"/>
              </w:rPr>
              <w:t>Things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around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classroom.</w:t>
            </w:r>
          </w:p>
          <w:p w:rsidR="00B62290" w:rsidRDefault="001B259C">
            <w:pPr>
              <w:pStyle w:val="TableParagraph"/>
              <w:spacing w:before="2"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Activity: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Matching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</w:p>
        </w:tc>
      </w:tr>
      <w:tr w:rsidR="00B62290">
        <w:trPr>
          <w:trHeight w:val="4445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class</w:t>
            </w:r>
          </w:p>
          <w:p w:rsidR="00B62290" w:rsidRDefault="001B259C">
            <w:pPr>
              <w:pStyle w:val="TableParagraph"/>
              <w:ind w:left="77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45135" cy="248285"/>
                  <wp:effectExtent l="0" t="0" r="0" b="0"/>
                  <wp:docPr id="331" name="image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247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96" cy="24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11" w:after="1"/>
              <w:rPr>
                <w:b/>
                <w:sz w:val="25"/>
              </w:rPr>
            </w:pPr>
          </w:p>
          <w:p w:rsidR="00B62290" w:rsidRDefault="001B259C">
            <w:pPr>
              <w:pStyle w:val="TableParagraph"/>
              <w:tabs>
                <w:tab w:val="left" w:pos="7927"/>
              </w:tabs>
              <w:ind w:left="166"/>
              <w:rPr>
                <w:sz w:val="20"/>
              </w:rPr>
            </w:pP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450215" cy="276225"/>
                  <wp:effectExtent l="0" t="0" r="0" b="0"/>
                  <wp:docPr id="333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image24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276225" cy="566420"/>
                  <wp:effectExtent l="0" t="0" r="0" b="0"/>
                  <wp:docPr id="335" name="image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24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4" cy="5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B62290">
            <w:pPr>
              <w:pStyle w:val="TableParagraph"/>
              <w:rPr>
                <w:b/>
                <w:sz w:val="28"/>
              </w:rPr>
            </w:pPr>
          </w:p>
          <w:p w:rsidR="00B62290" w:rsidRDefault="00B62290">
            <w:pPr>
              <w:pStyle w:val="TableParagraph"/>
              <w:spacing w:before="10"/>
              <w:rPr>
                <w:b/>
                <w:sz w:val="36"/>
              </w:rPr>
            </w:pPr>
          </w:p>
          <w:p w:rsidR="00B62290" w:rsidRDefault="001B259C">
            <w:pPr>
              <w:pStyle w:val="TableParagraph"/>
              <w:tabs>
                <w:tab w:val="left" w:pos="7722"/>
              </w:tabs>
              <w:spacing w:before="1" w:line="395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noProof/>
                <w:position w:val="-17"/>
                <w:sz w:val="28"/>
              </w:rPr>
              <w:drawing>
                <wp:inline distT="0" distB="0" distL="0" distR="0">
                  <wp:extent cx="342265" cy="244475"/>
                  <wp:effectExtent l="0" t="0" r="0" b="0"/>
                  <wp:docPr id="337" name="image2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25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4" cy="244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spacing w:line="269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B62290">
        <w:trPr>
          <w:trHeight w:val="6494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Lesson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two</w:t>
            </w:r>
          </w:p>
          <w:p w:rsidR="00B62290" w:rsidRDefault="001B259C">
            <w:pPr>
              <w:pStyle w:val="TableParagraph"/>
              <w:ind w:left="108" w:right="3756"/>
              <w:rPr>
                <w:b/>
                <w:i/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Things around the classroom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Match and draw the same pictures.</w:t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 be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 objects</w:t>
            </w: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sz w:val="20"/>
              </w:rPr>
            </w:pPr>
          </w:p>
          <w:p w:rsidR="00B62290" w:rsidRDefault="00B62290">
            <w:pPr>
              <w:pStyle w:val="TableParagraph"/>
              <w:spacing w:before="1"/>
              <w:rPr>
                <w:b/>
                <w:sz w:val="20"/>
              </w:rPr>
            </w:pP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1866" style="position:absolute;margin-left:99.25pt;margin-top:485.15pt;width:249.85pt;height:214.3pt;z-index:-251774464;mso-position-horizontal-relative:page;mso-position-vertical-relative:page" coordorigin="1985,9704" coordsize="4997,4286">
            <v:rect id="_x0000_s1867" style="position:absolute;left:6219;top:9711;width:645;height:344" filled="f"/>
            <v:shape id="_x0000_s1868" style="position:absolute;left:6391;top:10055;width:301;height:430" coordorigin="6391,10055" coordsize="301,430" o:spt="100" adj="0,,0" path="m6391,10055r301,430m6692,10055r-301,430e" filled="f">
              <v:stroke joinstyle="round"/>
              <v:formulas/>
              <v:path arrowok="t" o:connecttype="segments"/>
            </v:shape>
            <v:shape id="_x0000_s1869" style="position:absolute;left:6037;top:11027;width:30;height:297" coordorigin="6037,11027" coordsize="30,297" path="m6037,11027r,293l6067,11324r,-293l6037,11027e" filled="f" strokeweight=".08233mm">
              <v:path arrowok="t"/>
            </v:shape>
            <v:shape id="_x0000_s1870" style="position:absolute;left:6067;top:11019;width:30;height:305" coordorigin="6067,11019" coordsize="30,305" path="m6067,11324r30,-12l6097,11019r-30,16l6067,11324e" filled="f" strokeweight=".08233mm">
              <v:path arrowok="t"/>
            </v:shape>
            <v:shape id="_x0000_s1871" style="position:absolute;left:6911;top:10886;width:27;height:297" coordorigin="6912,10887" coordsize="27,297" path="m6912,10887r,292l6938,11183r,-289l6912,10887e" filled="f" strokeweight=".08233mm">
              <v:path arrowok="t"/>
            </v:shape>
            <v:shape id="_x0000_s1872" style="position:absolute;left:6937;top:10878;width:34;height:305" coordorigin="6938,10879" coordsize="34,305" path="m6938,11183r33,-11l6971,10879r-33,15l6938,11183e" filled="f" strokeweight=".08233mm">
              <v:path arrowok="t"/>
            </v:shape>
            <v:shape id="_x0000_s1873" style="position:absolute;left:6549;top:10829;width:30;height:297" coordorigin="6549,10830" coordsize="30,297" path="m6549,10830r,292l6579,11126r,-293l6549,10830e" filled="f" strokeweight=".08233mm">
              <v:path arrowok="t"/>
            </v:shape>
            <v:shape id="_x0000_s1874" style="position:absolute;left:6579;top:10821;width:30;height:305" coordorigin="6579,10822" coordsize="30,305" path="m6579,11126r30,-11l6609,10822r-30,11l6579,11126e" filled="f" strokeweight=".08233mm">
              <v:path arrowok="t"/>
            </v:shape>
            <v:shape id="_x0000_s1875" style="position:absolute;left:6463;top:10909;width:464;height:213" coordorigin="6463,10909" coordsize="464,213" path="m6926,10909r-463,175l6463,11122r463,-171l6926,10909xe" stroked="f">
              <v:path arrowok="t"/>
            </v:shape>
            <v:shape id="_x0000_s1876" style="position:absolute;left:6463;top:10909;width:464;height:213" coordorigin="6463,10909" coordsize="464,213" path="m6463,11122r,-38l6926,10909r,42l6463,11122e" filled="f" strokeweight=".08322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877" type="#_x0000_t75" style="position:absolute;left:6083;top:11032;width:386;height:355">
              <v:imagedata r:id="rId13" o:title=""/>
            </v:shape>
            <v:shape id="_x0000_s1878" style="position:absolute;left:6029;top:10802;width:950;height:274" coordorigin="6030,10803" coordsize="950,274" path="m6572,10803r-542,205l6437,11076r542,-205l6572,10803xe" stroked="f">
              <v:path arrowok="t"/>
            </v:shape>
            <v:shape id="_x0000_s1879" style="position:absolute;left:6029;top:10802;width:950;height:274" coordorigin="6030,10803" coordsize="950,274" path="m6572,10803r407,68l6437,11076r-407,-68l6572,10803e" filled="f" strokeweight=".08333mm">
              <v:path arrowok="t"/>
            </v:shape>
            <v:shape id="_x0000_s1880" style="position:absolute;left:6029;top:11008;width:408;height:88" coordorigin="6030,11008" coordsize="408,88" path="m6030,11008r,19l6437,11096r,-20l6030,11008xe" stroked="f">
              <v:path arrowok="t"/>
            </v:shape>
            <v:shape id="_x0000_s1881" style="position:absolute;left:6029;top:11008;width:408;height:88" coordorigin="6030,11008" coordsize="408,88" path="m6030,11008r407,68l6437,11096r-407,-69l6030,11008e" filled="f" strokeweight=".08336mm">
              <v:path arrowok="t"/>
            </v:shape>
            <v:shape id="_x0000_s1882" style="position:absolute;left:6436;top:10871;width:543;height:225" coordorigin="6437,10871" coordsize="543,225" path="m6979,10871r-542,205l6437,11096r542,-209l6979,10871xe" stroked="f">
              <v:path arrowok="t"/>
            </v:shape>
            <v:shape id="_x0000_s1883" style="position:absolute;left:6436;top:10871;width:543;height:225" coordorigin="6437,10871" coordsize="543,225" path="m6437,11096r,-20l6979,10871r,16l6437,11096e" filled="f" strokeweight=".08325mm">
              <v:path arrowok="t"/>
            </v:shape>
            <v:shape id="_x0000_s1884" style="position:absolute;left:2404;top:11515;width:357;height:400" coordorigin="2405,11516" coordsize="357,400" path="m2405,11881r16,15l2429,11908r8,7l2758,11549r1,-4l2762,11537r-1,-11l2759,11519r-33,-3l2405,11881e" filled="f" strokeweight=".07342mm">
              <v:path arrowok="t"/>
            </v:shape>
            <v:shape id="_x0000_s1885" style="position:absolute;left:1995;top:12699;width:30;height:301" coordorigin="1995,12699" coordsize="30,301" path="m1995,12699r,297l2025,13000r,-297l1995,12699e" filled="f" strokeweight=".08244mm">
              <v:path arrowok="t"/>
            </v:shape>
            <v:shape id="_x0000_s1886" style="position:absolute;left:2025;top:12691;width:30;height:309" coordorigin="2025,12691" coordsize="30,309" path="m2025,13000r30,-12l2055,12691r-30,16l2025,13000e" filled="f" strokeweight=".08244mm">
              <v:path arrowok="t"/>
            </v:shape>
            <v:shape id="_x0000_s1887" style="position:absolute;left:2871;top:12556;width:27;height:301" coordorigin="2871,12557" coordsize="27,301" path="m2871,12557r,296l2897,12857r,-293l2871,12557e" filled="f" strokeweight=".08244mm">
              <v:path arrowok="t"/>
            </v:shape>
            <v:shape id="_x0000_s1888" style="position:absolute;left:2897;top:12548;width:34;height:309" coordorigin="2897,12549" coordsize="34,309" path="m2931,12549r-34,15l2897,12857r34,-11l2931,12549e" filled="f" strokeweight=".08244mm">
              <v:path arrowok="t"/>
            </v:shape>
            <v:shape id="_x0000_s1889" style="position:absolute;left:2508;top:12498;width:30;height:301" coordorigin="2508,12499" coordsize="30,301" path="m2508,12499r,297l2538,12799r,-296l2508,12499e" filled="f" strokeweight=".08244mm">
              <v:path arrowok="t"/>
            </v:shape>
            <v:shape id="_x0000_s1890" style="position:absolute;left:2537;top:12491;width:30;height:309" coordorigin="2538,12491" coordsize="30,309" path="m2538,12799r30,-11l2568,12491r-30,12l2538,12799e" filled="f" strokeweight=".08244mm">
              <v:path arrowok="t"/>
            </v:shape>
            <v:shape id="_x0000_s1891" style="position:absolute;left:2422;top:12579;width:464;height:216" coordorigin="2422,12580" coordsize="464,216" path="m2886,12580r-464,177l2422,12796r464,-174l2886,12580xe" stroked="f">
              <v:path arrowok="t"/>
            </v:shape>
            <v:shape id="_x0000_s1892" style="position:absolute;left:2422;top:12579;width:464;height:216" coordorigin="2422,12580" coordsize="464,216" path="m2886,12580r,42l2422,12796r,-39l2886,12580e" filled="f" strokeweight=".08417mm">
              <v:path arrowok="t"/>
            </v:shape>
            <v:shape id="_x0000_s1893" type="#_x0000_t75" style="position:absolute;left:2041;top:12704;width:387;height:360">
              <v:imagedata r:id="rId14" o:title=""/>
            </v:shape>
            <v:shape id="_x0000_s1894" style="position:absolute;left:1987;top:12471;width:951;height:278" coordorigin="1988,12472" coordsize="951,278" path="m2530,12472r-542,208l2396,12749r542,-208l2530,12472xe" stroked="f">
              <v:path arrowok="t"/>
            </v:shape>
            <v:shape id="_x0000_s1895" style="position:absolute;left:1987;top:12471;width:951;height:278" coordorigin="1988,12472" coordsize="951,278" path="m2530,12472r408,69l2396,12749r-408,-69l2530,12472e" filled="f" strokeweight=".08439mm">
              <v:path arrowok="t"/>
            </v:shape>
            <v:shape id="_x0000_s1896" style="position:absolute;left:1987;top:12680;width:408;height:89" coordorigin="1988,12680" coordsize="408,89" path="m1988,12680r,19l2396,12769r,-20l1988,12680xe" stroked="f">
              <v:path arrowok="t"/>
            </v:shape>
            <v:shape id="_x0000_s1897" style="position:absolute;left:1987;top:12680;width:408;height:89" coordorigin="1988,12680" coordsize="408,89" path="m1988,12680r408,69l2396,12769r-408,-70l1988,12680e" filled="f" strokeweight=".08444mm">
              <v:path arrowok="t"/>
            </v:shape>
            <v:shape id="_x0000_s1898" style="position:absolute;left:2395;top:12541;width:543;height:228" coordorigin="2396,12541" coordsize="543,228" path="m2938,12541r-542,208l2396,12769r542,-212l2938,12541xe" stroked="f">
              <v:path arrowok="t"/>
            </v:shape>
            <v:shape id="_x0000_s1899" style="position:absolute;left:2395;top:12541;width:543;height:228" coordorigin="2396,12541" coordsize="543,228" path="m2938,12541r,16l2396,12769r,-20l2938,12541e" filled="f" strokeweight=".08422mm">
              <v:path arrowok="t"/>
            </v:shape>
            <v:rect id="_x0000_s1900" style="position:absolute;left:2054;top:13140;width:645;height:344" filled="f"/>
            <v:shape id="_x0000_s1901" style="position:absolute;left:2226;top:10097;width:4033;height:3885" coordorigin="2226,10097" coordsize="4033,3885" o:spt="100" adj="0,,0" path="m2226,13484r301,430m2527,13484r-301,430m2719,13982l6259,10097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line id="_x0000_s1902" style="position:absolute;z-index:-251773440;mso-position-horizontal-relative:page;mso-position-vertical-relative:page;mso-width-relative:page;mso-height-relative:page" from="377.1pt,498.25pt" to="506.05pt,498.25pt">
            <w10:wrap anchorx="page" anchory="page"/>
          </v:line>
        </w:pict>
      </w:r>
      <w:r>
        <w:pict>
          <v:line id="_x0000_s1903" style="position:absolute;z-index:-251772416;mso-position-horizontal-relative:page;mso-position-vertical-relative:page;mso-width-relative:page;mso-height-relative:page" from="377.1pt,541.25pt" to="506.05pt,541.25pt">
            <w10:wrap anchorx="page" anchory="page"/>
          </v:line>
        </w:pict>
      </w:r>
      <w:r>
        <w:pict>
          <v:line id="_x0000_s1904" style="position:absolute;z-index:-251771392;mso-position-horizontal-relative:page;mso-position-vertical-relative:page;mso-width-relative:page;mso-height-relative:page" from="377.1pt,591.75pt" to="506.05pt,591.75pt">
            <w10:wrap anchorx="page" anchory="page"/>
          </v:line>
        </w:pict>
      </w:r>
      <w:r>
        <w:pict>
          <v:line id="_x0000_s1905" style="position:absolute;z-index:-251770368;mso-position-horizontal-relative:page;mso-position-vertical-relative:page;mso-width-relative:page;mso-height-relative:page" from="377.1pt,646.55pt" to="506.05pt,646.55pt">
            <w10:wrap anchorx="page" anchory="page"/>
          </v:line>
        </w:pict>
      </w:r>
      <w:r>
        <w:pict>
          <v:line id="_x0000_s1906" style="position:absolute;z-index:-251769344;mso-position-horizontal-relative:page;mso-position-vertical-relative:page;mso-width-relative:page;mso-height-relative:page" from="377.85pt,689.6pt" to="506.8pt,689.6pt">
            <w10:wrap anchorx="page" anchory="page"/>
          </v:line>
        </w:pict>
      </w:r>
      <w:r>
        <w:pict>
          <v:group id="_x0000_s1907" style="position:absolute;margin-left:100.25pt;margin-top:177.4pt;width:377.85pt;height:177.7pt;z-index:-251768320;mso-position-horizontal-relative:page;mso-position-vertical-relative:page" coordorigin="2006,3548" coordsize="7557,3554">
            <v:rect id="_x0000_s1908" style="position:absolute;left:2040;top:3555;width:645;height:344" filled="f"/>
            <v:shape id="_x0000_s1909" style="position:absolute;left:2212;top:3899;width:301;height:430" coordorigin="2212,3900" coordsize="301,430" o:spt="100" adj="0,,0" path="m2212,3900r301,430m2513,3900r-301,430e" filled="f">
              <v:stroke joinstyle="round"/>
              <v:formulas/>
              <v:path arrowok="t" o:connecttype="segments"/>
            </v:shape>
            <v:shape id="_x0000_s1910" style="position:absolute;left:2007;top:4629;width:716;height:210" coordorigin="2008,4629" coordsize="716,210" path="m2416,4629r-408,157l2315,4839r408,-157l2416,4629xe" stroked="f">
              <v:path arrowok="t"/>
            </v:shape>
            <v:shape id="_x0000_s1911" style="position:absolute;left:2007;top:4629;width:716;height:210" coordorigin="2008,4629" coordsize="716,210" path="m2723,4682r-408,157l2008,4786r408,-157l2723,4682e" filled="f" strokeweight=".06361mm">
              <v:path arrowok="t"/>
            </v:shape>
            <v:shape id="_x0000_s1912" style="position:absolute;left:2007;top:4786;width:308;height:67" coordorigin="2008,4786" coordsize="308,67" path="m2008,4786r,15l2315,4853r,-14l2008,4786xe" stroked="f">
              <v:path arrowok="t"/>
            </v:shape>
            <v:shape id="_x0000_s1913" style="position:absolute;left:2007;top:4786;width:308;height:67" coordorigin="2008,4786" coordsize="308,67" path="m2315,4839r,14l2008,4801r,-15l2315,4839e" filled="f" strokeweight=".06367mm">
              <v:path arrowok="t"/>
            </v:shape>
            <v:shape id="_x0000_s1914" style="position:absolute;left:2314;top:4681;width:409;height:172" coordorigin="2315,4682" coordsize="409,172" path="m2723,4682r-408,157l2315,4853r408,-160l2723,4682xe" stroked="f">
              <v:path arrowok="t"/>
            </v:shape>
            <v:shape id="_x0000_s1915" style="position:absolute;left:2314;top:4681;width:409;height:172" coordorigin="2315,4682" coordsize="409,172" path="m2723,4682r,11l2315,4853r,-14l2723,4682e" filled="f" strokeweight=".18pt">
              <v:path arrowok="t"/>
            </v:shape>
            <v:line id="_x0000_s1916" style="position:absolute" from="2726,3848" to="9555,7095"/>
            <w10:wrap anchorx="page" anchory="page"/>
          </v:group>
        </w:pict>
      </w:r>
      <w:r w:rsidR="001B259C">
        <w:rPr>
          <w:noProof/>
        </w:rPr>
        <w:drawing>
          <wp:anchor distT="0" distB="0" distL="0" distR="0" simplePos="0" relativeHeight="251377152" behindDoc="1" locked="0" layoutInCell="1" allowOverlap="1">
            <wp:simplePos x="0" y="0"/>
            <wp:positionH relativeFrom="page">
              <wp:posOffset>1387475</wp:posOffset>
            </wp:positionH>
            <wp:positionV relativeFrom="page">
              <wp:posOffset>3710305</wp:posOffset>
            </wp:positionV>
            <wp:extent cx="278765" cy="571500"/>
            <wp:effectExtent l="0" t="0" r="0" b="0"/>
            <wp:wrapNone/>
            <wp:docPr id="339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253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13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59C">
        <w:rPr>
          <w:noProof/>
        </w:rPr>
        <w:drawing>
          <wp:anchor distT="0" distB="0" distL="0" distR="0" simplePos="0" relativeHeight="251378176" behindDoc="1" locked="0" layoutInCell="1" allowOverlap="1">
            <wp:simplePos x="0" y="0"/>
            <wp:positionH relativeFrom="page">
              <wp:posOffset>1386840</wp:posOffset>
            </wp:positionH>
            <wp:positionV relativeFrom="page">
              <wp:posOffset>3362325</wp:posOffset>
            </wp:positionV>
            <wp:extent cx="340360" cy="242570"/>
            <wp:effectExtent l="0" t="0" r="0" b="0"/>
            <wp:wrapNone/>
            <wp:docPr id="341" name="image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254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77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917" style="position:absolute;margin-left:482.9pt;margin-top:280.6pt;width:33pt;height:39.45pt;z-index:-251767296;mso-position-horizontal-relative:page;mso-position-vertical-relative:page" coordorigin="9658,5612" coordsize="660,789">
            <v:rect id="_x0000_s1918" style="position:absolute;left:9666;top:5619;width:645;height:344" filled="f"/>
            <v:shape id="_x0000_s1919" style="position:absolute;left:9838;top:5963;width:301;height:430" coordorigin="9838,5964" coordsize="301,430" o:spt="100" adj="0,,0" path="m9838,5964r301,430m10139,5964r-301,430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group id="_x0000_s1920" style="position:absolute;margin-left:481.7pt;margin-top:172.8pt;width:36pt;height:11.4pt;z-index:-251766272;mso-position-horizontal-relative:page;mso-position-vertical-relative:page" coordorigin="9635,3456" coordsize="720,228">
            <v:shape id="_x0000_s1921" style="position:absolute;left:9636;top:3458;width:716;height:210" coordorigin="9637,3458" coordsize="716,210" path="m10045,3458r-408,157l9944,3667r408,-156l10045,3458xe" stroked="f">
              <v:path arrowok="t"/>
            </v:shape>
            <v:shape id="_x0000_s1922" style="position:absolute;left:9636;top:3458;width:716;height:210" coordorigin="9637,3458" coordsize="716,210" path="m10352,3511r-408,156l9637,3615r408,-157l10352,3511e" filled="f" strokeweight=".06361mm">
              <v:path arrowok="t"/>
            </v:shape>
            <v:shape id="_x0000_s1923" style="position:absolute;left:9636;top:3615;width:308;height:67" coordorigin="9637,3615" coordsize="308,67" path="m9637,3615r,15l9944,3682r,-15l9637,3615xe" stroked="f">
              <v:path arrowok="t"/>
            </v:shape>
            <v:shape id="_x0000_s1924" style="position:absolute;left:9636;top:3615;width:308;height:67" coordorigin="9637,3615" coordsize="308,67" path="m9944,3667r,15l9637,3630r,-15l9944,3667e" filled="f" strokeweight=".06367mm">
              <v:path arrowok="t"/>
            </v:shape>
            <v:shape id="_x0000_s1925" style="position:absolute;left:9943;top:3510;width:409;height:172" coordorigin="9944,3511" coordsize="409,172" path="m10352,3511r-408,156l9944,3682r408,-160l10352,3511xe" stroked="f">
              <v:path arrowok="t"/>
            </v:shape>
            <v:shape id="_x0000_s1926" style="position:absolute;left:9943;top:3510;width:409;height:172" coordorigin="9944,3511" coordsize="409,172" path="m10352,3511r,11l9944,3682r,-15l10352,3511e" filled="f" strokeweight=".18pt">
              <v:path arrowok="t"/>
            </v:shape>
            <w10:wrap anchorx="page" anchory="page"/>
          </v:group>
        </w:pict>
      </w:r>
      <w:r>
        <w:pict>
          <v:group id="_x0000_s1927" style="position:absolute;margin-left:106.75pt;margin-top:564.65pt;width:36pt;height:40.15pt;z-index:-251765248;mso-position-horizontal-relative:page;mso-position-vertical-relative:page" coordorigin="2136,11294" coordsize="720,803">
            <v:shape id="_x0000_s1928" type="#_x0000_t75" style="position:absolute;left:2135;top:11950;width:159;height:146">
              <v:imagedata r:id="rId17" o:title=""/>
            </v:shape>
            <v:shape id="_x0000_s1929" type="#_x0000_t75" style="position:absolute;left:2609;top:11293;width:246;height:258">
              <v:imagedata r:id="rId18" o:title=""/>
            </v:shape>
            <v:shape id="_x0000_s1930" style="position:absolute;left:2330;top:11450;width:395;height:431" coordorigin="2331,11451" coordsize="395,431" path="m2700,11466r-12,-4l2673,11459r-11,-4l2651,11451r-320,365l2405,11881r321,-365l2715,11491r-8,-12l2700,11466xe" fillcolor="yellow" stroked="f">
              <v:path arrowok="t"/>
            </v:shape>
            <v:shape id="_x0000_s1931" style="position:absolute;left:2330;top:11450;width:395;height:431" coordorigin="2331,11451" coordsize="395,431" path="m2651,11451r11,4l2673,11459r15,3l2700,11466r7,13l2715,11491r11,25l2405,11881r-74,-65l2651,11451e" filled="f" strokeweight=".07372mm">
              <v:path arrowok="t"/>
            </v:shape>
            <v:shape id="_x0000_s1932" style="position:absolute;left:2290;top:11415;width:361;height:401" coordorigin="2291,11415" coordsize="361,401" o:spt="100" adj="0,,0" path="m2642,11416r-7,-1l2623,11416r-7,4l2612,11421r-321,365l2299,11794r13,6l2331,11816r320,-365l2642,11416xm2331,11816r-19,-16l2331,11816r,xe" fillcolor="#ffe200" stroked="f">
              <v:stroke joinstyle="round"/>
              <v:formulas/>
              <v:path arrowok="t" o:connecttype="segments"/>
            </v:shape>
            <v:shape id="_x0000_s1933" style="position:absolute;left:2290;top:11415;width:361;height:401" coordorigin="2291,11415" coordsize="361,401" path="m2642,11416r9,35l2331,11816r-19,-16l2299,11794r-8,-8l2612,11421r4,-1l2623,11416r12,-1l2642,11416e" filled="f" strokeweight=".0735mm">
              <v:path arrowok="t"/>
            </v:shape>
            <v:shape id="_x0000_s1934" type="#_x0000_t75" style="position:absolute;left:2734;top:11293;width:121;height:128">
              <v:imagedata r:id="rId19" o:title=""/>
            </v:shape>
            <v:shape id="_x0000_s1935" type="#_x0000_t75" style="position:absolute;left:2139;top:11515;width:623;height:573">
              <v:imagedata r:id="rId20" o:title=""/>
            </v:shape>
            <w10:wrap anchorx="page" anchory="page"/>
          </v:group>
        </w:pict>
      </w:r>
      <w:r>
        <w:pict>
          <v:group id="_x0000_s1936" style="position:absolute;margin-left:303.75pt;margin-top:581.4pt;width:49.15pt;height:117.2pt;z-index:-251764224;mso-position-horizontal-relative:page;mso-position-vertical-relative:page" coordorigin="6075,11628" coordsize="983,2344">
            <v:shape id="_x0000_s1937" type="#_x0000_t75" style="position:absolute;left:6075;top:12314;width:983;height:1657">
              <v:imagedata r:id="rId21" o:title=""/>
            </v:shape>
            <v:shape id="_x0000_s1938" type="#_x0000_t75" style="position:absolute;left:6140;top:11628;width:829;height:640">
              <v:imagedata r:id="rId22" o:title=""/>
            </v:shape>
            <w10:wrap anchorx="page" anchory="page"/>
          </v:group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62290" w:rsidRDefault="00B9330E">
      <w:pPr>
        <w:pStyle w:val="BodyText"/>
        <w:spacing w:before="29"/>
        <w:ind w:left="734"/>
      </w:pPr>
      <w:r>
        <w:lastRenderedPageBreak/>
        <w:pict>
          <v:group id="_x0000_s1939" style="position:absolute;left:0;text-align:left;margin-left:66.35pt;margin-top:1in;width:478.55pt;height:638.4pt;z-index:-251763200;mso-position-horizontal-relative:page;mso-position-vertical-relative:page" coordorigin="1328,1440" coordsize="9571,12768">
            <v:shape id="_x0000_s1940" style="position:absolute;left:1954;top:10739;width:8767;height:3459" coordorigin="1954,10739" coordsize="8767,3459" o:spt="100" adj="0,,0" path="m10711,14188r-1880,l8821,14188r-2150,l6661,14188r-2936,l3716,14188r,l1964,14188r-10,l1954,14198r10,l3716,14198r,l3725,14198r2936,l6671,14198r2150,l8831,14198r1880,l10711,14188xm10711,12811r-1880,l8821,12811r-2150,l6661,12811r-2936,l3716,12811r,l1964,12811r-10,l1954,12820r,l1954,14188r10,l1964,12820r1752,l3716,14188r9,l3725,12820r2936,l6661,14188r10,l6671,12820r2150,l8821,14188r10,l8831,12820r1880,l10711,12811xm10711,11776r-1880,l8831,10749r-10,l8821,11776r-2150,l6671,10749r-10,l6661,11776r-2936,l3725,10749r-9,l3716,11776r-1752,l1964,10749r-10,l1954,11776r,10l1954,12811r10,l1964,11786r1752,l3716,12811r9,l3725,11786r2936,l6661,12811r10,l6671,11786r2150,l8821,12811r10,l8831,11786r1880,l10711,11776xm10711,10739r-1880,l8821,10739r-2150,l6661,10739r-2936,l3716,10739r,l1964,10739r-10,l1954,10749r10,l3716,10749r,l3725,10749r2936,l6671,10749r2150,l8831,10749r1880,l10711,10739xm10720,14188r-9,l10711,14198r9,l10720,14188xm10720,12811r-9,l10711,12820r,l10711,14188r9,l10720,12820r,l10720,12811xm10720,10749r-9,l10711,11776r,10l10711,12811r9,l10720,11786r,-10l10720,10749xm10720,10739r-9,l10711,10749r9,l10720,10739xe" fillcolor="black" stroked="f">
              <v:stroke joinstyle="round"/>
              <v:formulas/>
              <v:path arrowok="t" o:connecttype="segments"/>
            </v:shape>
            <v:shape id="_x0000_s1941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1942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1943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1944" style="position:absolute;left:1327;top:1449;width:279;height:12754" coordorigin="1328,1450" coordsize="279,12754" o:spt="100" adj="0,,0" path="m1332,1450r,12748m1328,14203r9,m1328,14203r9,m1337,14203r269,e" filled="f" strokeweight=".48pt">
              <v:stroke joinstyle="round"/>
              <v:formulas/>
              <v:path arrowok="t" o:connecttype="segments"/>
            </v:shape>
            <v:rect id="_x0000_s1945" style="position:absolute;left:1606;top:1449;width:10;height:12749" fillcolor="black" stroked="f"/>
            <v:shape id="_x0000_s1946" style="position:absolute;left:1606;top:1449;width:9292;height:12754" coordorigin="1606,1450" coordsize="9292,12754" o:spt="100" adj="0,,0" path="m1606,14203r10,m1616,14203r225,m1846,1450r,12748m1841,14203r10,m1851,14203r9037,m10893,1450r,12748m10888,14203r10,m10888,14203r10,e" filled="f" strokeweight=".48pt">
              <v:stroke joinstyle="round"/>
              <v:formulas/>
              <v:path arrowok="t" o:connecttype="segments"/>
            </v:shape>
            <v:shape id="_x0000_s1947" type="#_x0000_t75" style="position:absolute;left:2560;top:10758;width:376;height:734">
              <v:imagedata r:id="rId23" o:title=""/>
            </v:shape>
            <v:shape id="_x0000_s1948" type="#_x0000_t75" style="position:absolute;left:5009;top:10784;width:384;height:734">
              <v:imagedata r:id="rId24" o:title=""/>
            </v:shape>
            <v:shape id="_x0000_s1949" type="#_x0000_t75" style="position:absolute;left:6950;top:10782;width:784;height:662">
              <v:imagedata r:id="rId25" o:title=""/>
            </v:shape>
            <v:shape id="_x0000_s1950" type="#_x0000_t75" style="position:absolute;left:9375;top:10758;width:343;height:733">
              <v:imagedata r:id="rId26" o:title=""/>
            </v:shape>
            <v:shape id="_x0000_s1951" style="position:absolute;left:2066;top:11912;width:360;height:559" coordorigin="2066,11912" coordsize="360,559" path="m2066,11972r5,-23l2084,11930r19,-13l2126,11912r240,l2389,11917r19,13l2421,11949r5,23l2426,12411r-5,23l2408,12453r-19,13l2366,12471r-240,l2103,12466r-19,-13l2071,12434r-5,-23l2066,11972xe" filled="f">
              <v:path arrowok="t"/>
            </v:shape>
            <v:shape id="_x0000_s1952" type="#_x0000_t75" style="position:absolute;left:2058;top:11803;width:375;height:256">
              <v:imagedata r:id="rId27" o:title=""/>
            </v:shape>
            <v:shape id="_x0000_s1953" style="position:absolute;left:4976;top:12122;width:360;height:559" coordorigin="4976,12122" coordsize="360,559" path="m4976,12182r5,-23l4994,12140r19,-13l5036,12122r240,l5299,12127r19,13l5331,12159r5,23l5336,12621r-5,23l5318,12663r-19,13l5276,12681r-240,l5013,12676r-19,-13l4981,12644r-5,-23l4976,12182xe" filled="f">
              <v:path arrowok="t"/>
            </v:shape>
            <v:shape id="_x0000_s1954" type="#_x0000_t75" style="position:absolute;left:4968;top:12013;width:375;height:256">
              <v:imagedata r:id="rId27" o:title=""/>
            </v:shape>
            <v:shape id="_x0000_s1955" type="#_x0000_t75" style="position:absolute;left:7336;top:11799;width:399;height:765">
              <v:imagedata r:id="rId28" o:title=""/>
            </v:shape>
            <v:shape id="_x0000_s1956" style="position:absolute;left:9344;top:11957;width:360;height:559" coordorigin="9344,11957" coordsize="360,559" path="m9344,12017r5,-23l9362,11975r19,-13l9404,11957r240,l9667,11962r19,13l9699,11994r5,23l9704,12456r-5,23l9686,12498r-19,13l9644,12516r-240,l9381,12511r-19,-13l9349,12479r-5,-23l9344,12017xe" filled="f">
              <v:path arrowok="t"/>
            </v:shape>
            <v:shape id="_x0000_s1957" type="#_x0000_t75" style="position:absolute;left:9336;top:11848;width:375;height:256">
              <v:imagedata r:id="rId27" o:title=""/>
            </v:shape>
            <v:shape id="_x0000_s1958" style="position:absolute;left:2354;top:13220;width:27;height:267" coordorigin="2354,13220" coordsize="27,267" path="m2354,13220r,261l2380,13487r,-263l2354,13220e" filled="f" strokeweight=".04578mm">
              <v:path arrowok="t"/>
            </v:shape>
            <v:shape id="_x0000_s1959" style="position:absolute;left:3129;top:13095;width:27;height:265" coordorigin="3130,13095" coordsize="27,265" path="m3156,13360r,-261l3130,13095r,261l3156,13360e" filled="f" strokeweight=".04578mm">
              <v:path arrowok="t"/>
            </v:shape>
            <v:shape id="_x0000_s1960" style="position:absolute;left:2810;top:13043;width:24;height:265" coordorigin="2810,13044" coordsize="24,265" path="m2810,13044r,260l2834,13308r,-260l2810,13044e" filled="f" strokeweight=".04578mm">
              <v:path arrowok="t"/>
            </v:shape>
            <v:shape id="_x0000_s1961" style="position:absolute;left:2380;top:13214;width:29;height:271" coordorigin="2380,13214" coordsize="29,271" path="m2380,13224r,261l2408,13474r,-260l2380,13224e" filled="f" strokeweight=".04578mm">
              <v:path arrowok="t"/>
            </v:shape>
            <v:shape id="_x0000_s1962" style="position:absolute;left:3155;top:13088;width:27;height:261" coordorigin="3156,13089" coordsize="27,261" path="m3182,13349r,-260l3156,13099r26,250e" filled="f" strokeweight=".04578mm">
              <v:path arrowok="t"/>
            </v:shape>
            <v:shape id="_x0000_s1963" style="position:absolute;left:2834;top:13037;width:29;height:271" coordorigin="2834,13038" coordsize="29,271" path="m2834,13048r,260l2862,13298r,-260l2834,13048e" filled="f" strokeweight=".04578mm">
              <v:path arrowok="t"/>
            </v:shape>
            <v:shape id="_x0000_s1964" style="position:absolute;left:2731;top:13113;width:410;height:193" coordorigin="2732,13114" coordsize="410,193" path="m3142,13114r-410,158l2732,13306r410,-153l3142,13114xe" stroked="f">
              <v:path arrowok="t"/>
            </v:shape>
            <v:shape id="_x0000_s1965" style="position:absolute;left:2731;top:13113;width:410;height:193" coordorigin="2732,13114" coordsize="410,193" path="m3142,13153r-410,153l2732,13272r410,-158l3142,13153e" filled="f" strokeweight=".04528mm">
              <v:path arrowok="t"/>
            </v:shape>
            <v:shape id="_x0000_s1966" type="#_x0000_t75" style="position:absolute;left:2395;top:13225;width:343;height:317">
              <v:imagedata r:id="rId29" o:title=""/>
            </v:shape>
            <v:shape id="_x0000_s1967" style="position:absolute;left:2348;top:13019;width:842;height:247" coordorigin="2348,13019" coordsize="842,247" path="m2828,13019r-480,185l2710,13265r480,-184l2828,13019xe" stroked="f">
              <v:path arrowok="t"/>
            </v:shape>
            <v:shape id="_x0000_s1968" style="position:absolute;left:2348;top:13019;width:842;height:247" coordorigin="2348,13019" coordsize="842,247" path="m3190,13081r-480,184l2348,13204r480,-185l3190,13081e" filled="f" strokeweight=".04522mm">
              <v:path arrowok="t"/>
            </v:shape>
            <v:shape id="_x0000_s1969" style="position:absolute;left:2348;top:13203;width:362;height:76" coordorigin="2348,13204" coordsize="362,76" path="m2348,13204r,14l2710,13280r,-15l2348,13204xe" stroked="f">
              <v:path arrowok="t"/>
            </v:shape>
            <v:shape id="_x0000_s1970" style="position:absolute;left:2348;top:13203;width:362;height:76" coordorigin="2348,13204" coordsize="362,76" path="m2710,13265r,15l2348,13218r,-14l2710,13265e" filled="f" strokeweight=".04519mm">
              <v:path arrowok="t"/>
            </v:shape>
            <v:shape id="_x0000_s1971" style="position:absolute;left:2709;top:13080;width:481;height:200" coordorigin="2710,13081" coordsize="481,200" path="m3190,13081r-480,184l2710,13280r480,-185l3190,13081xe" stroked="f">
              <v:path arrowok="t"/>
            </v:shape>
            <v:shape id="_x0000_s1972" style="position:absolute;left:2709;top:13080;width:481;height:200" coordorigin="2710,13081" coordsize="481,200" path="m3190,13095r-480,185l2710,13265r480,-184l3190,13095e" filled="f" strokeweight=".04525mm">
              <v:path arrowok="t"/>
            </v:shape>
            <v:shape id="_x0000_s1973" type="#_x0000_t75" style="position:absolute;left:4643;top:13163;width:928;height:741">
              <v:imagedata r:id="rId30" o:title=""/>
            </v:shape>
            <v:shape id="_x0000_s1974" style="position:absolute;left:6881;top:13250;width:27;height:267" coordorigin="6881,13250" coordsize="27,267" path="m6907,13517r,-263l6881,13250r,261l6907,13517e" filled="f" strokeweight=".04578mm">
              <v:path arrowok="t"/>
            </v:shape>
            <v:shape id="_x0000_s1975" style="position:absolute;left:7656;top:13125;width:27;height:265" coordorigin="7657,13125" coordsize="27,265" path="m7683,13390r,-261l7657,13125r,261l7683,13390e" filled="f" strokeweight=".04578mm">
              <v:path arrowok="t"/>
            </v:shape>
            <v:shape id="_x0000_s1976" style="position:absolute;left:7337;top:13073;width:24;height:265" coordorigin="7337,13074" coordsize="24,265" path="m7361,13338r,-260l7337,13074r,260l7361,13338e" filled="f" strokeweight=".04578mm">
              <v:path arrowok="t"/>
            </v:shape>
            <v:shape id="_x0000_s1977" style="position:absolute;left:6907;top:13244;width:29;height:271" coordorigin="6907,13244" coordsize="29,271" path="m6907,13515r28,-11l6935,13244r-28,10l6907,13515e" filled="f" strokeweight=".04578mm">
              <v:path arrowok="t"/>
            </v:shape>
            <v:shape id="_x0000_s1978" style="position:absolute;left:7682;top:13118;width:27;height:271" coordorigin="7683,13119" coordsize="27,271" path="m7683,13390r26,-11l7709,13119r-26,10l7683,13390e" filled="f" strokeweight=".04578mm">
              <v:path arrowok="t"/>
            </v:shape>
            <v:shape id="_x0000_s1979" style="position:absolute;left:7361;top:13067;width:29;height:271" coordorigin="7361,13068" coordsize="29,271" path="m7361,13338r28,-10l7389,13068r-28,10l7361,13338e" filled="f" strokeweight=".04578mm">
              <v:path arrowok="t"/>
            </v:shape>
            <v:shape id="_x0000_s1980" style="position:absolute;left:7258;top:13143;width:410;height:193" coordorigin="7259,13144" coordsize="410,193" path="m7669,13144r-410,158l7259,13336r410,-153l7669,13144xe" stroked="f">
              <v:path arrowok="t"/>
            </v:shape>
            <v:shape id="_x0000_s1981" style="position:absolute;left:7258;top:13143;width:410;height:193" coordorigin="7259,13144" coordsize="410,193" path="m7259,13336r,-34l7669,13144r,39l7259,13336e" filled="f" strokeweight=".04528mm">
              <v:path arrowok="t"/>
            </v:shape>
            <v:shape id="_x0000_s1982" type="#_x0000_t75" style="position:absolute;left:6922;top:13255;width:343;height:317">
              <v:imagedata r:id="rId31" o:title=""/>
            </v:shape>
            <v:shape id="_x0000_s1983" style="position:absolute;left:6875;top:13049;width:842;height:247" coordorigin="6875,13049" coordsize="842,247" path="m7355,13049r-480,185l7237,13295r480,-184l7355,13049xe" stroked="f">
              <v:path arrowok="t"/>
            </v:shape>
            <v:shape id="_x0000_s1984" style="position:absolute;left:6875;top:13049;width:842;height:247" coordorigin="6875,13049" coordsize="842,247" path="m7237,13295r-362,-61l7355,13049r362,62l7237,13295e" filled="f" strokeweight=".04522mm">
              <v:path arrowok="t"/>
            </v:shape>
            <v:shape id="_x0000_s1985" style="position:absolute;left:6875;top:13233;width:362;height:76" coordorigin="6875,13234" coordsize="362,76" path="m6875,13234r,14l7237,13310r,-15l6875,13234xe" stroked="f">
              <v:path arrowok="t"/>
            </v:shape>
            <v:shape id="_x0000_s1986" style="position:absolute;left:6875;top:13233;width:362;height:76" coordorigin="6875,13234" coordsize="362,76" path="m7237,13310r-362,-62l6875,13234r362,61l7237,13310e" filled="f" strokeweight=".04519mm">
              <v:path arrowok="t"/>
            </v:shape>
            <v:shape id="_x0000_s1987" style="position:absolute;left:7236;top:13110;width:481;height:200" coordorigin="7237,13111" coordsize="481,200" path="m7717,13111r-480,184l7237,13310r480,-185l7717,13111xe" stroked="f">
              <v:path arrowok="t"/>
            </v:shape>
            <v:shape id="_x0000_s1988" style="position:absolute;left:7236;top:13110;width:481;height:200" coordorigin="7237,13111" coordsize="481,200" path="m7237,13310r,-15l7717,13111r,14l7237,13310e" filled="f" strokeweight=".04525mm">
              <v:path arrowok="t"/>
            </v:shape>
            <v:shape id="_x0000_s1989" style="position:absolute;left:8958;top:13025;width:27;height:267" coordorigin="8958,13025" coordsize="27,267" path="m8984,13292r,-263l8958,13025r,261l8984,13292e" filled="f" strokeweight=".04578mm">
              <v:path arrowok="t"/>
            </v:shape>
            <v:shape id="_x0000_s1990" style="position:absolute;left:9733;top:12900;width:27;height:265" coordorigin="9734,12900" coordsize="27,265" path="m9760,13165r,-261l9734,12900r,261l9760,13165e" filled="f" strokeweight=".04578mm">
              <v:path arrowok="t"/>
            </v:shape>
            <v:shape id="_x0000_s1991" style="position:absolute;left:9414;top:12848;width:24;height:265" coordorigin="9414,12849" coordsize="24,265" path="m9438,13113r,-260l9414,12849r,260l9438,13113e" filled="f" strokeweight=".04578mm">
              <v:path arrowok="t"/>
            </v:shape>
            <v:shape id="_x0000_s1992" style="position:absolute;left:8984;top:13019;width:29;height:261" coordorigin="8984,13019" coordsize="29,261" path="m9012,13279r,-260l8984,13029r28,250e" filled="f" strokeweight=".04578mm">
              <v:path arrowok="t"/>
            </v:shape>
            <v:shape id="_x0000_s1993" style="position:absolute;left:9759;top:12893;width:27;height:271" coordorigin="9760,12894" coordsize="27,271" path="m9760,13165r26,-11l9786,12894r-26,10l9760,13165e" filled="f" strokeweight=".04578mm">
              <v:path arrowok="t"/>
            </v:shape>
            <v:shape id="_x0000_s1994" style="position:absolute;left:9438;top:12842;width:29;height:261" coordorigin="9438,12843" coordsize="29,261" path="m9466,13103r,-260l9438,12853r28,250e" filled="f" strokeweight=".04578mm">
              <v:path arrowok="t"/>
            </v:shape>
            <v:shape id="_x0000_s1995" style="position:absolute;left:9335;top:12918;width:410;height:193" coordorigin="9336,12919" coordsize="410,193" path="m9746,12919r-410,158l9336,13111r410,-153l9746,12919xe" stroked="f">
              <v:path arrowok="t"/>
            </v:shape>
            <v:shape id="_x0000_s1996" style="position:absolute;left:9335;top:12918;width:410;height:193" coordorigin="9336,12919" coordsize="410,193" path="m9746,12958r-410,153l9336,13077r410,-158l9746,12958e" filled="f" strokeweight=".04528mm">
              <v:path arrowok="t"/>
            </v:shape>
            <v:shape id="_x0000_s1997" type="#_x0000_t75" style="position:absolute;left:8999;top:13030;width:343;height:317">
              <v:imagedata r:id="rId32" o:title=""/>
            </v:shape>
            <v:shape id="_x0000_s1998" style="position:absolute;left:8952;top:12824;width:842;height:247" coordorigin="8952,12824" coordsize="842,247" path="m9432,12824r-480,185l9314,13070r480,-184l9432,12824xe" stroked="f">
              <v:path arrowok="t"/>
            </v:shape>
            <v:shape id="_x0000_s1999" style="position:absolute;left:8952;top:12824;width:842;height:247" coordorigin="8952,12824" coordsize="842,247" path="m9794,12886r-480,184l8952,13009r480,-185l9794,12886e" filled="f" strokeweight=".04522mm">
              <v:path arrowok="t"/>
            </v:shape>
            <v:shape id="_x0000_s2000" style="position:absolute;left:8952;top:13008;width:362;height:76" coordorigin="8952,13009" coordsize="362,76" path="m8952,13009r,14l9314,13085r,-15l8952,13009xe" stroked="f">
              <v:path arrowok="t"/>
            </v:shape>
            <v:shape id="_x0000_s2001" style="position:absolute;left:8952;top:13008;width:362;height:76" coordorigin="8952,13009" coordsize="362,76" path="m9314,13085r-362,-62l8952,13009r362,61l9314,13085e" filled="f" strokeweight=".04519mm">
              <v:path arrowok="t"/>
            </v:shape>
            <v:shape id="_x0000_s2002" style="position:absolute;left:9313;top:12885;width:481;height:200" coordorigin="9314,12886" coordsize="481,200" path="m9794,12886r-480,184l9314,13085r480,-185l9794,12886xe" stroked="f">
              <v:path arrowok="t"/>
            </v:shape>
            <v:shape id="_x0000_s2003" style="position:absolute;left:9313;top:12885;width:481;height:200" coordorigin="9314,12886" coordsize="481,200" path="m9794,12900r-480,185l9314,13070r480,-184l9794,12900e" filled="f" strokeweight=".04525mm">
              <v:path arrowok="t"/>
            </v:shape>
            <w10:wrap anchorx="page" anchory="page"/>
          </v:group>
        </w:pict>
      </w:r>
      <w:r w:rsidR="001B259C">
        <w:t>Lesson</w:t>
      </w:r>
      <w:r w:rsidR="001B259C">
        <w:rPr>
          <w:spacing w:val="52"/>
        </w:rPr>
        <w:t xml:space="preserve"> </w:t>
      </w:r>
      <w:r w:rsidR="001B259C">
        <w:t>three</w:t>
      </w:r>
    </w:p>
    <w:p w:rsidR="00B62290" w:rsidRDefault="001B259C">
      <w:pPr>
        <w:pStyle w:val="BodyText"/>
        <w:tabs>
          <w:tab w:val="left" w:pos="1859"/>
        </w:tabs>
        <w:spacing w:before="2" w:line="341" w:lineRule="exact"/>
        <w:ind w:left="734"/>
      </w:pPr>
      <w:r>
        <w:rPr>
          <w:b/>
        </w:rPr>
        <w:t>TOPIC</w:t>
      </w:r>
      <w:r>
        <w:t>:</w:t>
      </w:r>
      <w:r>
        <w:tab/>
        <w:t>Things</w:t>
      </w:r>
      <w:r>
        <w:rPr>
          <w:spacing w:val="53"/>
        </w:rPr>
        <w:t xml:space="preserve"> </w:t>
      </w:r>
      <w:r>
        <w:t>around</w:t>
      </w:r>
      <w:r>
        <w:rPr>
          <w:spacing w:val="54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class</w:t>
      </w:r>
      <w:r>
        <w:rPr>
          <w:spacing w:val="54"/>
        </w:rPr>
        <w:t xml:space="preserve"> </w:t>
      </w:r>
      <w:r>
        <w:t>room</w:t>
      </w:r>
    </w:p>
    <w:p w:rsidR="00B62290" w:rsidRDefault="00B9330E">
      <w:pPr>
        <w:spacing w:line="341" w:lineRule="exact"/>
        <w:ind w:left="734"/>
        <w:rPr>
          <w:sz w:val="28"/>
        </w:rPr>
      </w:pPr>
      <w:r>
        <w:pict>
          <v:group id="_x0000_s2004" style="position:absolute;left:0;text-align:left;margin-left:345.1pt;margin-top:30.95pt;width:33pt;height:39.45pt;z-index:-251762176;mso-position-horizontal-relative:page" coordorigin="6903,620" coordsize="660,789">
            <v:rect id="_x0000_s2005" style="position:absolute;left:6910;top:627;width:645;height:344" filled="f"/>
            <v:shape id="_x0000_s2006" style="position:absolute;left:7082;top:971;width:301;height:430" coordorigin="7082,971" coordsize="301,430" o:spt="100" adj="0,,0" path="m7082,971r301,430m7383,971r-301,430e" filled="f">
              <v:stroke joinstyle="round"/>
              <v:formulas/>
              <v:path arrowok="t" o:connecttype="segments"/>
            </v:shape>
            <w10:wrap anchorx="page"/>
          </v:group>
        </w:pict>
      </w:r>
      <w:r w:rsidR="001B259C">
        <w:rPr>
          <w:b/>
          <w:sz w:val="28"/>
        </w:rPr>
        <w:t>Activity</w:t>
      </w:r>
      <w:r w:rsidR="001B259C">
        <w:rPr>
          <w:sz w:val="28"/>
        </w:rPr>
        <w:t>:</w:t>
      </w:r>
      <w:r w:rsidR="001B259C">
        <w:rPr>
          <w:spacing w:val="51"/>
          <w:sz w:val="28"/>
        </w:rPr>
        <w:t xml:space="preserve"> </w:t>
      </w:r>
      <w:r w:rsidR="001B259C">
        <w:rPr>
          <w:sz w:val="28"/>
        </w:rPr>
        <w:t>Colour</w:t>
      </w:r>
      <w:r w:rsidR="001B259C">
        <w:rPr>
          <w:spacing w:val="51"/>
          <w:sz w:val="28"/>
        </w:rPr>
        <w:t xml:space="preserve"> </w:t>
      </w:r>
      <w:r w:rsidR="001B259C">
        <w:rPr>
          <w:sz w:val="28"/>
        </w:rPr>
        <w:t>the</w:t>
      </w:r>
      <w:r w:rsidR="001B259C">
        <w:rPr>
          <w:spacing w:val="53"/>
          <w:sz w:val="28"/>
        </w:rPr>
        <w:t xml:space="preserve"> </w:t>
      </w:r>
      <w:r w:rsidR="001B259C">
        <w:rPr>
          <w:sz w:val="28"/>
        </w:rPr>
        <w:t>same</w:t>
      </w:r>
      <w:r w:rsidR="001B259C">
        <w:rPr>
          <w:spacing w:val="-2"/>
          <w:sz w:val="28"/>
        </w:rPr>
        <w:t xml:space="preserve"> </w:t>
      </w:r>
      <w:r w:rsidR="001B259C">
        <w:rPr>
          <w:sz w:val="28"/>
        </w:rPr>
        <w:t>picture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6718"/>
      </w:tblGrid>
      <w:tr w:rsidR="00B62290">
        <w:trPr>
          <w:trHeight w:val="1026"/>
        </w:trPr>
        <w:tc>
          <w:tcPr>
            <w:tcW w:w="2050" w:type="dxa"/>
          </w:tcPr>
          <w:p w:rsidR="00B62290" w:rsidRDefault="00B62290">
            <w:pPr>
              <w:pStyle w:val="TableParagraph"/>
              <w:spacing w:before="10" w:after="1"/>
              <w:rPr>
                <w:sz w:val="16"/>
              </w:rPr>
            </w:pPr>
          </w:p>
          <w:p w:rsidR="00B62290" w:rsidRDefault="00B9330E">
            <w:pPr>
              <w:pStyle w:val="TableParagraph"/>
              <w:ind w:left="2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2007" style="width:48.25pt;height:38.9pt;mso-position-horizontal-relative:char;mso-position-vertical-relative:line" coordsize="965,778">
                  <v:shape id="_x0000_s2008" style="position:absolute;left:18;top:341;width:520;height:426" coordorigin="18,342" coordsize="520,426" o:spt="100" adj="0,,0" path="m483,342r-4,3l464,363r-85,67l342,467,175,612,97,673,71,700,27,735r-4,10l18,755r,7l28,767r11,-1l50,764,98,726r36,-22l208,646,383,519r44,-28l512,424r18,-7l534,414r-4,-4l483,342xm537,411r-7,-1l534,414r3,-3xe" fillcolor="#1f1f1f" stroked="f">
                    <v:stroke joinstyle="round"/>
                    <v:formulas/>
                    <v:path arrowok="t" o:connecttype="segments"/>
                  </v:shape>
                  <v:shape id="_x0000_s2009" style="position:absolute;left:18;top:341;width:520;height:426" coordorigin="18,342" coordsize="520,426" path="m483,342r-4,3l464,363r-85,67l342,467,175,612,97,673,71,700,27,735r-4,10l18,755r,7l28,767r11,-1l50,764r7,-6l75,743,98,726r36,-22l167,678r41,-32l383,519r44,-28l461,465r29,-23l512,424r18,-7l537,411r-7,-1l483,342e" filled="f" strokeweight=".1095mm">
                    <v:path arrowok="t"/>
                  </v:shape>
                  <v:shape id="_x0000_s2010" style="position:absolute;left:898;top:6;width:64;height:76" coordorigin="899,7" coordsize="64,76" o:spt="100" adj="0,,0" path="m962,69l914,8,906,7r-7,5l899,19r3,12l937,76r10,5l954,82r7,-6l962,69xm940,33l920,16r36,45l940,33xe" fillcolor="silver" stroked="f">
                    <v:stroke joinstyle="round"/>
                    <v:formulas/>
                    <v:path arrowok="t" o:connecttype="segments"/>
                  </v:shape>
                  <v:shape id="_x0000_s2011" style="position:absolute;left:898;top:6;width:64;height:76" coordorigin="899,7" coordsize="64,76" path="m906,7r-7,5l899,19r3,12l937,76r10,5l954,82r7,-6l962,69r-6,-8l940,33,920,16,914,8,906,7e" filled="f" strokeweight=".1122mm">
                    <v:path arrowok="t"/>
                  </v:shape>
                  <v:shape id="_x0000_s2012" style="position:absolute;left:906;top:6;width:56;height:70" coordorigin="906,7" coordsize="56,70" o:spt="100" adj="0,,0" path="m962,69l914,8,906,7r,7l913,22r12,23l948,67r6,8l961,76r1,-7xm940,33l920,16r36,45l940,33xe" fillcolor="black" stroked="f">
                    <v:stroke joinstyle="round"/>
                    <v:formulas/>
                    <v:path arrowok="t" o:connecttype="segments"/>
                  </v:shape>
                  <v:shape id="_x0000_s2013" style="position:absolute;left:906;top:6;width:56;height:70" coordorigin="906,7" coordsize="56,70" path="m906,7r,7l913,22r12,23l948,67r6,8l961,76r1,-7l956,61,940,33,920,16,914,8,906,7e" filled="f" strokeweight=".1125mm">
                    <v:path arrowok="t"/>
                  </v:shape>
                  <v:shape id="_x0000_s2014" style="position:absolute;left:534;top:15;width:417;height:355" coordorigin="534,15" coordsize="417,355" o:spt="100" adj="0,,0" path="m899,19r-3,-4l534,301r,7l537,319r35,45l582,369r7,1l947,88,902,31,899,19xm950,85r-3,-4l937,76r10,12l950,85xe" stroked="f">
                    <v:stroke joinstyle="round"/>
                    <v:formulas/>
                    <v:path arrowok="t" o:connecttype="segments"/>
                  </v:shape>
                  <v:shape id="_x0000_s2015" style="position:absolute;left:534;top:15;width:417;height:355" coordorigin="534,15" coordsize="417,355" path="m572,364l537,319r-3,-11l534,301,896,15r3,4l902,31r16,20l937,76r10,5l950,85,589,370r-7,-1l572,364e" filled="f" strokeweight=".10975mm">
                    <v:path arrowok="t"/>
                  </v:shape>
                  <v:shape id="_x0000_s2016" style="position:absolute;left:482;top:300;width:53;height:110" coordorigin="482,301" coordsize="53,110" o:spt="100" adj="0,,0" path="m534,301r-51,41l482,349r3,11l521,405r9,5l534,308r,l534,301xm534,301r,7l534,308r,-7xe" fillcolor="silver" stroked="f">
                    <v:stroke joinstyle="round"/>
                    <v:formulas/>
                    <v:path arrowok="t" o:connecttype="segments"/>
                  </v:shape>
                  <v:shape id="_x0000_s2017" style="position:absolute;left:482;top:300;width:90;height:110" coordorigin="482,301" coordsize="90,110" path="m530,410r-9,-5l485,360r-3,-11l483,342r51,-41l572,364,537,319r-3,-11l534,301r-4,109e" filled="f" strokeweight=".1123mm">
                    <v:path arrowok="t"/>
                  </v:shape>
                  <v:shape id="_x0000_s2018" style="position:absolute;left:18;top:703;width:73;height:65" coordorigin="18,703" coordsize="73,65" path="m90,732l68,703,27,735r-4,10l18,755r,7l28,767r11,-1l50,764,90,732xe" stroked="f">
                    <v:path arrowok="t"/>
                  </v:shape>
                  <v:shape id="_x0000_s2019" style="position:absolute;left:18;top:703;width:73;height:65" coordorigin="18,703" coordsize="73,65" path="m90,732r-7,6l72,746,57,758r-7,6l39,766r-11,1l18,762r,-7l23,745r4,-10l68,703r22,29e" filled="f" strokeweight=".11mm">
                    <v:path arrowok="t"/>
                  </v:shape>
                  <v:shape id="_x0000_s2020" style="position:absolute;left:3;top:757;width:19;height:16" coordorigin="3,758" coordsize="19,16" path="m21,766r-6,-8l3,774r18,-8xe" stroked="f">
                    <v:path arrowok="t"/>
                  </v:shape>
                  <v:shape id="_x0000_s2021" style="position:absolute;left:3;top:757;width:19;height:16" coordorigin="3,758" coordsize="19,16" path="m21,766l3,774,15,758r6,8e" filled="f" strokeweight=".1099mm">
                    <v:path arrowok="t"/>
                  </v:shape>
                  <v:shape id="_x0000_s2022" style="position:absolute;left:3;top:770;width:7;height:5" coordorigin="3,771" coordsize="7,5" path="m10,775l7,771r-4,3l10,775xe" fillcolor="black" stroked="f">
                    <v:path arrowok="t"/>
                  </v:shape>
                  <v:shape id="_x0000_s2023" style="position:absolute;left:3;top:770;width:7;height:5" coordorigin="3,771" coordsize="7,5" path="m10,775l3,774r4,-3l10,775e" filled="f" strokeweight=".1074mm">
                    <v:path arrowok="t"/>
                  </v:shape>
                  <v:shape id="_x0000_s2024" type="#_x0000_t75" style="position:absolute;left:562;width:337;height:265">
                    <v:imagedata r:id="rId3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6718" w:type="dxa"/>
          </w:tcPr>
          <w:p w:rsidR="00B62290" w:rsidRDefault="00B62290">
            <w:pPr>
              <w:pStyle w:val="TableParagraph"/>
              <w:spacing w:before="8"/>
              <w:rPr>
                <w:sz w:val="14"/>
              </w:rPr>
            </w:pPr>
          </w:p>
          <w:p w:rsidR="00B62290" w:rsidRDefault="00B9330E">
            <w:pPr>
              <w:pStyle w:val="TableParagraph"/>
              <w:tabs>
                <w:tab w:val="left" w:pos="4514"/>
              </w:tabs>
              <w:ind w:left="10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2025" style="width:48.25pt;height:38.9pt;mso-position-horizontal-relative:char;mso-position-vertical-relative:line" coordsize="965,778">
                  <v:shape id="_x0000_s2026" style="position:absolute;left:18;top:341;width:520;height:426" coordorigin="18,342" coordsize="520,426" o:spt="100" adj="0,,0" path="m483,342r-4,3l464,363r-85,67l341,467,175,612,97,673,71,700,27,735r-4,10l18,755r,7l28,767r11,-2l50,764,512,424r18,-7l501,380,489,357r-7,-8l483,342xm537,411r-7,-1l524,402,501,380r29,37l537,411xm489,357r-7,-8l489,357r,xe" fillcolor="#1f1f1f" stroked="f">
                    <v:stroke joinstyle="round"/>
                    <v:formulas/>
                    <v:path arrowok="t" o:connecttype="segments"/>
                  </v:shape>
                  <v:shape id="_x0000_s2027" style="position:absolute;left:18;top:341;width:520;height:426" coordorigin="18,342" coordsize="520,426" path="m512,424r18,-7l537,411r-7,-1l524,402,501,380,489,357r-7,-8l483,342r-4,3l464,363r-19,15l412,404r-33,26l342,467,175,611r-41,33l97,673,71,700,49,718,34,729r-7,6l23,745r-5,10l18,762r10,5l39,765r11,-1l512,424e" filled="f" strokeweight=".1093mm">
                    <v:path arrowok="t"/>
                  </v:shape>
                  <v:shape id="_x0000_s2028" style="position:absolute;left:898;top:12;width:56;height:70" coordorigin="899,12" coordsize="56,70" path="m954,82l899,12r,7l902,30r35,45l947,80r7,2xe" fillcolor="silver" stroked="f">
                    <v:path arrowok="t"/>
                  </v:shape>
                  <v:shape id="_x0000_s2029" style="position:absolute;left:898;top:12;width:56;height:70" coordorigin="899,12" coordsize="56,70" path="m899,12r38,63l954,82,899,12e" filled="f" strokeweight=".1124mm">
                    <v:path arrowok="t"/>
                  </v:shape>
                  <v:shape id="_x0000_s2030" style="position:absolute;left:906;top:6;width:56;height:70" coordorigin="906,7" coordsize="56,70" o:spt="100" adj="0,,0" path="m948,67l913,22r12,23l948,67xm940,33l920,16,914,8,906,7r,7l954,75r7,1l962,69r-6,-8l940,33xm962,69r-6,-8l962,69r,xe" fillcolor="black" stroked="f">
                    <v:stroke joinstyle="round"/>
                    <v:formulas/>
                    <v:path arrowok="t" o:connecttype="segments"/>
                  </v:shape>
                  <v:shape id="_x0000_s2031" style="position:absolute;left:906;top:6;width:56;height:70" coordorigin="906,7" coordsize="56,70" path="m925,45r23,22l954,75r7,1l962,69r-6,-8l940,33,920,16,914,8,906,7r,7l913,22r12,23e" filled="f" strokeweight=".1123mm">
                    <v:path arrowok="t"/>
                  </v:shape>
                  <v:shape id="_x0000_s2032" style="position:absolute;left:534;top:15;width:417;height:355" coordorigin="534,15" coordsize="417,355" o:spt="100" adj="0,,0" path="m899,19r-3,-4l534,301r,7l537,319r35,45l582,369r7,1l947,87,902,30,899,19xm950,84r-3,-4l937,75,902,30r45,57l950,84xe" stroked="f">
                    <v:stroke joinstyle="round"/>
                    <v:formulas/>
                    <v:path arrowok="t" o:connecttype="segments"/>
                  </v:shape>
                  <v:shape id="_x0000_s2033" style="position:absolute;left:534;top:15;width:417;height:355" coordorigin="534,15" coordsize="417,355" path="m896,15r3,4l902,30r35,45l947,80r3,4l589,370,537,319r-3,-11l534,301,896,15e" filled="f" strokeweight=".1096mm">
                    <v:path arrowok="t"/>
                  </v:shape>
                  <v:shape id="_x0000_s2034" type="#_x0000_t75" style="position:absolute;left:479;top:297;width:114;height:117">
                    <v:imagedata r:id="rId34" o:title=""/>
                  </v:shape>
                  <v:shape id="_x0000_s2035" style="position:absolute;left:18;top:703;width:73;height:64" coordorigin="18,703" coordsize="73,64" path="m90,731l68,703,27,735r-4,10l18,755r,7l28,767r11,-2l50,764,90,731xe" stroked="f">
                    <v:path arrowok="t"/>
                  </v:shape>
                  <v:shape id="_x0000_s2036" style="position:absolute;left:18;top:703;width:73;height:64" coordorigin="18,703" coordsize="73,64" path="m68,703r22,28l50,764r-11,1l28,767,18,762r,-7l23,745r4,-10l34,729,49,718r11,-9l68,703e" filled="f" strokeweight=".1099mm">
                    <v:path arrowok="t"/>
                  </v:shape>
                  <v:shape id="_x0000_s2037" style="position:absolute;left:3;top:757;width:19;height:16" coordorigin="3,758" coordsize="19,16" path="m21,766r-6,-8l3,773r18,-7xe" stroked="f">
                    <v:path arrowok="t"/>
                  </v:shape>
                  <v:shape id="_x0000_s2038" style="position:absolute;left:3;top:757;width:19;height:16" coordorigin="3,758" coordsize="19,16" path="m15,758r6,8l3,773,15,758e" filled="f" strokeweight=".1098mm">
                    <v:path arrowok="t"/>
                  </v:shape>
                  <v:shape id="_x0000_s2039" style="position:absolute;left:3;top:770;width:7;height:5" coordorigin="3,771" coordsize="7,5" path="m10,775l7,771r-4,2l10,775xe" fillcolor="black" stroked="f">
                    <v:path arrowok="t"/>
                  </v:shape>
                  <v:shape id="_x0000_s2040" style="position:absolute;left:3;top:770;width:7;height:5" coordorigin="3,771" coordsize="7,5" path="m7,771r3,4l3,773r4,-2e" filled="f" strokeweight=".1074mm">
                    <v:path arrowok="t"/>
                  </v:shape>
                  <v:shape id="_x0000_s2041" type="#_x0000_t75" style="position:absolute;left:562;width:337;height:265">
                    <v:imagedata r:id="rId35" o:title="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 w:rsidR="001B259C">
              <w:rPr>
                <w:noProof/>
                <w:position w:val="5"/>
                <w:sz w:val="20"/>
              </w:rPr>
              <w:drawing>
                <wp:inline distT="0" distB="0" distL="0" distR="0">
                  <wp:extent cx="523875" cy="404495"/>
                  <wp:effectExtent l="0" t="0" r="0" b="0"/>
                  <wp:docPr id="343" name="image2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27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79" cy="40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290">
        <w:trPr>
          <w:trHeight w:val="1024"/>
        </w:trPr>
        <w:tc>
          <w:tcPr>
            <w:tcW w:w="2050" w:type="dxa"/>
          </w:tcPr>
          <w:p w:rsidR="00B62290" w:rsidRDefault="00B62290">
            <w:pPr>
              <w:pStyle w:val="TableParagraph"/>
              <w:spacing w:before="8"/>
              <w:rPr>
                <w:sz w:val="5"/>
              </w:rPr>
            </w:pPr>
          </w:p>
          <w:p w:rsidR="00B62290" w:rsidRDefault="001B259C">
            <w:pPr>
              <w:pStyle w:val="TableParagraph"/>
              <w:ind w:left="3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17525" cy="409575"/>
                  <wp:effectExtent l="0" t="0" r="0" b="0"/>
                  <wp:docPr id="345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image27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6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8" w:type="dxa"/>
          </w:tcPr>
          <w:p w:rsidR="00B62290" w:rsidRDefault="00B62290">
            <w:pPr>
              <w:pStyle w:val="TableParagraph"/>
              <w:spacing w:before="2"/>
              <w:rPr>
                <w:sz w:val="13"/>
              </w:rPr>
            </w:pPr>
          </w:p>
          <w:p w:rsidR="00B62290" w:rsidRDefault="00B9330E">
            <w:pPr>
              <w:pStyle w:val="TableParagraph"/>
              <w:tabs>
                <w:tab w:val="left" w:pos="3089"/>
                <w:tab w:val="left" w:pos="4728"/>
              </w:tabs>
              <w:ind w:left="10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2042" style="width:33pt;height:39.45pt;mso-position-horizontal-relative:char;mso-position-vertical-relative:line" coordsize="660,789">
                  <v:rect id="_x0000_s2043" style="position:absolute;left:7;top:7;width:645;height:344" filled="f"/>
                  <v:shape id="_x0000_s2044" style="position:absolute;left:179;top:351;width:301;height:430" coordorigin="180,352" coordsize="301,430" o:spt="100" adj="0,,0" path="m180,352l481,782t,-430l180,782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5"/>
                <w:sz w:val="20"/>
              </w:rPr>
            </w:r>
            <w:r>
              <w:rPr>
                <w:position w:val="5"/>
                <w:sz w:val="20"/>
              </w:rPr>
              <w:pict>
                <v:group id="_x0000_s2045" style="width:38.1pt;height:39.75pt;mso-position-horizontal-relative:char;mso-position-vertical-relative:line" coordsize="762,795">
                  <v:shape id="_x0000_s2046" style="position:absolute;left:6;top:6;width:750;height:783" coordorigin="6,6" coordsize="750,783" path="m380,789r1,l381,789r38,-4l454,782r72,-24l589,723r56,-49l693,615r33,-65l749,475r6,-77l752,357,738,283,711,211,693,180,645,121,589,71,526,37,455,13,419,9,381,6,342,9r-36,4l271,25,202,53r-86,68l68,180,36,245,12,320,6,398r3,40l24,512r27,72l68,615r48,59l173,723r62,35l306,782r1,l342,785r38,4e" filled="f" strokeweight=".21383mm">
                    <v:path arrowok="t"/>
                  </v:shape>
                  <v:shape id="_x0000_s2047" type="#_x0000_t75" style="position:absolute;left:12;top:43;width:744;height:742">
                    <v:imagedata r:id="rId38" o:title=""/>
                  </v:shape>
                  <w10:wrap type="none"/>
                  <w10:anchorlock/>
                </v:group>
              </w:pict>
            </w:r>
            <w:r w:rsidR="001B259C">
              <w:rPr>
                <w:position w:val="5"/>
                <w:sz w:val="20"/>
              </w:rPr>
              <w:tab/>
            </w:r>
            <w:r w:rsidR="001B259C">
              <w:rPr>
                <w:noProof/>
                <w:position w:val="19"/>
                <w:sz w:val="20"/>
              </w:rPr>
              <w:drawing>
                <wp:inline distT="0" distB="0" distL="0" distR="0">
                  <wp:extent cx="529590" cy="409575"/>
                  <wp:effectExtent l="0" t="0" r="0" b="0"/>
                  <wp:docPr id="347" name="image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27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8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2290" w:rsidRDefault="001B259C">
      <w:pPr>
        <w:pStyle w:val="Heading3"/>
      </w:pPr>
      <w:r>
        <w:t>Materials</w:t>
      </w:r>
      <w:r>
        <w:rPr>
          <w:spacing w:val="5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used:Flash</w:t>
      </w:r>
      <w:r>
        <w:rPr>
          <w:spacing w:val="54"/>
        </w:rPr>
        <w:t xml:space="preserve"> </w:t>
      </w:r>
      <w:r>
        <w:t>cards</w:t>
      </w:r>
    </w:p>
    <w:p w:rsidR="00B62290" w:rsidRDefault="00B62290">
      <w:pPr>
        <w:pStyle w:val="BodyText"/>
        <w:rPr>
          <w:b/>
          <w:i/>
        </w:rPr>
      </w:pPr>
    </w:p>
    <w:p w:rsidR="00B62290" w:rsidRDefault="001B259C">
      <w:pPr>
        <w:pStyle w:val="BodyText"/>
        <w:ind w:left="734"/>
      </w:pPr>
      <w:r>
        <w:t>Lesson</w:t>
      </w:r>
      <w:r>
        <w:rPr>
          <w:spacing w:val="52"/>
        </w:rPr>
        <w:t xml:space="preserve"> </w:t>
      </w:r>
      <w:r>
        <w:t>four</w:t>
      </w:r>
    </w:p>
    <w:p w:rsidR="00B62290" w:rsidRDefault="001B259C">
      <w:pPr>
        <w:pStyle w:val="BodyText"/>
        <w:tabs>
          <w:tab w:val="left" w:pos="1804"/>
        </w:tabs>
        <w:spacing w:before="1" w:line="341" w:lineRule="exact"/>
        <w:ind w:left="734"/>
      </w:pPr>
      <w:r>
        <w:rPr>
          <w:b/>
        </w:rPr>
        <w:t>TOPIC</w:t>
      </w:r>
      <w:r>
        <w:t>:</w:t>
      </w:r>
      <w:r>
        <w:tab/>
        <w:t>Things</w:t>
      </w:r>
      <w:r>
        <w:rPr>
          <w:spacing w:val="52"/>
        </w:rPr>
        <w:t xml:space="preserve"> </w:t>
      </w:r>
      <w:r>
        <w:t>around</w:t>
      </w:r>
      <w:r>
        <w:rPr>
          <w:spacing w:val="54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class room.</w:t>
      </w:r>
    </w:p>
    <w:p w:rsidR="00B62290" w:rsidRDefault="001B259C">
      <w:pPr>
        <w:tabs>
          <w:tab w:val="left" w:pos="1970"/>
        </w:tabs>
        <w:spacing w:line="341" w:lineRule="exact"/>
        <w:ind w:left="734"/>
        <w:rPr>
          <w:sz w:val="28"/>
        </w:rPr>
      </w:pPr>
      <w:r>
        <w:rPr>
          <w:b/>
          <w:sz w:val="28"/>
        </w:rPr>
        <w:t>Activity</w:t>
      </w:r>
      <w:r>
        <w:rPr>
          <w:sz w:val="28"/>
        </w:rPr>
        <w:t>:</w:t>
      </w:r>
      <w:r>
        <w:rPr>
          <w:sz w:val="28"/>
        </w:rPr>
        <w:tab/>
        <w:t>Putting</w:t>
      </w:r>
      <w:r>
        <w:rPr>
          <w:spacing w:val="5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missing</w:t>
      </w:r>
      <w:r>
        <w:rPr>
          <w:spacing w:val="53"/>
          <w:sz w:val="28"/>
        </w:rPr>
        <w:t xml:space="preserve"> </w:t>
      </w:r>
      <w:r>
        <w:rPr>
          <w:sz w:val="28"/>
        </w:rPr>
        <w:t>part.</w:t>
      </w:r>
    </w:p>
    <w:p w:rsidR="00B62290" w:rsidRDefault="00B62290">
      <w:pPr>
        <w:pStyle w:val="BodyText"/>
        <w:spacing w:before="1"/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6"/>
        <w:gridCol w:w="1981"/>
        <w:gridCol w:w="1981"/>
        <w:gridCol w:w="1982"/>
      </w:tblGrid>
      <w:tr w:rsidR="00B62290">
        <w:trPr>
          <w:trHeight w:val="2052"/>
        </w:trPr>
        <w:tc>
          <w:tcPr>
            <w:tcW w:w="2816" w:type="dxa"/>
          </w:tcPr>
          <w:p w:rsidR="00B62290" w:rsidRDefault="00B62290">
            <w:pPr>
              <w:pStyle w:val="TableParagraph"/>
              <w:spacing w:before="2"/>
              <w:rPr>
                <w:sz w:val="23"/>
              </w:rPr>
            </w:pPr>
          </w:p>
          <w:p w:rsidR="00B62290" w:rsidRDefault="001B259C">
            <w:pPr>
              <w:pStyle w:val="TableParagraph"/>
              <w:ind w:left="3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31520" cy="960755"/>
                  <wp:effectExtent l="0" t="0" r="0" b="0"/>
                  <wp:docPr id="349" name="image2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image27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82" cy="96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</w:tcPr>
          <w:p w:rsidR="00B62290" w:rsidRDefault="00B62290">
            <w:pPr>
              <w:pStyle w:val="TableParagraph"/>
              <w:spacing w:before="1"/>
              <w:rPr>
                <w:sz w:val="3"/>
              </w:rPr>
            </w:pPr>
          </w:p>
          <w:p w:rsidR="00B62290" w:rsidRDefault="00B9330E"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72" style="width:79.5pt;height:85.3pt;mso-position-horizontal-relative:char;mso-position-vertical-relative:line" coordsize="1590,1706">
                  <v:shape id="_x0000_s3073" style="position:absolute;left:7;width:1575;height:1706" coordorigin="8" coordsize="1575,1706" o:spt="100" adj="0,,0" path="m8,r,1706m8,888r1575,36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981" w:type="dxa"/>
          </w:tcPr>
          <w:p w:rsidR="00B62290" w:rsidRDefault="00B62290">
            <w:pPr>
              <w:pStyle w:val="TableParagraph"/>
              <w:spacing w:before="1"/>
              <w:rPr>
                <w:sz w:val="3"/>
              </w:rPr>
            </w:pPr>
          </w:p>
          <w:p w:rsidR="00B62290" w:rsidRDefault="00B9330E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74" style="width:87.75pt;height:87.2pt;mso-position-horizontal-relative:char;mso-position-vertical-relative:line" coordsize="1755,1744">
                  <v:shape id="_x0000_s3075" style="position:absolute;left:7;top:7;width:1740;height:798" coordorigin="8,8" coordsize="1740,798" path="m8,805l755,8r993,l1000,805,8,805xe" filled="f">
                    <v:path arrowok="t"/>
                  </v:shape>
                  <v:shape id="_x0000_s3076" style="position:absolute;left:171;top:805;width:1154;height:939" coordorigin="171,805" coordsize="1154,939" o:spt="100" adj="0,,0" path="m171,805r,939m1325,805r,939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982" w:type="dxa"/>
          </w:tcPr>
          <w:p w:rsidR="00B62290" w:rsidRDefault="00B62290">
            <w:pPr>
              <w:pStyle w:val="TableParagraph"/>
              <w:spacing w:before="1"/>
              <w:rPr>
                <w:sz w:val="3"/>
              </w:rPr>
            </w:pPr>
          </w:p>
          <w:p w:rsidR="00B62290" w:rsidRDefault="00B9330E"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77" style="width:75.9pt;height:96.6pt;mso-position-horizontal-relative:char;mso-position-vertical-relative:line" coordsize="1518,1932">
                  <v:rect id="_x0000_s3078" style="position:absolute;left:7;top:7;width:1503;height:1121" filled="f"/>
                  <v:line id="_x0000_s3079" style="position:absolute;flip:x" from="199,1128" to="754,1924"/>
                  <w10:wrap type="none"/>
                  <w10:anchorlock/>
                </v:group>
              </w:pict>
            </w:r>
          </w:p>
        </w:tc>
      </w:tr>
      <w:tr w:rsidR="00B62290">
        <w:trPr>
          <w:trHeight w:val="340"/>
        </w:trPr>
        <w:tc>
          <w:tcPr>
            <w:tcW w:w="2816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1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1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2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1B259C">
      <w:pPr>
        <w:pStyle w:val="Heading3"/>
      </w:pPr>
      <w:r>
        <w:t>Learning</w:t>
      </w:r>
      <w:r>
        <w:rPr>
          <w:spacing w:val="54"/>
        </w:rPr>
        <w:t xml:space="preserve"> </w:t>
      </w:r>
      <w:r>
        <w:t>materials:</w:t>
      </w:r>
      <w:r>
        <w:rPr>
          <w:spacing w:val="5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objects</w:t>
      </w:r>
    </w:p>
    <w:p w:rsidR="00B62290" w:rsidRDefault="001B259C">
      <w:pPr>
        <w:pStyle w:val="BodyText"/>
        <w:spacing w:before="1" w:line="341" w:lineRule="exact"/>
        <w:ind w:left="734"/>
      </w:pPr>
      <w:r>
        <w:t>Lesson</w:t>
      </w:r>
      <w:r>
        <w:rPr>
          <w:spacing w:val="53"/>
        </w:rPr>
        <w:t xml:space="preserve"> </w:t>
      </w:r>
      <w:r>
        <w:t>five</w:t>
      </w:r>
    </w:p>
    <w:p w:rsidR="00B62290" w:rsidRDefault="001B259C">
      <w:pPr>
        <w:pStyle w:val="BodyText"/>
        <w:spacing w:line="341" w:lineRule="exact"/>
        <w:ind w:left="734"/>
      </w:pPr>
      <w:r>
        <w:rPr>
          <w:b/>
        </w:rPr>
        <w:t>TOPIC</w:t>
      </w:r>
      <w:r>
        <w:t>:</w:t>
      </w:r>
      <w:r>
        <w:rPr>
          <w:spacing w:val="-2"/>
        </w:rPr>
        <w:t xml:space="preserve"> </w:t>
      </w:r>
      <w:r>
        <w:t>Things</w:t>
      </w:r>
      <w:r>
        <w:rPr>
          <w:spacing w:val="52"/>
        </w:rPr>
        <w:t xml:space="preserve"> </w:t>
      </w:r>
      <w:r>
        <w:t>around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classroom</w:t>
      </w:r>
    </w:p>
    <w:p w:rsidR="00B62290" w:rsidRDefault="001B259C">
      <w:pPr>
        <w:spacing w:before="1"/>
        <w:ind w:left="734"/>
        <w:rPr>
          <w:sz w:val="28"/>
        </w:rPr>
      </w:pPr>
      <w:r>
        <w:rPr>
          <w:b/>
          <w:sz w:val="28"/>
        </w:rPr>
        <w:t>Activity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Tick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odd</w:t>
      </w:r>
      <w:r>
        <w:rPr>
          <w:spacing w:val="-1"/>
          <w:sz w:val="28"/>
        </w:rPr>
        <w:t xml:space="preserve"> </w:t>
      </w:r>
      <w:r>
        <w:rPr>
          <w:sz w:val="28"/>
        </w:rPr>
        <w:t>man</w:t>
      </w:r>
      <w:r>
        <w:rPr>
          <w:spacing w:val="-1"/>
          <w:sz w:val="28"/>
        </w:rPr>
        <w:t xml:space="preserve"> </w:t>
      </w:r>
      <w:r>
        <w:rPr>
          <w:sz w:val="28"/>
        </w:rPr>
        <w:t>out</w:t>
      </w:r>
    </w:p>
    <w:p w:rsidR="00B62290" w:rsidRDefault="00B62290">
      <w:pPr>
        <w:rPr>
          <w:sz w:val="28"/>
        </w:rPr>
        <w:sectPr w:rsidR="00B62290" w:rsidSect="00B74477">
          <w:pgSz w:w="12240" w:h="15840"/>
          <w:pgMar w:top="142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62290" w:rsidRDefault="00B9330E">
      <w:pPr>
        <w:spacing w:before="29"/>
        <w:ind w:left="734"/>
        <w:rPr>
          <w:b/>
          <w:i/>
          <w:sz w:val="28"/>
        </w:rPr>
      </w:pPr>
      <w:r>
        <w:lastRenderedPageBreak/>
        <w:pict>
          <v:group id="_x0000_s3080" style="position:absolute;left:0;text-align:left;margin-left:66.35pt;margin-top:1in;width:478.55pt;height:631.2pt;z-index:-251761152;mso-position-horizontal-relative:page;mso-position-vertical-relative:page" coordorigin="1328,1440" coordsize="9571,12624">
            <v:shape id="_x0000_s3081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3082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3083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3084" style="position:absolute;left:1327;top:1449;width:279;height:12610" coordorigin="1328,1450" coordsize="279,12610" o:spt="100" adj="0,,0" path="m1332,1450r,12604m1328,14059r9,m1328,14059r9,m1337,14059r269,e" filled="f" strokeweight=".48pt">
              <v:stroke joinstyle="round"/>
              <v:formulas/>
              <v:path arrowok="t" o:connecttype="segments"/>
            </v:shape>
            <v:rect id="_x0000_s3085" style="position:absolute;left:1606;top:1449;width:10;height:12605" fillcolor="black" stroked="f"/>
            <v:shape id="_x0000_s3086" style="position:absolute;left:1606;top:1449;width:9292;height:12610" coordorigin="1606,1450" coordsize="9292,12610" o:spt="100" adj="0,,0" path="m1606,14059r10,m1616,14059r225,m1846,1450r,12604m1841,14059r10,m1851,14059r9037,m10893,1450r,12604m10888,14059r10,m10888,14059r10,e" filled="f" strokeweight=".48pt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1B259C">
        <w:rPr>
          <w:b/>
          <w:i/>
          <w:sz w:val="28"/>
        </w:rPr>
        <w:t>Materials</w:t>
      </w:r>
      <w:r w:rsidR="001B259C">
        <w:rPr>
          <w:b/>
          <w:i/>
          <w:spacing w:val="52"/>
          <w:sz w:val="28"/>
        </w:rPr>
        <w:t xml:space="preserve"> </w:t>
      </w:r>
      <w:r w:rsidR="001B259C">
        <w:rPr>
          <w:b/>
          <w:i/>
          <w:sz w:val="28"/>
        </w:rPr>
        <w:t>to</w:t>
      </w:r>
      <w:r w:rsidR="001B259C">
        <w:rPr>
          <w:b/>
          <w:i/>
          <w:spacing w:val="-1"/>
          <w:sz w:val="28"/>
        </w:rPr>
        <w:t xml:space="preserve"> </w:t>
      </w:r>
      <w:r w:rsidR="001B259C">
        <w:rPr>
          <w:b/>
          <w:i/>
          <w:sz w:val="28"/>
        </w:rPr>
        <w:t>be</w:t>
      </w:r>
      <w:r w:rsidR="001B259C">
        <w:rPr>
          <w:b/>
          <w:i/>
          <w:spacing w:val="55"/>
          <w:sz w:val="28"/>
        </w:rPr>
        <w:t xml:space="preserve"> </w:t>
      </w:r>
      <w:r w:rsidR="001B259C">
        <w:rPr>
          <w:b/>
          <w:i/>
          <w:sz w:val="28"/>
        </w:rPr>
        <w:t>used:</w:t>
      </w:r>
      <w:r w:rsidR="001B259C">
        <w:rPr>
          <w:b/>
          <w:i/>
          <w:spacing w:val="52"/>
          <w:sz w:val="28"/>
        </w:rPr>
        <w:t xml:space="preserve"> </w:t>
      </w:r>
      <w:r w:rsidR="001B259C">
        <w:rPr>
          <w:b/>
          <w:i/>
          <w:sz w:val="28"/>
        </w:rPr>
        <w:t>Real</w:t>
      </w:r>
      <w:r w:rsidR="001B259C">
        <w:rPr>
          <w:b/>
          <w:i/>
          <w:spacing w:val="55"/>
          <w:sz w:val="28"/>
        </w:rPr>
        <w:t xml:space="preserve"> </w:t>
      </w:r>
      <w:r w:rsidR="001B259C">
        <w:rPr>
          <w:b/>
          <w:i/>
          <w:sz w:val="28"/>
        </w:rPr>
        <w:t>objects,</w:t>
      </w:r>
      <w:r w:rsidR="001B259C">
        <w:rPr>
          <w:b/>
          <w:i/>
          <w:spacing w:val="55"/>
          <w:sz w:val="28"/>
        </w:rPr>
        <w:t xml:space="preserve"> </w:t>
      </w:r>
      <w:r w:rsidR="001B259C">
        <w:rPr>
          <w:b/>
          <w:i/>
          <w:sz w:val="28"/>
        </w:rPr>
        <w:t>chart</w:t>
      </w:r>
    </w:p>
    <w:p w:rsidR="00B62290" w:rsidRDefault="001B259C">
      <w:pPr>
        <w:pStyle w:val="Heading2"/>
        <w:spacing w:before="2" w:line="341" w:lineRule="exact"/>
      </w:pPr>
      <w:r>
        <w:t>WEEK</w:t>
      </w:r>
      <w:r>
        <w:rPr>
          <w:spacing w:val="54"/>
        </w:rPr>
        <w:t xml:space="preserve"> </w:t>
      </w:r>
      <w:r>
        <w:t>III</w:t>
      </w:r>
    </w:p>
    <w:p w:rsidR="00B62290" w:rsidRDefault="001B259C">
      <w:pPr>
        <w:pStyle w:val="BodyText"/>
        <w:spacing w:line="341" w:lineRule="exact"/>
        <w:ind w:left="734"/>
      </w:pPr>
      <w:r>
        <w:t>Lesson</w:t>
      </w:r>
      <w:r>
        <w:rPr>
          <w:spacing w:val="52"/>
        </w:rPr>
        <w:t xml:space="preserve"> </w:t>
      </w:r>
      <w:r>
        <w:t>one</w:t>
      </w:r>
    </w:p>
    <w:p w:rsidR="00B62290" w:rsidRDefault="001B259C">
      <w:pPr>
        <w:tabs>
          <w:tab w:val="left" w:pos="1859"/>
        </w:tabs>
        <w:spacing w:line="341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:</w:t>
      </w:r>
      <w:r>
        <w:rPr>
          <w:sz w:val="28"/>
        </w:rPr>
        <w:tab/>
        <w:t>Things</w:t>
      </w:r>
      <w:r>
        <w:rPr>
          <w:spacing w:val="52"/>
          <w:sz w:val="28"/>
        </w:rPr>
        <w:t xml:space="preserve"> </w:t>
      </w:r>
      <w:r>
        <w:rPr>
          <w:sz w:val="28"/>
        </w:rPr>
        <w:t>at home</w:t>
      </w:r>
    </w:p>
    <w:p w:rsidR="00B62290" w:rsidRDefault="001B259C">
      <w:pPr>
        <w:spacing w:before="1"/>
        <w:ind w:left="734"/>
        <w:rPr>
          <w:sz w:val="28"/>
        </w:rPr>
      </w:pPr>
      <w:r>
        <w:rPr>
          <w:b/>
          <w:sz w:val="28"/>
        </w:rPr>
        <w:t>Activity</w:t>
      </w:r>
      <w:r>
        <w:rPr>
          <w:sz w:val="28"/>
        </w:rPr>
        <w:t>:</w:t>
      </w:r>
      <w:r>
        <w:rPr>
          <w:spacing w:val="51"/>
          <w:sz w:val="28"/>
        </w:rPr>
        <w:t xml:space="preserve"> </w:t>
      </w:r>
      <w:r>
        <w:rPr>
          <w:sz w:val="28"/>
        </w:rPr>
        <w:t>Colour</w:t>
      </w:r>
      <w:r>
        <w:rPr>
          <w:spacing w:val="51"/>
          <w:sz w:val="28"/>
        </w:rPr>
        <w:t xml:space="preserve"> </w:t>
      </w:r>
      <w:r>
        <w:rPr>
          <w:sz w:val="28"/>
        </w:rPr>
        <w:t>me</w:t>
      </w:r>
      <w:r>
        <w:rPr>
          <w:spacing w:val="54"/>
          <w:sz w:val="28"/>
        </w:rPr>
        <w:t xml:space="preserve"> </w:t>
      </w:r>
      <w:r>
        <w:rPr>
          <w:sz w:val="28"/>
        </w:rPr>
        <w:t>well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938"/>
        <w:gridCol w:w="2938"/>
      </w:tblGrid>
      <w:tr w:rsidR="00B62290">
        <w:trPr>
          <w:trHeight w:val="1233"/>
        </w:trPr>
        <w:tc>
          <w:tcPr>
            <w:tcW w:w="2938" w:type="dxa"/>
          </w:tcPr>
          <w:p w:rsidR="00B62290" w:rsidRDefault="00B62290">
            <w:pPr>
              <w:pStyle w:val="TableParagraph"/>
              <w:spacing w:before="2"/>
              <w:rPr>
                <w:sz w:val="6"/>
              </w:rPr>
            </w:pPr>
          </w:p>
          <w:p w:rsidR="00B62290" w:rsidRDefault="001B259C">
            <w:pPr>
              <w:pStyle w:val="TableParagraph"/>
              <w:ind w:left="6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6445" cy="647700"/>
                  <wp:effectExtent l="0" t="0" r="0" b="0"/>
                  <wp:docPr id="351" name="image2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image27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684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B62290" w:rsidRDefault="00B62290">
            <w:pPr>
              <w:pStyle w:val="TableParagraph"/>
              <w:spacing w:before="5"/>
              <w:rPr>
                <w:sz w:val="23"/>
              </w:rPr>
            </w:pPr>
          </w:p>
          <w:p w:rsidR="00B62290" w:rsidRDefault="00B9330E">
            <w:pPr>
              <w:pStyle w:val="TableParagraph"/>
              <w:ind w:left="73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87" style="width:46.5pt;height:32.25pt;mso-position-horizontal-relative:char;mso-position-vertical-relative:line" coordsize="930,645">
                  <v:rect id="_x0000_s3088" style="position:absolute;left:7;top:7;width:915;height:630" filled="f"/>
                  <v:shape id="_x0000_s3089" style="position:absolute;left:7;top:7;width:915;height:630" coordorigin="8,8" coordsize="915,630" o:spt="100" adj="0,,0" path="m8,8l923,638m8,638l923,8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938" w:type="dxa"/>
          </w:tcPr>
          <w:p w:rsidR="00B62290" w:rsidRDefault="00B62290">
            <w:pPr>
              <w:pStyle w:val="TableParagraph"/>
              <w:spacing w:before="8"/>
              <w:rPr>
                <w:sz w:val="10"/>
              </w:rPr>
            </w:pPr>
          </w:p>
          <w:p w:rsidR="00B62290" w:rsidRDefault="00B9330E">
            <w:pPr>
              <w:pStyle w:val="TableParagraph"/>
              <w:ind w:left="8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90" style="width:63.9pt;height:39.65pt;mso-position-horizontal-relative:char;mso-position-vertical-relative:line" coordsize="1278,793">
                  <v:shape id="_x0000_s3091" style="position:absolute;left:11;top:306;width:40;height:404" coordorigin="11,306" coordsize="40,404" path="m11,306r,395l51,710r,-397l11,306e" filled="f" strokeweight=".06928mm">
                    <v:path arrowok="t"/>
                  </v:shape>
                  <v:shape id="_x0000_s3092" style="position:absolute;left:50;top:297;width:43;height:410" coordorigin="51,297" coordsize="43,410" path="m51,707l93,691r,-394l51,313r,394e" filled="f" strokeweight=".06928mm">
                    <v:path arrowok="t"/>
                  </v:shape>
                  <v:shape id="_x0000_s3093" style="position:absolute;left:1184;top:117;width:40;height:401" coordorigin="1185,117" coordsize="40,401" path="m1185,117r,394l1224,517r,-394l1185,117e" filled="f" strokeweight=".06928mm">
                    <v:path arrowok="t"/>
                  </v:shape>
                  <v:shape id="_x0000_s3094" style="position:absolute;left:1224;top:107;width:40;height:410" coordorigin="1224,108" coordsize="40,410" path="m1224,517r40,-15l1264,108r-40,15l1224,517e" filled="f" strokeweight=".06928mm">
                    <v:path arrowok="t"/>
                  </v:shape>
                  <v:shape id="_x0000_s3095" style="position:absolute;left:701;top:39;width:37;height:401" coordorigin="701,39" coordsize="37,401" path="m701,39r,395l738,440r,-394l701,39e" filled="f" strokeweight=".06928mm">
                    <v:path arrowok="t"/>
                  </v:shape>
                  <v:shape id="_x0000_s3096" style="position:absolute;left:737;top:30;width:43;height:410" coordorigin="738,30" coordsize="43,410" path="m738,440r42,-16l780,30,738,46r,394e" filled="f" strokeweight=".06928mm">
                    <v:path arrowok="t"/>
                  </v:shape>
                  <v:shape id="_x0000_s3097" style="position:absolute;left:582;top:144;width:621;height:293" coordorigin="583,145" coordsize="621,293" path="m1203,145l583,384r,53l1203,204r,-59xe" stroked="f">
                    <v:path arrowok="t"/>
                  </v:shape>
                  <v:shape id="_x0000_s3098" style="position:absolute;left:582;top:144;width:621;height:293" coordorigin="583,145" coordsize="621,293" path="m583,437r,-53l1203,145r,59l583,437e" filled="f" strokeweight=".06856mm">
                    <v:path arrowok="t"/>
                  </v:shape>
                  <v:shape id="_x0000_s3099" style="position:absolute;left:74;top:315;width:444;height:128" coordorigin="75,316" coordsize="444,128" path="m75,316r,49l516,443r3,-53l75,316xe" stroked="f">
                    <v:path arrowok="t"/>
                  </v:shape>
                  <v:shape id="_x0000_s3100" style="position:absolute;left:74;top:315;width:444;height:128" coordorigin="75,316" coordsize="444,128" path="m75,316r444,74l516,443,75,365r,-49e" filled="f" strokeweight=".06847mm">
                    <v:path arrowok="t"/>
                  </v:shape>
                  <v:shape id="_x0000_s3101" style="position:absolute;left:509;top:390;width:40;height:401" coordorigin="510,390" coordsize="40,401" path="m510,390r,394l549,791r,-394l510,390xe" stroked="f">
                    <v:path arrowok="t"/>
                  </v:shape>
                  <v:shape id="_x0000_s3102" style="position:absolute;left:509;top:390;width:40;height:401" coordorigin="510,390" coordsize="40,401" path="m510,390r,394l549,791r,-394l510,390e" filled="f" strokeweight=".06928mm">
                    <v:path arrowok="t"/>
                  </v:shape>
                  <v:shape id="_x0000_s3103" style="position:absolute;left:546;top:380;width:43;height:410" coordorigin="546,381" coordsize="43,410" path="m589,381r-43,16l546,791r43,-16l589,381xe" stroked="f">
                    <v:path arrowok="t"/>
                  </v:shape>
                  <v:shape id="_x0000_s3104" style="position:absolute;left:546;top:380;width:43;height:410" coordorigin="546,381" coordsize="43,410" path="m546,791r43,-16l589,381r-43,16l546,791e" filled="f" strokeweight=".06928mm">
                    <v:path arrowok="t"/>
                  </v:shape>
                  <v:shape id="_x0000_s3105" style="position:absolute;left:1;top:1;width:1274;height:373" coordorigin="2,2" coordsize="1274,373" path="m729,2l2,281r547,94l1276,95,729,2xe" stroked="f">
                    <v:path arrowok="t"/>
                  </v:shape>
                  <v:shape id="_x0000_s3106" style="position:absolute;left:1;top:1;width:1274;height:373" coordorigin="2,2" coordsize="1274,373" path="m729,2r547,93l549,375,2,281,729,2e" filled="f" strokeweight=".06847mm">
                    <v:path arrowok="t"/>
                  </v:shape>
                  <v:shape id="_x0000_s3107" style="position:absolute;left:1;top:281;width:548;height:116" coordorigin="2,281" coordsize="548,116" path="m2,281r,22l549,397r,-22l2,281xe" stroked="f">
                    <v:path arrowok="t"/>
                  </v:shape>
                  <v:shape id="_x0000_s3108" style="position:absolute;left:1;top:281;width:548;height:116" coordorigin="2,281" coordsize="548,116" path="m2,281r547,94l549,397,2,303r,-22e" filled="f" strokeweight=".06844mm">
                    <v:path arrowok="t"/>
                  </v:shape>
                  <v:shape id="_x0000_s3109" style="position:absolute;left:549;top:95;width:727;height:302" coordorigin="549,95" coordsize="727,302" path="m1276,95l549,375r,22l1276,117r,-22xe" stroked="f">
                    <v:path arrowok="t"/>
                  </v:shape>
                  <v:shape id="_x0000_s3110" style="position:absolute;left:549;top:95;width:727;height:302" coordorigin="549,95" coordsize="727,302" path="m549,397r,-22l1276,95r,22l549,397e" filled="f" strokeweight=".06853mm">
                    <v:path arrowok="t"/>
                  </v:shape>
                  <w10:wrap type="none"/>
                  <w10:anchorlock/>
                </v:group>
              </w:pict>
            </w:r>
          </w:p>
        </w:tc>
      </w:tr>
    </w:tbl>
    <w:p w:rsidR="00B62290" w:rsidRDefault="001B259C">
      <w:pPr>
        <w:pStyle w:val="Heading3"/>
        <w:spacing w:line="340" w:lineRule="exact"/>
      </w:pPr>
      <w:r>
        <w:t>Teaching</w:t>
      </w:r>
      <w:r>
        <w:rPr>
          <w:spacing w:val="55"/>
        </w:rPr>
        <w:t xml:space="preserve"> </w:t>
      </w:r>
      <w:r>
        <w:t>aids:</w:t>
      </w:r>
      <w:r>
        <w:rPr>
          <w:spacing w:val="56"/>
        </w:rPr>
        <w:t xml:space="preserve"> </w:t>
      </w:r>
      <w:r>
        <w:t>Real</w:t>
      </w:r>
      <w:r>
        <w:rPr>
          <w:spacing w:val="55"/>
        </w:rPr>
        <w:t xml:space="preserve"> </w:t>
      </w:r>
      <w:r>
        <w:t>objects</w:t>
      </w:r>
    </w:p>
    <w:p w:rsidR="00B62290" w:rsidRDefault="001B259C">
      <w:pPr>
        <w:spacing w:after="2"/>
        <w:ind w:left="734" w:right="7622"/>
        <w:rPr>
          <w:sz w:val="28"/>
        </w:rPr>
      </w:pPr>
      <w:r>
        <w:rPr>
          <w:sz w:val="28"/>
        </w:rPr>
        <w:t>Lesson two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TOPIC</w:t>
      </w:r>
      <w:r>
        <w:rPr>
          <w:sz w:val="28"/>
        </w:rPr>
        <w:t>:Things at home</w:t>
      </w:r>
      <w:r>
        <w:rPr>
          <w:spacing w:val="-54"/>
          <w:sz w:val="28"/>
        </w:rPr>
        <w:t xml:space="preserve"> </w:t>
      </w:r>
      <w:r>
        <w:rPr>
          <w:b/>
          <w:sz w:val="28"/>
        </w:rPr>
        <w:t>Activity</w:t>
      </w:r>
      <w:r>
        <w:rPr>
          <w:sz w:val="28"/>
        </w:rPr>
        <w:t>:Draw</w:t>
      </w:r>
      <w:r>
        <w:rPr>
          <w:spacing w:val="-3"/>
          <w:sz w:val="28"/>
        </w:rPr>
        <w:t xml:space="preserve"> </w:t>
      </w:r>
      <w:r>
        <w:rPr>
          <w:sz w:val="28"/>
        </w:rPr>
        <w:t>again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938"/>
        <w:gridCol w:w="2938"/>
      </w:tblGrid>
      <w:tr w:rsidR="00B62290">
        <w:trPr>
          <w:trHeight w:val="2049"/>
        </w:trPr>
        <w:tc>
          <w:tcPr>
            <w:tcW w:w="2938" w:type="dxa"/>
          </w:tcPr>
          <w:p w:rsidR="00B62290" w:rsidRDefault="00B62290">
            <w:pPr>
              <w:pStyle w:val="TableParagraph"/>
              <w:spacing w:before="5"/>
              <w:rPr>
                <w:sz w:val="24"/>
              </w:rPr>
            </w:pPr>
          </w:p>
          <w:p w:rsidR="00B62290" w:rsidRDefault="00B9330E">
            <w:pPr>
              <w:pStyle w:val="TableParagraph"/>
              <w:ind w:left="53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11" style="width:91pt;height:77.25pt;mso-position-horizontal-relative:char;mso-position-vertical-relative:line" coordsize="1820,1545">
                  <v:shape id="_x0000_s3112" style="position:absolute;left:7;top:7;width:1805;height:1530" coordorigin="8,8" coordsize="1805,1530" o:spt="100" adj="0,,0" path="m8,873l910,8r903,865l8,873xm342,1538r1203,l1545,873r-1203,l342,1538xe" filled="f">
                    <v:stroke joinstyle="round"/>
                    <v:formulas/>
                    <v:path arrowok="t" o:connecttype="segments"/>
                  </v:shape>
                  <v:shape id="_x0000_s3113" type="#_x0000_t75" style="position:absolute;left:1136;top:966;width:334;height:207">
                    <v:imagedata r:id="rId42" o:title=""/>
                  </v:shape>
                  <v:rect id="_x0000_s3114" style="position:absolute;left:609;top:1185;width:402;height:352" filled="f"/>
                  <w10:wrap type="none"/>
                  <w10:anchorlock/>
                </v:group>
              </w:pict>
            </w:r>
          </w:p>
        </w:tc>
        <w:tc>
          <w:tcPr>
            <w:tcW w:w="2938" w:type="dxa"/>
          </w:tcPr>
          <w:p w:rsidR="00B62290" w:rsidRDefault="00B62290">
            <w:pPr>
              <w:pStyle w:val="TableParagraph"/>
              <w:rPr>
                <w:sz w:val="8"/>
              </w:rPr>
            </w:pPr>
          </w:p>
          <w:p w:rsidR="00B62290" w:rsidRDefault="001B259C">
            <w:pPr>
              <w:pStyle w:val="TableParagraph"/>
              <w:ind w:left="9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99465" cy="1188720"/>
                  <wp:effectExtent l="0" t="0" r="0" b="0"/>
                  <wp:docPr id="353" name="image2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image281.jpeg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1" cy="118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B62290" w:rsidRDefault="00B62290">
            <w:pPr>
              <w:pStyle w:val="TableParagraph"/>
              <w:rPr>
                <w:sz w:val="20"/>
              </w:rPr>
            </w:pPr>
          </w:p>
          <w:p w:rsidR="00B62290" w:rsidRDefault="00B62290">
            <w:pPr>
              <w:pStyle w:val="TableParagraph"/>
              <w:spacing w:before="4"/>
              <w:rPr>
                <w:sz w:val="25"/>
              </w:rPr>
            </w:pPr>
          </w:p>
          <w:p w:rsidR="00B62290" w:rsidRDefault="00B9330E">
            <w:pPr>
              <w:pStyle w:val="TableParagraph"/>
              <w:ind w:left="52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15" style="width:1in;height:60pt;mso-position-horizontal-relative:char;mso-position-vertical-relative:line" coordsize="1440,1200">
                  <v:shape id="_x0000_s3116" style="position:absolute;width:1440;height:1200" coordsize="1440,1200" o:spt="100" adj="0,,0" path="m1390,50l50,50r,24l50,1124r,26l1390,1150r,-25l1390,1124r,-1049l1365,75r,1049l75,1124,75,74r1315,l1390,50xm1440,l,,,24,,1174r,26l1440,1200r,-25l1440,1174r,-1149l1415,25r,1149l25,1174,25,24r1415,l1440,xe" fillcolor="black" stroked="f">
                    <v:stroke joinstyle="round"/>
                    <v:formulas/>
                    <v:path arrowok="t" o:connecttype="segments"/>
                  </v:shape>
                  <v:line id="_x0000_s3117" style="position:absolute" from="668,37" to="668,1162"/>
                  <v:shape id="_x0000_s3118" type="#_x0000_t75" style="position:absolute;left:1158;top:461;width:140;height:171">
                    <v:imagedata r:id="rId44" o:title=""/>
                  </v:shape>
                  <w10:wrap type="none"/>
                  <w10:anchorlock/>
                </v:group>
              </w:pict>
            </w:r>
          </w:p>
        </w:tc>
      </w:tr>
      <w:tr w:rsidR="00B62290">
        <w:trPr>
          <w:trHeight w:val="342"/>
        </w:trPr>
        <w:tc>
          <w:tcPr>
            <w:tcW w:w="2938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 Again</w:t>
            </w:r>
          </w:p>
        </w:tc>
        <w:tc>
          <w:tcPr>
            <w:tcW w:w="2938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 Again</w:t>
            </w:r>
          </w:p>
        </w:tc>
        <w:tc>
          <w:tcPr>
            <w:tcW w:w="2938" w:type="dxa"/>
          </w:tcPr>
          <w:p w:rsidR="00B62290" w:rsidRDefault="001B259C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 Again</w:t>
            </w:r>
          </w:p>
        </w:tc>
      </w:tr>
      <w:tr w:rsidR="00B62290">
        <w:trPr>
          <w:trHeight w:val="1708"/>
        </w:trPr>
        <w:tc>
          <w:tcPr>
            <w:tcW w:w="2938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38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38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1B259C">
      <w:pPr>
        <w:pStyle w:val="Heading3"/>
      </w:pPr>
      <w:r>
        <w:t>Teaching/learning</w:t>
      </w:r>
      <w:r>
        <w:rPr>
          <w:spacing w:val="54"/>
        </w:rPr>
        <w:t xml:space="preserve"> </w:t>
      </w:r>
      <w:r>
        <w:t>aids:</w:t>
      </w:r>
      <w:r>
        <w:rPr>
          <w:spacing w:val="55"/>
        </w:rPr>
        <w:t xml:space="preserve"> </w:t>
      </w:r>
      <w:r>
        <w:t>real</w:t>
      </w:r>
      <w:r>
        <w:rPr>
          <w:spacing w:val="54"/>
        </w:rPr>
        <w:t xml:space="preserve"> </w:t>
      </w:r>
      <w:r>
        <w:t>objects</w:t>
      </w:r>
    </w:p>
    <w:p w:rsidR="00B62290" w:rsidRDefault="001B259C">
      <w:pPr>
        <w:pStyle w:val="BodyText"/>
        <w:spacing w:before="1" w:line="341" w:lineRule="exact"/>
        <w:ind w:left="734"/>
      </w:pPr>
      <w:r>
        <w:t>Lesson</w:t>
      </w:r>
      <w:r>
        <w:rPr>
          <w:spacing w:val="-3"/>
        </w:rPr>
        <w:t xml:space="preserve"> </w:t>
      </w:r>
      <w:r>
        <w:t>three</w:t>
      </w:r>
    </w:p>
    <w:p w:rsidR="00B62290" w:rsidRDefault="001B259C">
      <w:pPr>
        <w:spacing w:line="341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Things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home</w:t>
      </w:r>
    </w:p>
    <w:p w:rsidR="00B62290" w:rsidRDefault="00B9330E">
      <w:pPr>
        <w:spacing w:after="7" w:line="341" w:lineRule="exact"/>
        <w:ind w:left="734"/>
        <w:rPr>
          <w:sz w:val="28"/>
        </w:rPr>
      </w:pPr>
      <w:r>
        <w:pict>
          <v:group id="_x0000_s3119" style="position:absolute;left:0;text-align:left;margin-left:97.7pt;margin-top:17.1pt;width:441.2pt;height:104.1pt;z-index:-251760128;mso-position-horizontal-relative:page" coordorigin="1954,343" coordsize="8824,2082">
            <v:shape id="_x0000_s3120" style="position:absolute;left:1954;top:342;width:8824;height:2082" coordorigin="1954,343" coordsize="8824,2082" o:spt="100" adj="0,,0" path="m1964,353r-10,l1954,1378r10,l1964,353xm6361,1378r-4397,l1954,1378r,10l1954,2415r,9l1964,2424r4397,l6361,2415r-4397,l1964,1388r4397,l6361,1378xm6361,343r-4397,l1954,343r,10l1964,353r4397,l6361,343xm6371,353r-10,l6361,1378r10,l6371,353xm10778,1378r-10,l10768,1388r,1027l6371,2415r,-1027l10768,1388r,-10l6371,1378r-10,l6361,1388r,1027l6361,2424r10,l10768,2424r10,l10778,2415r,-1027l10778,1378xm10778,353r-10,l10768,1378r10,l10778,353xm10778,343r-10,l6371,343r-10,l6361,353r10,l10768,353r10,l10778,343xe" fillcolor="black" stroked="f">
              <v:stroke joinstyle="round"/>
              <v:formulas/>
              <v:path arrowok="t" o:connecttype="segments"/>
            </v:shape>
            <v:rect id="_x0000_s3121" style="position:absolute;left:2084;top:462;width:1095;height:730" stroked="f"/>
            <v:rect id="_x0000_s3122" style="position:absolute;left:2084;top:462;width:1095;height:730" filled="f"/>
            <v:shape id="_x0000_s3123" style="position:absolute;left:2084;top:462;width:1095;height:730" coordorigin="2084,462" coordsize="1095,730" o:spt="100" adj="0,,0" path="m2084,462r1095,730m2084,1192l3179,462e" filled="f">
              <v:stroke joinstyle="round"/>
              <v:formulas/>
              <v:path arrowok="t" o:connecttype="segments"/>
            </v:shape>
            <v:shape id="_x0000_s3124" style="position:absolute;left:6992;top:476;width:718;height:632" coordorigin="6993,477" coordsize="718,632" path="m7710,686r-14,-89l7654,549r-49,-25l7592,518r-52,-17l7481,487r-66,-7l7346,477r-66,3l7215,487r-59,14l7062,538r-12,10l7048,549r-1,1l7031,562r-21,28l7003,617r1,5l7000,641r-7,45l6993,731r13,89l7034,899r45,72l7142,1033r76,45l7311,1105r49,4l7401,1105r118,-41l7585,1009r55,-69l7679,861r17,-41l7706,775r4,-44l7710,686xe" stroked="f">
              <v:path arrowok="t"/>
            </v:shape>
            <v:shape id="_x0000_s3125" style="position:absolute;left:2126;top:1597;width:510;height:584" coordorigin="2126,1597" coordsize="510,584" path="m2551,1597r-340,l2178,1604r-27,18l2133,1649r-7,33l2126,2096r7,33l2151,2156r27,18l2211,2181r340,l2584,2174r27,-18l2629,2129r7,-33l2636,1682r-7,-33l2611,1622r-27,-18l2551,1597xe" stroked="f">
              <v:path arrowok="t"/>
            </v:shape>
            <v:shape id="_x0000_s3126" style="position:absolute;left:2126;top:1597;width:510;height:584" coordorigin="2126,1597" coordsize="510,584" path="m2126,1682r7,-33l2151,1622r27,-18l2211,1597r340,l2584,1604r27,18l2629,1649r7,33l2636,2096r-7,33l2611,2156r-27,18l2551,2181r-340,l2178,2174r-27,-18l2133,2129r-7,-33l2126,1682xe" filled="f">
              <v:path arrowok="t"/>
            </v:shape>
            <v:shape id="_x0000_s3127" style="position:absolute;left:2126;top:1520;width:510;height:249" coordorigin="2126,1521" coordsize="510,249" path="m2381,1521r-99,9l2201,1557r-55,40l2126,1645r20,48l2201,1733r81,27l2381,1769r99,-9l2561,1733r55,-40l2636,1645r-20,-48l2561,1557r-81,-27l2381,1521xe" stroked="f">
              <v:path arrowok="t"/>
            </v:shape>
            <v:shape id="_x0000_s3128" style="position:absolute;left:2126;top:1520;width:510;height:249" coordorigin="2126,1521" coordsize="510,249" path="m2126,1645r20,-48l2201,1557r81,-27l2381,1521r99,9l2561,1557r55,40l2636,1645r-20,48l2561,1733r-81,27l2381,1769r-99,-9l2201,1733r-55,-40l2126,1645xe" filled="f">
              <v:path arrowok="t"/>
            </v:shape>
            <v:shape id="_x0000_s3129" type="#_x0000_t75" style="position:absolute;left:6534;top:1519;width:1393;height:662">
              <v:imagedata r:id="rId45" o:title=""/>
            </v:shape>
            <w10:wrap anchorx="page"/>
          </v:group>
        </w:pict>
      </w:r>
      <w:r>
        <w:pict>
          <v:group id="_x0000_s3130" style="position:absolute;left:0;text-align:left;margin-left:341.3pt;margin-top:23.7pt;width:52pt;height:42.2pt;z-index:251463168;mso-position-horizontal-relative:page" coordorigin="6826,475" coordsize="1040,844">
            <v:shape id="_x0000_s3131" style="position:absolute;left:6833;top:813;width:1033;height:506" coordorigin="6833,813" coordsize="1033,506" path="m7349,813r-104,4l7149,834r-87,20l6986,886r-90,58l6844,1012r-11,52l6837,1091r38,73l6951,1225r111,49l7149,1298r96,13l7349,1318r104,-7l7551,1298r86,-24l7713,1243r90,-59l7855,1115r11,-51l7862,1036r-38,-71l7748,903,7637,854r-86,-20l7453,817r-104,-4xe" fillcolor="gray" stroked="f">
              <v:path arrowok="t"/>
            </v:shape>
            <v:shape id="_x0000_s3132" style="position:absolute;left:6826;top:785;width:1033;height:505" coordorigin="6826,786" coordsize="1033,505" path="m7343,786r-104,7l7142,807r-87,23l6979,861r-63,35l6868,940r-38,72l6826,1036r4,28l6868,1136r48,45l6979,1219r76,30l7142,1270r97,17l7343,1291r104,-4l7543,1270r87,-21l7706,1219r35,-21l7772,1181r45,-45l7855,1064r4,-28l7855,1012r-38,-72l7772,896r-66,-35l7630,830r-87,-23l7447,793r-104,-7xe" fillcolor="#dfdfdf" stroked="f">
              <v:path arrowok="t"/>
            </v:shape>
            <v:shape id="_x0000_s3133" style="position:absolute;left:7131;top:1033;width:461;height:141" coordorigin="7131,1033" coordsize="461,141" o:spt="100" adj="0,,0" path="m7152,1040r-17,17l7131,1074r7,21l7159,1119r28,21l7228,1157r52,10l7346,1174r66,-4l7467,1157r49,-17l7554,1119r10,-10l7336,1109r-7,-4l7301,1105r-21,-6l7256,1091r-31,-10l7190,1064r-38,-24xm7571,1033r-55,34l7467,1088r-41,14l7391,1109r173,l7578,1095r10,-21l7592,1061r-4,-11l7582,1044r-11,-11xe" fillcolor="silver" stroked="f">
              <v:stroke joinstyle="round"/>
              <v:formulas/>
              <v:path arrowok="t" o:connecttype="segments"/>
            </v:shape>
            <v:shape id="_x0000_s3134" style="position:absolute;left:7131;top:1033;width:461;height:141" coordorigin="7131,1033" coordsize="461,141" o:spt="100" adj="0,,0" path="m7152,1040r38,24l7225,1081r31,10l7280,1099r21,6l7329,1105r7,4l7564,1109r-10,10l7554,1119r-38,21l7467,1157r-55,13l7346,1174r-66,-7l7228,1157r-41,-17l7159,1119r-21,-24l7131,1074r4,-17l7152,1040t419,-7l7516,1067r-49,21l7426,1102r-35,7l7564,1109r14,-14l7588,1074r4,-13l7588,1050r-6,-6l7571,1033e" filled="f" strokecolor="silver" strokeweight=".24289mm">
              <v:stroke joinstyle="round"/>
              <v:formulas/>
              <v:path arrowok="t" o:connecttype="segments"/>
            </v:shape>
            <v:shape id="_x0000_s3135" style="position:absolute;left:7179;top:950;width:593;height:214" coordorigin="7180,951" coordsize="593,214" path="m7450,951r-55,l7343,954r-84,17l7201,995r-21,45l7187,1064r41,45l7301,1143r97,17l7453,1164r59,-4l7623,1136r90,-41l7765,1047r7,-14l7772,1009r-62,-41l7620,954r-56,l7450,951xe" fillcolor="#9f9f9f" stroked="f">
              <v:path arrowok="t"/>
            </v:shape>
            <v:shape id="_x0000_s3136" style="position:absolute;left:6992;top:486;width:718;height:622" coordorigin="6993,487" coordsize="718,622" path="m7010,597r14,-24l7048,549r80,-34l7232,494r59,-7l7408,487r115,14l7616,528r63,42l7706,641r4,45l7710,731r-4,44l7696,820r-17,41l7661,903r-21,37l7585,1009r-31,27l7519,1064r-38,17l7443,1099r-42,6l7360,1109r-49,-4l7263,1095r-83,-38l7110,1006r-55,-69l7017,861r-21,-86l6993,731r,-45l7000,641r10,-44e" filled="f" strokeweight=".07708mm">
              <v:path arrowok="t"/>
            </v:shape>
            <v:shape id="_x0000_s3137" style="position:absolute;left:7339;top:603;width:364;height:506" coordorigin="7339,604" coordsize="364,506" path="m7686,604r-25,65l7599,717r-76,31l7505,748r-10,4l7477,758r,52l7471,858r-14,79l7436,999r-14,24l7412,1044r-24,30l7367,1091r-18,11l7346,1105r90,-10l7519,1057r69,-51l7644,940r35,-75l7699,779r4,-41l7703,693r-7,-44l7686,604xe" fillcolor="silver" stroked="f">
              <v:path arrowok="t"/>
            </v:shape>
            <v:shape id="_x0000_s3138" style="position:absolute;left:7356;top:603;width:354;height:506" coordorigin="7356,604" coordsize="354,506" path="m7696,604r-4,20l7692,638r-10,14l7665,669r-14,10l7634,696r,7l7630,714r,17l7627,755r-4,27l7620,817r-21,69l7568,957r-52,66l7450,1078r-94,31l7401,1109r84,-21l7557,1047r63,-62l7665,909r31,-82l7710,738r,-45l7696,604xe" fillcolor="gray" stroked="f">
              <v:path arrowok="t"/>
            </v:shape>
            <v:shape id="_x0000_s3139" style="position:absolute;left:7127;top:1036;width:465;height:142" coordorigin="7128,1036" coordsize="465,142" path="m7575,1036r10,11l7592,1054r,13l7592,1078r-14,24l7516,1143r-104,31l7346,1178r-62,-8l7187,1140r-52,-41l7128,1074r3,-20l7149,1040e" filled="f" strokecolor="#1f1f1f" strokeweight=".03797mm">
              <v:path arrowok="t"/>
            </v:shape>
            <v:shape id="_x0000_s3140" style="position:absolute;left:7003;top:476;width:690;height:289" coordorigin="7003,477" coordsize="690,289" path="m7003,617r7,-27l7031,562r31,-24l7156,501r59,-14l7280,480r66,-3l7415,480r66,7l7540,501r94,37l7686,590r6,14l7692,631r-6,14l7665,673r-31,23l7540,738r-59,17l7415,762r-69,3l7277,762r-62,-7l7156,738r-94,-42l7010,645r-7,-28e" filled="f" strokeweight=".07617mm">
              <v:path arrowok="t"/>
            </v:shape>
            <v:shape id="_x0000_s3141" style="position:absolute;left:7044;top:500;width:614;height:220" coordorigin="7045,501" coordsize="614,220" path="m7349,501r-117,10l7135,532r-66,34l7045,607r3,21l7097,669r79,31l7287,717r59,3l7408,717r111,-17l7602,669r49,-41l7658,607r-7,-21l7568,532r-97,-21l7349,501xe" fillcolor="black" stroked="f">
              <v:path arrowok="t"/>
            </v:shape>
            <v:shape id="_x0000_s3142" style="position:absolute;left:7044;top:500;width:614;height:220" coordorigin="7045,501" coordsize="614,220" path="m7045,607r7,-21l7069,566r66,-34l7232,511r117,-10l7412,504r111,17l7606,549r52,58l7651,628r-17,21l7564,686r-97,24l7346,720r-59,-3l7176,700r-79,-31l7048,628r-3,-21e" filled="f" strokeweight=".07606mm">
              <v:path arrowok="t"/>
            </v:shape>
            <w10:wrap anchorx="page"/>
          </v:group>
        </w:pict>
      </w:r>
      <w:r w:rsidR="001B259C">
        <w:rPr>
          <w:b/>
          <w:sz w:val="28"/>
        </w:rPr>
        <w:t>Activity</w:t>
      </w:r>
      <w:r w:rsidR="001B259C">
        <w:rPr>
          <w:sz w:val="28"/>
        </w:rPr>
        <w:t>:Name</w:t>
      </w:r>
      <w:r w:rsidR="001B259C">
        <w:rPr>
          <w:spacing w:val="50"/>
          <w:sz w:val="28"/>
        </w:rPr>
        <w:t xml:space="preserve"> </w:t>
      </w:r>
      <w:r w:rsidR="001B259C">
        <w:rPr>
          <w:sz w:val="28"/>
        </w:rPr>
        <w:t>these</w:t>
      </w:r>
      <w:r w:rsidR="001B259C">
        <w:rPr>
          <w:spacing w:val="-4"/>
          <w:sz w:val="28"/>
        </w:rPr>
        <w:t xml:space="preserve"> </w:t>
      </w:r>
      <w:r w:rsidR="001B259C">
        <w:rPr>
          <w:sz w:val="28"/>
        </w:rPr>
        <w:t>pictures</w:t>
      </w:r>
    </w:p>
    <w:tbl>
      <w:tblPr>
        <w:tblW w:w="0" w:type="auto"/>
        <w:tblInd w:w="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"/>
        <w:gridCol w:w="4282"/>
        <w:gridCol w:w="4408"/>
      </w:tblGrid>
      <w:tr w:rsidR="00B62290">
        <w:trPr>
          <w:trHeight w:val="114"/>
        </w:trPr>
        <w:tc>
          <w:tcPr>
            <w:tcW w:w="125" w:type="dxa"/>
          </w:tcPr>
          <w:p w:rsidR="00B62290" w:rsidRDefault="00B62290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282" w:type="dxa"/>
          </w:tcPr>
          <w:p w:rsidR="00B62290" w:rsidRDefault="00B62290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08" w:type="dxa"/>
          </w:tcPr>
          <w:p w:rsidR="00B62290" w:rsidRDefault="00B62290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B62290">
        <w:trPr>
          <w:trHeight w:val="920"/>
        </w:trPr>
        <w:tc>
          <w:tcPr>
            <w:tcW w:w="125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82" w:type="dxa"/>
          </w:tcPr>
          <w:p w:rsidR="00B62290" w:rsidRDefault="00B62290">
            <w:pPr>
              <w:pStyle w:val="TableParagraph"/>
              <w:rPr>
                <w:sz w:val="28"/>
              </w:rPr>
            </w:pPr>
          </w:p>
          <w:p w:rsidR="00B62290" w:rsidRDefault="001B259C">
            <w:pPr>
              <w:pStyle w:val="TableParagraph"/>
              <w:spacing w:before="233" w:line="326" w:lineRule="exact"/>
              <w:ind w:left="-18"/>
              <w:rPr>
                <w:sz w:val="28"/>
              </w:rPr>
            </w:pPr>
            <w:r>
              <w:rPr>
                <w:sz w:val="28"/>
              </w:rPr>
              <w:t>………………………………………………..</w:t>
            </w:r>
          </w:p>
        </w:tc>
        <w:tc>
          <w:tcPr>
            <w:tcW w:w="4408" w:type="dxa"/>
          </w:tcPr>
          <w:p w:rsidR="00B62290" w:rsidRDefault="00B62290">
            <w:pPr>
              <w:pStyle w:val="TableParagraph"/>
              <w:spacing w:before="7"/>
              <w:rPr>
                <w:sz w:val="17"/>
              </w:rPr>
            </w:pPr>
          </w:p>
          <w:p w:rsidR="00B62290" w:rsidRDefault="001B259C">
            <w:pPr>
              <w:pStyle w:val="TableParagraph"/>
              <w:ind w:left="5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6205" cy="180975"/>
                  <wp:effectExtent l="0" t="0" r="0" b="0"/>
                  <wp:docPr id="355" name="image2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image28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89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spacing w:before="75" w:line="326" w:lineRule="exact"/>
              <w:ind w:left="107"/>
              <w:rPr>
                <w:sz w:val="28"/>
              </w:rPr>
            </w:pPr>
            <w:r>
              <w:rPr>
                <w:sz w:val="28"/>
              </w:rPr>
              <w:t>………………………………………………..</w:t>
            </w:r>
          </w:p>
        </w:tc>
      </w:tr>
      <w:tr w:rsidR="00B62290">
        <w:trPr>
          <w:trHeight w:val="1036"/>
        </w:trPr>
        <w:tc>
          <w:tcPr>
            <w:tcW w:w="125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82" w:type="dxa"/>
          </w:tcPr>
          <w:p w:rsidR="00B62290" w:rsidRDefault="00B62290">
            <w:pPr>
              <w:pStyle w:val="TableParagraph"/>
              <w:rPr>
                <w:sz w:val="28"/>
              </w:rPr>
            </w:pPr>
          </w:p>
          <w:p w:rsidR="00B62290" w:rsidRDefault="00B62290">
            <w:pPr>
              <w:pStyle w:val="TableParagraph"/>
              <w:spacing w:before="5"/>
              <w:rPr>
                <w:sz w:val="28"/>
              </w:rPr>
            </w:pPr>
          </w:p>
          <w:p w:rsidR="00B62290" w:rsidRDefault="001B259C">
            <w:pPr>
              <w:pStyle w:val="TableParagraph"/>
              <w:spacing w:line="328" w:lineRule="exact"/>
              <w:ind w:left="-18"/>
              <w:rPr>
                <w:sz w:val="28"/>
              </w:rPr>
            </w:pPr>
            <w:r>
              <w:rPr>
                <w:sz w:val="28"/>
              </w:rPr>
              <w:t>………………………………………………</w:t>
            </w:r>
          </w:p>
        </w:tc>
        <w:tc>
          <w:tcPr>
            <w:tcW w:w="4408" w:type="dxa"/>
          </w:tcPr>
          <w:p w:rsidR="00B62290" w:rsidRDefault="00B62290">
            <w:pPr>
              <w:pStyle w:val="TableParagraph"/>
              <w:rPr>
                <w:sz w:val="28"/>
              </w:rPr>
            </w:pPr>
          </w:p>
          <w:p w:rsidR="00B62290" w:rsidRDefault="00B62290">
            <w:pPr>
              <w:pStyle w:val="TableParagraph"/>
              <w:spacing w:before="5"/>
              <w:rPr>
                <w:sz w:val="28"/>
              </w:rPr>
            </w:pPr>
          </w:p>
          <w:p w:rsidR="00B62290" w:rsidRDefault="001B259C">
            <w:pPr>
              <w:pStyle w:val="TableParagraph"/>
              <w:spacing w:line="328" w:lineRule="exact"/>
              <w:ind w:left="107"/>
              <w:rPr>
                <w:sz w:val="28"/>
              </w:rPr>
            </w:pPr>
            <w:r>
              <w:rPr>
                <w:sz w:val="28"/>
              </w:rPr>
              <w:t>………………………………………………..</w:t>
            </w:r>
          </w:p>
        </w:tc>
      </w:tr>
    </w:tbl>
    <w:p w:rsidR="00B62290" w:rsidRDefault="001B259C">
      <w:pPr>
        <w:pStyle w:val="BodyText"/>
        <w:tabs>
          <w:tab w:val="left" w:pos="1396"/>
          <w:tab w:val="left" w:pos="2042"/>
          <w:tab w:val="left" w:pos="2737"/>
        </w:tabs>
        <w:spacing w:before="4" w:line="341" w:lineRule="exact"/>
        <w:ind w:left="734"/>
      </w:pPr>
      <w:r>
        <w:t>bed</w:t>
      </w:r>
      <w:r>
        <w:tab/>
        <w:t>tin</w:t>
      </w:r>
      <w:r>
        <w:tab/>
        <w:t>cup</w:t>
      </w:r>
      <w:r>
        <w:tab/>
        <w:t>box</w:t>
      </w:r>
    </w:p>
    <w:p w:rsidR="00B62290" w:rsidRDefault="001B259C">
      <w:pPr>
        <w:pStyle w:val="Heading3"/>
        <w:spacing w:line="341" w:lineRule="exact"/>
      </w:pPr>
      <w:r>
        <w:t>Teaching</w:t>
      </w:r>
      <w:r>
        <w:rPr>
          <w:spacing w:val="55"/>
        </w:rPr>
        <w:t xml:space="preserve"> </w:t>
      </w:r>
      <w:r>
        <w:t>/Learning</w:t>
      </w:r>
      <w:r>
        <w:rPr>
          <w:spacing w:val="53"/>
        </w:rPr>
        <w:t xml:space="preserve"> </w:t>
      </w:r>
      <w:r>
        <w:t>aids:</w:t>
      </w:r>
      <w:r>
        <w:rPr>
          <w:spacing w:val="55"/>
        </w:rPr>
        <w:t xml:space="preserve"> </w:t>
      </w:r>
      <w:r>
        <w:t>real</w:t>
      </w:r>
      <w:r>
        <w:rPr>
          <w:spacing w:val="57"/>
        </w:rPr>
        <w:t xml:space="preserve"> </w:t>
      </w:r>
      <w:r>
        <w:t>objects</w:t>
      </w:r>
    </w:p>
    <w:p w:rsidR="00B62290" w:rsidRDefault="00B62290">
      <w:pPr>
        <w:spacing w:line="341" w:lineRule="exact"/>
        <w:sectPr w:rsidR="00B62290" w:rsidSect="00B74477">
          <w:pgSz w:w="12240" w:h="15840"/>
          <w:pgMar w:top="1420" w:right="0" w:bottom="128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113"/>
        <w:gridCol w:w="2204"/>
        <w:gridCol w:w="2203"/>
        <w:gridCol w:w="2203"/>
        <w:gridCol w:w="2203"/>
        <w:gridCol w:w="119"/>
      </w:tblGrid>
      <w:tr w:rsidR="00B62290">
        <w:trPr>
          <w:trHeight w:val="3410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5" w:type="dxa"/>
            <w:gridSpan w:val="6"/>
            <w:tcBorders>
              <w:bottom w:val="single" w:sz="4" w:space="0" w:color="000000"/>
            </w:tcBorders>
          </w:tcPr>
          <w:p w:rsidR="00B62290" w:rsidRDefault="001B259C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Lesson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four</w:t>
            </w:r>
          </w:p>
          <w:p w:rsidR="00B62290" w:rsidRDefault="001B259C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:Things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(common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nouns)</w:t>
            </w:r>
          </w:p>
          <w:p w:rsidR="00B62290" w:rsidRDefault="001B259C">
            <w:pPr>
              <w:pStyle w:val="TableParagraph"/>
              <w:tabs>
                <w:tab w:val="left" w:pos="1473"/>
                <w:tab w:val="left" w:pos="2506"/>
                <w:tab w:val="left" w:pos="3708"/>
              </w:tabs>
              <w:ind w:left="108" w:right="50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:Cross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word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  <w:t>tree</w:t>
            </w:r>
            <w:r>
              <w:rPr>
                <w:sz w:val="28"/>
              </w:rPr>
              <w:tab/>
              <w:t>tin</w:t>
            </w:r>
            <w:r>
              <w:rPr>
                <w:sz w:val="28"/>
              </w:rPr>
              <w:tab/>
              <w:t>tin</w:t>
            </w:r>
          </w:p>
          <w:p w:rsidR="00B62290" w:rsidRDefault="001B259C">
            <w:pPr>
              <w:pStyle w:val="TableParagraph"/>
              <w:tabs>
                <w:tab w:val="left" w:pos="1418"/>
                <w:tab w:val="left" w:pos="2508"/>
                <w:tab w:val="left" w:pos="3650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cat</w:t>
            </w:r>
            <w:r>
              <w:rPr>
                <w:sz w:val="28"/>
              </w:rPr>
              <w:tab/>
              <w:t>cup</w:t>
            </w:r>
            <w:r>
              <w:rPr>
                <w:sz w:val="28"/>
              </w:rPr>
              <w:tab/>
              <w:t>cup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B62290" w:rsidRDefault="00B62290">
            <w:pPr>
              <w:pStyle w:val="TableParagraph"/>
              <w:spacing w:before="3"/>
              <w:rPr>
                <w:b/>
                <w:i/>
                <w:sz w:val="28"/>
              </w:rPr>
            </w:pPr>
          </w:p>
          <w:p w:rsidR="00B62290" w:rsidRDefault="001B259C">
            <w:pPr>
              <w:pStyle w:val="TableParagraph"/>
              <w:tabs>
                <w:tab w:val="left" w:pos="1412"/>
              </w:tabs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LESSON</w:t>
            </w:r>
            <w:r>
              <w:rPr>
                <w:rFonts w:ascii="Georgia"/>
                <w:b/>
                <w:w w:val="95"/>
                <w:sz w:val="28"/>
              </w:rPr>
              <w:tab/>
            </w:r>
            <w:r>
              <w:rPr>
                <w:rFonts w:ascii="Georgia"/>
                <w:b/>
                <w:sz w:val="28"/>
              </w:rPr>
              <w:t>FIVE</w:t>
            </w:r>
          </w:p>
          <w:p w:rsidR="00B62290" w:rsidRDefault="001B259C">
            <w:pPr>
              <w:pStyle w:val="TableParagraph"/>
              <w:spacing w:before="18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TOPIC:</w:t>
            </w:r>
            <w:r>
              <w:rPr>
                <w:rFonts w:ascii="Georgia"/>
                <w:b/>
                <w:spacing w:val="1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THINGS</w:t>
            </w:r>
            <w:r>
              <w:rPr>
                <w:rFonts w:ascii="Georgia"/>
                <w:b/>
                <w:spacing w:val="9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AT</w:t>
            </w:r>
            <w:r>
              <w:rPr>
                <w:rFonts w:ascii="Georgia"/>
                <w:b/>
                <w:spacing w:val="1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HOME</w:t>
            </w:r>
          </w:p>
          <w:p w:rsidR="00B62290" w:rsidRDefault="001B259C">
            <w:pPr>
              <w:pStyle w:val="TableParagraph"/>
              <w:spacing w:before="18" w:line="323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Cross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picture</w:t>
            </w:r>
          </w:p>
        </w:tc>
      </w:tr>
      <w:tr w:rsidR="00B62290">
        <w:trPr>
          <w:trHeight w:val="1709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b/>
                <w:i/>
              </w:rPr>
            </w:pPr>
          </w:p>
          <w:p w:rsidR="00B62290" w:rsidRDefault="00B9330E">
            <w:pPr>
              <w:pStyle w:val="TableParagraph"/>
              <w:ind w:left="41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43" style="width:52.5pt;height:31.5pt;mso-position-horizontal-relative:char;mso-position-vertical-relative:line" coordsize="1050,630">
                  <v:shape id="_x0000_s3144" style="position:absolute;left:234;top:7;width:809;height:544" coordorigin="234,8" coordsize="809,544" path="m1042,460r-7,36l1016,525r-29,19l952,551r-627,l289,544,261,525,241,496r-7,-36l234,98r7,-35l261,34,289,15,325,8r627,l987,15r29,19l1035,63r7,35l1042,460xe" filled="f">
                    <v:path arrowok="t"/>
                  </v:shape>
                  <v:shape id="_x0000_s3145" style="position:absolute;left:234;top:390;width:809;height:232" coordorigin="234,391" coordsize="809,232" path="m638,391r-107,4l434,407r-82,18l289,448r-55,58l249,537r103,51l434,607r97,11l638,622r108,-4l842,607r82,-19l987,565r55,-59l1028,476,924,425,842,407,746,395,638,391xe" stroked="f">
                    <v:path arrowok="t"/>
                  </v:shape>
                  <v:shape id="_x0000_s3146" style="position:absolute;left:234;top:390;width:809;height:232" coordorigin="234,391" coordsize="809,232" path="m1042,506r-55,59l924,588r-82,19l746,618r-108,4l531,618,434,607,352,588,289,565,234,506r15,-30l352,425r82,-18l531,395r107,-4l746,395r96,12l924,425r63,23l1042,506xe" filled="f">
                    <v:path arrowok="t"/>
                  </v:shape>
                  <v:shape id="_x0000_s3147" type="#_x0000_t75" style="position:absolute;top:147;width:242;height:251">
                    <v:imagedata r:id="rId4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4"/>
              <w:rPr>
                <w:b/>
                <w:i/>
                <w:sz w:val="24"/>
              </w:rPr>
            </w:pPr>
          </w:p>
          <w:p w:rsidR="00B62290" w:rsidRDefault="00B9330E">
            <w:pPr>
              <w:pStyle w:val="TableParagraph"/>
              <w:ind w:left="34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48" style="width:68.25pt;height:49.55pt;mso-position-horizontal-relative:char;mso-position-vertical-relative:line" coordsize="1365,991">
                  <v:shape id="_x0000_s3149" style="position:absolute;left:7;top:120;width:1055;height:863" coordorigin="8,121" coordsize="1055,863" path="m8,264l19,209,50,163,95,132r56,-11l918,121r56,11l1020,163r31,46l1062,264r,576l1051,896r-31,45l974,972r-56,11l151,983,95,972,50,941,19,896,8,840,8,264xe" filled="f">
                    <v:path arrowok="t"/>
                  </v:shape>
                  <v:shape id="_x0000_s3150" style="position:absolute;left:7;top:7;width:1055;height:368" coordorigin="8,8" coordsize="1055,368" path="m535,8l428,11,329,22,240,39,162,61,98,88,18,154,8,191r10,37l98,294r64,27l240,344r89,17l428,372r107,3l641,372r99,-11l829,344r79,-23l972,294r79,-66l1062,191r-11,-37l972,88,908,61,829,39,740,22,641,11,535,8xe" stroked="f">
                    <v:path arrowok="t"/>
                  </v:shape>
                  <v:shape id="_x0000_s3151" style="position:absolute;left:7;top:7;width:1055;height:368" coordorigin="8,8" coordsize="1055,368" path="m8,191l49,120,162,61,240,39,329,22,428,11,535,8r106,3l740,22r89,17l908,61r64,27l1051,154r11,37l1051,228r-79,66l908,321r-79,23l740,361r-99,11l535,375,428,372,329,361,240,344,162,321,98,294,18,228,8,191xe" filled="f">
                    <v:path arrowok="t"/>
                  </v:shape>
                  <v:shape id="_x0000_s3152" type="#_x0000_t75" style="position:absolute;left:1054;top:368;width:311;height:390">
                    <v:imagedata r:id="rId48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6" w:after="1"/>
              <w:rPr>
                <w:b/>
                <w:i/>
                <w:sz w:val="8"/>
              </w:rPr>
            </w:pPr>
          </w:p>
          <w:p w:rsidR="00B62290" w:rsidRDefault="00B9330E">
            <w:pPr>
              <w:pStyle w:val="TableParagraph"/>
              <w:ind w:left="55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53" style="width:62.25pt;height:62.25pt;mso-position-horizontal-relative:char;mso-position-vertical-relative:line" coordsize="1245,1245">
                  <v:shape id="_x0000_s3154" style="position:absolute;left:7;top:150;width:961;height:1088" coordorigin="8,150" coordsize="961,1088" path="m8,310l20,248,54,197r51,-34l168,150r640,l870,163r51,34l956,248r12,62l968,1077r-12,63l921,1191r-51,34l808,1238r-640,l105,1225,54,1191,20,1140,8,1077,8,310xe" filled="f">
                    <v:path arrowok="t"/>
                  </v:shape>
                  <v:shape id="_x0000_s3155" style="position:absolute;left:7;top:7;width:961;height:464" coordorigin="8,8" coordsize="961,464" path="m488,8r-97,4l301,26,219,47,148,75,90,110,17,193,8,239r9,47l90,369r58,34l219,431r82,22l391,466r97,5l585,466r90,-13l756,431r71,-28l886,369r72,-83l968,239,958,193,886,110,827,75,756,47,675,26,585,12,488,8xe" stroked="f">
                    <v:path arrowok="t"/>
                  </v:shape>
                  <v:shape id="_x0000_s3156" style="position:absolute;left:7;top:7;width:1230;height:936" coordorigin="8,8" coordsize="1230,936" o:spt="100" adj="0,,0" path="m8,239r9,-46l45,149,90,110,148,75,219,47,301,26,391,12,488,8r97,4l675,26r81,21l827,75r59,35l930,149r28,44l968,239r-10,47l930,329r-44,40l827,403r-71,28l675,453r-90,13l488,471r-97,-5l301,453,219,431,148,403,90,369,45,329,17,286,8,239xm968,707r11,-91l1008,541r42,-51l1103,472r52,18l1198,541r29,75l1238,707r-11,92l1198,874r-43,51l1103,943r-53,-18l1008,874,979,799,968,707x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4" w:after="1"/>
              <w:rPr>
                <w:b/>
                <w:i/>
                <w:sz w:val="13"/>
              </w:rPr>
            </w:pPr>
          </w:p>
          <w:p w:rsidR="00B62290" w:rsidRDefault="00B9330E">
            <w:pPr>
              <w:pStyle w:val="TableParagraph"/>
              <w:ind w:left="69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57" style="width:56.25pt;height:58.5pt;mso-position-horizontal-relative:char;mso-position-vertical-relative:line" coordsize="1125,1170">
                  <v:shape id="_x0000_s3158" style="position:absolute;left:7;top:141;width:867;height:1022" coordorigin="8,141" coordsize="867,1022" path="m8,286l19,230,50,184,96,153r56,-12l730,141r56,12l832,184r31,46l875,286r,732l863,1074r-31,46l786,1151r-56,12l152,1163,96,1151,50,1120,19,1074,8,1018,8,286xe" filled="f">
                    <v:path arrowok="t"/>
                  </v:shape>
                  <v:shape id="_x0000_s3159" style="position:absolute;left:7;top:7;width:867;height:436" coordorigin="8,8" coordsize="867,436" path="m441,8r-99,5l250,30,170,55,103,89,52,129,8,225r11,50l103,361r67,34l250,421r92,16l441,443r99,-6l632,421r80,-26l779,361r51,-40l875,225,863,175,779,89,712,55,632,30,540,13,441,8xe" stroked="f">
                    <v:path arrowok="t"/>
                  </v:shape>
                  <v:shape id="_x0000_s3160" style="position:absolute;left:7;top:7;width:1110;height:879" coordorigin="8,8" coordsize="1110,879" o:spt="100" adj="0,,0" path="m8,225l19,175,52,129,103,89,170,55,250,30,342,13,441,8r99,5l632,30r80,25l779,89r51,40l863,175r12,50l863,275r-33,46l779,361r-67,34l632,421r-92,16l441,443r-99,-6l250,421,170,395,103,361,52,321,19,275,8,225xm875,664r9,-86l910,508r39,-47l996,443r47,18l1082,508r26,70l1118,664r-10,87l1082,821r-39,48l996,886,949,869,910,821,884,751r-9,-87x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62290">
        <w:trPr>
          <w:trHeight w:val="171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2" w:after="1"/>
              <w:rPr>
                <w:b/>
                <w:i/>
                <w:sz w:val="23"/>
              </w:rPr>
            </w:pPr>
          </w:p>
          <w:p w:rsidR="00B62290" w:rsidRDefault="00B9330E">
            <w:pPr>
              <w:pStyle w:val="TableParagraph"/>
              <w:ind w:left="64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61" style="width:51.35pt;height:51.8pt;mso-position-horizontal-relative:char;mso-position-vertical-relative:line" coordsize="1027,1036">
                  <v:shape id="_x0000_s3162" style="position:absolute;left:148;top:213;width:876;height:821" coordorigin="149,213" coordsize="876,821" o:spt="100" adj="0,,0" path="m529,410r31,45l604,488r87,62l755,599r59,53l838,685r20,33l874,755r4,41l889,784r8,-17l909,742r4,-28l921,652r,-24l917,607,905,562,893,513r-8,-53l882,406r7,-53l901,299r20,-41l953,221r4,-8l961,213r4,l969,221r7,29l980,287r,78l980,398r,24l984,496r12,74l1012,644r8,78l1024,788r-4,65l1008,915r-28,61l969,993r-16,16l858,1029r-96,4l668,1033r-91,-8l556,1021r-11,-12l533,993r-4,-17l533,931r12,-53l556,861r17,-16l592,841r24,12l612,800r4,-54l624,697r20,-49m224,480r-8,37l212,550r4,78l232,734r8,107l196,857r-32,29l157,907r-8,16l149,943r,21l164,988r20,17l208,1013r28,4l350,1013e" filled="f" strokeweight=".07094mm">
                    <v:stroke joinstyle="round"/>
                    <v:formulas/>
                    <v:path arrowok="t" o:connecttype="segments"/>
                  </v:shape>
                  <v:shape id="_x0000_s3163" type="#_x0000_t75" style="position:absolute;left:305;top:703;width:230;height:329">
                    <v:imagedata r:id="rId49" o:title=""/>
                  </v:shape>
                  <v:shape id="_x0000_s3164" style="position:absolute;left:81;top:4;width:516;height:501" coordorigin="81,4" coordsize="516,501" o:spt="100" adj="0,,0" path="m97,78r-8,37l89,168r8,33l85,242r-4,41l85,308r8,24l121,394r39,49l180,464r20,12l263,496r60,9l378,505r44,-13l461,480r36,-16l521,447r16,-12l556,418r17,-20l592,353r4,-49l596,254,584,209,564,164r-9,-16l208,148,188,115,160,98,132,86,97,78xm327,74r-36,4l259,94r-23,17l220,127r-8,16l208,148r347,l541,123r-5,-12l430,111,402,94,374,82,327,74xm469,4l450,29,438,53r-8,25l430,111r106,l529,94,521,70,509,45,493,25,469,4xe" stroked="f">
                    <v:stroke joinstyle="round"/>
                    <v:formulas/>
                    <v:path arrowok="t" o:connecttype="segments"/>
                  </v:shape>
                  <v:shape id="_x0000_s3165" style="position:absolute;left:81;top:77;width:516;height:427" coordorigin="81,78" coordsize="516,427" path="m208,148r347,l564,164r20,45l596,254r,50l573,398r-52,49l461,480r-83,25l323,505r-60,-9l200,476,121,394,93,332,85,308,81,283r4,-41l97,201,89,168r,-25l89,115,97,78r35,8l160,98r28,17l208,148e" filled="f" strokeweight=".14189mm">
                    <v:path arrowok="t"/>
                  </v:shape>
                  <v:shape id="_x0000_s3166" type="#_x0000_t75" style="position:absolute;width:658;height:608">
                    <v:imagedata r:id="rId50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7"/>
              <w:rPr>
                <w:b/>
                <w:i/>
                <w:sz w:val="24"/>
              </w:rPr>
            </w:pPr>
          </w:p>
          <w:p w:rsidR="00B62290" w:rsidRDefault="00B9330E"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67" style="width:60.15pt;height:52.7pt;mso-position-horizontal-relative:char;mso-position-vertical-relative:line" coordsize="1203,1054">
                  <v:shape id="_x0000_s3168" style="position:absolute;left:1;top:1;width:787;height:1050" coordorigin="2,2" coordsize="787,1050" o:spt="100" adj="0,,0" path="m716,580r-54,8l614,612r-92,50l450,697r-73,29l338,733r-37,3l261,734,223,719r6,16l240,749r16,21l280,786r51,34l352,831r20,5l417,846r49,11l516,873r49,20l609,923r42,34l678,993r19,44l703,1044r-2,4l699,1051r-9,l661,1045r-34,-12l558,998,529,984,508,973,441,945,370,923,298,904,226,877,166,852,110,820,61,782,19,731,9,713,2,692,25,599,64,513r41,-83l152,353r12,-16l181,332r19,-4l216,332r39,23l296,389r10,18l313,428r-5,19l287,463r49,20l381,510r40,28l456,577m788,280l759,257,732,239,661,209,560,176,463,136r4,-46l456,50,441,34,430,20,412,11,394,2,365,5,342,16,325,33,308,55,262,159e" filled="f" strokeweight=".06992mm">
                    <v:stroke joinstyle="round"/>
                    <v:formulas/>
                    <v:path arrowok="t" o:connecttype="segments"/>
                  </v:shape>
                  <v:shape id="_x0000_s3169" type="#_x0000_t75" style="position:absolute;left:195;top:135;width:342;height:190">
                    <v:imagedata r:id="rId51" o:title=""/>
                  </v:shape>
                  <v:shape id="_x0000_s3170" style="position:absolute;left:269;top:362;width:101;height:24" coordorigin="269,363" coordsize="101,24" path="m370,387l316,377,269,363e" filled="f" strokeweight=".06992mm">
                    <v:path arrowok="t"/>
                  </v:shape>
                  <v:shape id="_x0000_s3171" style="position:absolute;left:682;top:227;width:516;height:496" coordorigin="683,227" coordsize="516,496" o:spt="100" adj="0,,0" path="m1198,345r-29,-24l1122,298r-32,-7l1059,262r-35,-22l1001,233r-25,-3l909,227r-60,13l822,249r-20,12l756,308r-33,49l699,406r-9,44l684,490r-1,39l687,557r4,19l697,601r11,23l739,661r42,25l824,708r45,9l918,719r18,-1l1088,412r38,-3l1153,391r23,-19l1198,345xm1101,549r13,-33l1113,480r-4,-28l1101,431r-11,-14l1088,412,936,718r28,-2l978,716r46,-92l1050,606r23,-19l1101,549xm1074,716r-110,l995,718r25,4l1047,722r25,-5l1074,716xm1101,705r-13,-28l1071,656r-18,-18l1024,624r-46,92l1074,716r27,-11xe" stroked="f">
                    <v:stroke joinstyle="round"/>
                    <v:formulas/>
                    <v:path arrowok="t" o:connecttype="segments"/>
                  </v:shape>
                  <v:shape id="_x0000_s3172" style="position:absolute;left:682;top:227;width:516;height:496" coordorigin="683,227" coordsize="516,496" o:spt="100" adj="0,,0" path="m1074,716r-110,l995,718r25,4l1047,722r25,-5l1074,716t95,-395l1198,345r-22,27l1153,391r-27,18l1088,412r2,5l1101,431r8,21l1113,480r1,36l1101,549r-28,38l1050,606r-26,18l1053,638r18,18l1088,677r13,28l1074,716r-110,l918,719r-49,-2l824,708r,l781,686,739,661,708,624,697,601r-6,-25l687,557r-4,-28l684,490r6,-40l699,406r24,-49l756,308r46,-47l822,249r27,-9l909,227r67,3l1001,233r23,7l1059,262r,l1090,291r,l1090,291r,l1122,298r22,11l1169,321e" filled="f" strokeweight=".13981mm">
                    <v:stroke joinstyle="round"/>
                    <v:formulas/>
                    <v:path arrowok="t" o:connecttype="segments"/>
                  </v:shape>
                  <v:shape id="_x0000_s3173" style="position:absolute;left:1084;top:311;width:70;height:73" coordorigin="1084,312" coordsize="70,73" path="m1154,335r-66,-23l1084,384r70,-49xe" stroked="f">
                    <v:path arrowok="t"/>
                  </v:shape>
                  <v:shape id="_x0000_s3174" style="position:absolute;left:1084;top:311;width:70;height:73" coordorigin="1084,312" coordsize="70,73" path="m1088,312r-4,72l1154,335r-66,-23e" filled="f" strokeweight=".13981mm">
                    <v:path arrowok="t"/>
                  </v:shape>
                  <v:shape id="_x0000_s3175" style="position:absolute;left:958;top:644;width:101;height:47" coordorigin="959,645" coordsize="101,47" path="m1059,689r-46,-44l959,691r100,-2xe" stroked="f">
                    <v:path arrowok="t"/>
                  </v:shape>
                  <v:shape id="_x0000_s3176" style="position:absolute;left:958;top:644;width:101;height:47" coordorigin="959,645" coordsize="101,47" path="m1013,645r-54,46l1059,689r-46,-44e" filled="f" strokeweight=".13983mm">
                    <v:path arrowok="t"/>
                  </v:shape>
                  <v:shape id="_x0000_s3177" style="position:absolute;left:950;top:419;width:53;height:43" coordorigin="951,419" coordsize="53,43" path="m999,455r4,-7l997,441,983,425r-20,-6l951,426r1,14l967,456r20,6l999,455xe" fillcolor="black" stroked="f">
                    <v:path arrowok="t"/>
                  </v:shape>
                  <v:shape id="_x0000_s3178" style="position:absolute;left:950;top:419;width:53;height:43" coordorigin="951,419" coordsize="53,43" path="m951,426r12,-7l983,425r14,16l1003,448r-4,7l987,462r-20,-6l952,440r-1,-14e" filled="f" strokeweight=".089mm">
                    <v:path arrowok="t"/>
                  </v:shape>
                  <v:shape id="_x0000_s3179" type="#_x0000_t75" style="position:absolute;left:617;top:141;width:408;height:620">
                    <v:imagedata r:id="rId52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11"/>
              <w:rPr>
                <w:b/>
                <w:i/>
                <w:sz w:val="26"/>
              </w:rPr>
            </w:pPr>
          </w:p>
          <w:p w:rsidR="00B62290" w:rsidRDefault="00B9330E">
            <w:pPr>
              <w:pStyle w:val="TableParagraph"/>
              <w:ind w:left="62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80" style="width:46.9pt;height:47.35pt;mso-position-horizontal-relative:char;mso-position-vertical-relative:line" coordsize="938,947">
                  <v:shape id="_x0000_s3181" style="position:absolute;left:135;top:194;width:801;height:750" coordorigin="136,195" coordsize="801,750" o:spt="100" adj="0,,0" path="m483,375r29,41l552,446r80,56l690,547r54,49l766,626r18,30l798,689r4,38l813,716r7,-15l831,678r3,-26l842,596r,-23l838,555,827,513,816,469r-7,-49l806,371r7,-49l824,274r18,-38l871,202r3,-7l878,195r4,l885,202r7,27l896,262r,72l896,364r,22l900,453r11,68l925,589r7,71l936,720r-4,60l921,836r-25,56l885,907r-14,15l784,941r-87,3l610,944r-83,-7l508,933,498,922,487,907r-4,-15l487,851r11,-49l508,787r15,-15l541,768r22,12l559,731r4,-49l570,637r18,-45m204,439r-7,33l194,502r3,71l212,671r7,97l179,783r-29,27l143,828r-7,15l136,862r,19l150,903r18,15l190,926r25,4l320,926e" filled="f" strokeweight=".06483mm">
                    <v:stroke joinstyle="round"/>
                    <v:formulas/>
                    <v:path arrowok="t" o:connecttype="segments"/>
                  </v:shape>
                  <v:shape id="_x0000_s3182" type="#_x0000_t75" style="position:absolute;left:278;top:642;width:210;height:300">
                    <v:imagedata r:id="rId53" o:title=""/>
                  </v:shape>
                  <v:shape id="_x0000_s3183" style="position:absolute;left:74;top:3;width:471;height:458" coordorigin="74,4" coordsize="471,458" o:spt="100" adj="0,,0" path="m89,71r-8,34l81,154r8,30l78,221r-4,38l78,281r7,22l110,360r36,45l165,424r18,11l241,453r54,8l346,461r40,-11l422,439r32,-15l476,408r15,-11l508,382r15,-18l541,322r4,-45l545,232,534,191,516,150r-9,-15l190,135,172,105,146,90,121,79,89,71xm299,67r-33,4l237,86r-22,15l201,116r-7,15l190,135r317,l494,112r-4,-11l393,101,367,86,342,75,299,67xm429,4l411,26,400,49r-7,22l393,101r97,l483,86,476,64,465,41,451,22,429,4xe" stroked="f">
                    <v:stroke joinstyle="round"/>
                    <v:formulas/>
                    <v:path arrowok="t" o:connecttype="segments"/>
                  </v:shape>
                  <v:shape id="_x0000_s3184" style="position:absolute;left:74;top:71;width:471;height:391" coordorigin="74,71" coordsize="471,391" path="m190,135r317,l516,150r18,41l545,232r,45l523,364r-47,44l454,424r-32,15l386,450r-40,11l295,461,183,435,110,360,85,303,74,259r4,-38l89,184,81,154r,-49l89,71r32,8l146,90r26,15l190,135e" filled="f" strokeweight=".1297mm">
                    <v:path arrowok="t"/>
                  </v:shape>
                  <v:shape id="_x0000_s3185" type="#_x0000_t75" style="position:absolute;width:601;height:555">
                    <v:imagedata r:id="rId54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290" w:rsidRDefault="00B62290">
            <w:pPr>
              <w:pStyle w:val="TableParagraph"/>
              <w:spacing w:before="7" w:after="1"/>
              <w:rPr>
                <w:b/>
                <w:i/>
                <w:sz w:val="28"/>
              </w:rPr>
            </w:pPr>
          </w:p>
          <w:p w:rsidR="00B62290" w:rsidRDefault="00B9330E">
            <w:pPr>
              <w:pStyle w:val="TableParagraph"/>
              <w:ind w:left="56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86" style="width:46.2pt;height:46.6pt;mso-position-horizontal-relative:char;mso-position-vertical-relative:line" coordsize="924,932">
                  <v:shape id="_x0000_s3187" style="position:absolute;left:133;top:191;width:788;height:739" coordorigin="134,192" coordsize="788,739" o:spt="100" adj="0,,0" path="m476,369r28,41l544,439r78,56l679,539r54,48l754,616r18,30l786,679r4,37l800,705r7,-15l818,668r3,-26l829,587r,-22l825,546,815,506,804,461r-8,-47l793,365r7,-48l811,270r18,-37l857,199r4,-7l864,192r4,l872,199r6,26l882,258r,71l882,358r,22l886,447r11,66l911,580r7,70l921,709r-3,59l907,823r-25,56l872,893r-15,15l772,926r-86,4l601,930r-82,-7l501,919,490,908,479,893r-3,-14l479,838r11,-48l501,775r14,-15l533,757r21,11l550,720r4,-48l561,628r18,-45m201,432r-7,33l191,495r3,70l208,661r8,96l176,772r-28,25l141,816r-7,15l134,849r,18l148,889r18,15l187,912r25,4l315,912e" filled="f" strokeweight=".06383mm">
                    <v:stroke joinstyle="round"/>
                    <v:formulas/>
                    <v:path arrowok="t" o:connecttype="segments"/>
                  </v:shape>
                  <v:shape id="_x0000_s3188" type="#_x0000_t75" style="position:absolute;left:274;top:633;width:207;height:296">
                    <v:imagedata r:id="rId55" o:title=""/>
                  </v:shape>
                  <v:shape id="_x0000_s3189" style="position:absolute;left:72;top:3;width:464;height:451" coordorigin="73,4" coordsize="464,451" o:spt="100" adj="0,,0" path="m87,70r-7,33l80,151r7,30l77,218r-4,37l77,277r7,22l109,354r35,45l162,417r18,11l237,447r53,7l340,454r40,-11l415,432r32,-15l468,402r15,-11l501,377r14,-19l533,317r3,-44l536,229,526,188,508,148r-9,-15l187,133,169,103,144,89,119,78,87,70xm294,66r-32,4l233,85r-21,15l198,114r-7,15l187,133r312,l487,111r-5,-11l387,100,362,85,337,74,294,66xm422,4l405,26,394,48r-7,22l387,100r95,l476,85,468,63,458,41,444,22,422,4xe" stroked="f">
                    <v:stroke joinstyle="round"/>
                    <v:formulas/>
                    <v:path arrowok="t" o:connecttype="segments"/>
                  </v:shape>
                  <v:shape id="_x0000_s3190" style="position:absolute;left:72;top:70;width:464;height:385" coordorigin="73,70" coordsize="464,385" path="m87,70r32,8l144,89r25,14l187,133r312,l508,148r18,40l536,229r,44l533,317r-32,60l447,417r-67,26l340,454r-50,l180,428,109,354,84,299,73,255r4,-37l87,181,80,151r,-22l80,103,87,70e" filled="f" strokeweight=".1277mm">
                    <v:path arrowok="t"/>
                  </v:shape>
                  <v:shape id="_x0000_s3191" type="#_x0000_t75" style="position:absolute;width:592;height:547">
                    <v:imagedata r:id="rId56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</w:tr>
      <w:tr w:rsidR="00B62290">
        <w:trPr>
          <w:trHeight w:val="34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B62290" w:rsidRDefault="00B62290">
            <w:pPr>
              <w:rPr>
                <w:sz w:val="2"/>
                <w:szCs w:val="2"/>
              </w:rPr>
            </w:pPr>
          </w:p>
        </w:tc>
        <w:tc>
          <w:tcPr>
            <w:tcW w:w="9045" w:type="dxa"/>
            <w:gridSpan w:val="6"/>
            <w:tcBorders>
              <w:top w:val="single" w:sz="4" w:space="0" w:color="000000"/>
            </w:tcBorders>
          </w:tcPr>
          <w:p w:rsidR="00B62290" w:rsidRDefault="001B259C">
            <w:pPr>
              <w:pStyle w:val="TableParagraph"/>
              <w:spacing w:line="32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Charts</w:t>
            </w:r>
          </w:p>
        </w:tc>
      </w:tr>
      <w:tr w:rsidR="00B62290">
        <w:trPr>
          <w:trHeight w:val="5452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5" w:type="dxa"/>
            <w:gridSpan w:val="6"/>
          </w:tcPr>
          <w:p w:rsidR="00B62290" w:rsidRDefault="001B259C">
            <w:pPr>
              <w:pStyle w:val="TableParagraph"/>
              <w:tabs>
                <w:tab w:val="left" w:pos="1169"/>
              </w:tabs>
              <w:spacing w:before="2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z w:val="28"/>
              </w:rPr>
              <w:tab/>
              <w:t>V</w:t>
            </w:r>
          </w:p>
          <w:p w:rsidR="00B62290" w:rsidRDefault="001B259C">
            <w:pPr>
              <w:pStyle w:val="TableParagraph"/>
              <w:tabs>
                <w:tab w:val="left" w:pos="1255"/>
                <w:tab w:val="left" w:pos="2916"/>
                <w:tab w:val="left" w:pos="3548"/>
              </w:tabs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b/>
                <w:w w:val="110"/>
                <w:sz w:val="28"/>
              </w:rPr>
              <w:tab/>
            </w:r>
            <w:r>
              <w:rPr>
                <w:rFonts w:ascii="Georgia"/>
                <w:w w:val="110"/>
                <w:sz w:val="28"/>
              </w:rPr>
              <w:t>C:THINGS</w:t>
            </w:r>
            <w:r>
              <w:rPr>
                <w:rFonts w:ascii="Georgia"/>
                <w:w w:val="110"/>
                <w:sz w:val="28"/>
              </w:rPr>
              <w:tab/>
              <w:t>AT</w:t>
            </w:r>
            <w:r>
              <w:rPr>
                <w:rFonts w:ascii="Georgia"/>
                <w:w w:val="110"/>
                <w:sz w:val="28"/>
              </w:rPr>
              <w:tab/>
              <w:t>HOME</w:t>
            </w:r>
          </w:p>
          <w:p w:rsidR="00B62290" w:rsidRDefault="001B259C">
            <w:pPr>
              <w:pStyle w:val="TableParagraph"/>
              <w:spacing w:before="18" w:line="254" w:lineRule="auto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CIRCLE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</w:t>
            </w:r>
            <w:r>
              <w:rPr>
                <w:rFonts w:ascii="Georgia"/>
                <w:spacing w:val="5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FOR</w:t>
            </w:r>
            <w:r>
              <w:rPr>
                <w:rFonts w:ascii="Georgia"/>
                <w:spacing w:val="5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PICTURE.</w:t>
            </w:r>
          </w:p>
          <w:p w:rsidR="00B62290" w:rsidRDefault="001B259C">
            <w:pPr>
              <w:pStyle w:val="TableParagraph"/>
              <w:spacing w:line="341" w:lineRule="exact"/>
              <w:ind w:left="150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B62290" w:rsidRDefault="001B259C">
            <w:pPr>
              <w:pStyle w:val="TableParagraph"/>
              <w:tabs>
                <w:tab w:val="left" w:pos="2988"/>
              </w:tabs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pcu</w:t>
            </w:r>
          </w:p>
          <w:p w:rsidR="00B62290" w:rsidRDefault="00B62290">
            <w:pPr>
              <w:pStyle w:val="TableParagraph"/>
              <w:rPr>
                <w:b/>
                <w:i/>
                <w:sz w:val="28"/>
              </w:rPr>
            </w:pPr>
          </w:p>
          <w:p w:rsidR="00B62290" w:rsidRDefault="001B259C">
            <w:pPr>
              <w:pStyle w:val="TableParagraph"/>
              <w:tabs>
                <w:tab w:val="left" w:pos="2988"/>
              </w:tabs>
              <w:ind w:left="1548"/>
              <w:rPr>
                <w:sz w:val="28"/>
              </w:rPr>
            </w:pPr>
            <w:r>
              <w:rPr>
                <w:sz w:val="28"/>
              </w:rPr>
              <w:t>itn</w:t>
            </w:r>
            <w:r>
              <w:rPr>
                <w:sz w:val="28"/>
              </w:rPr>
              <w:tab/>
              <w:t>tin</w:t>
            </w:r>
          </w:p>
          <w:p w:rsidR="00B62290" w:rsidRDefault="00B62290">
            <w:pPr>
              <w:pStyle w:val="TableParagraph"/>
              <w:spacing w:before="1"/>
              <w:rPr>
                <w:b/>
                <w:i/>
                <w:sz w:val="28"/>
              </w:rPr>
            </w:pPr>
          </w:p>
          <w:p w:rsidR="00B62290" w:rsidRDefault="001B259C">
            <w:pPr>
              <w:pStyle w:val="TableParagraph"/>
              <w:tabs>
                <w:tab w:val="left" w:pos="2988"/>
              </w:tabs>
              <w:spacing w:after="3"/>
              <w:ind w:left="1548"/>
              <w:rPr>
                <w:sz w:val="28"/>
              </w:rPr>
            </w:pPr>
            <w:r>
              <w:rPr>
                <w:sz w:val="28"/>
              </w:rPr>
              <w:t>box</w:t>
            </w:r>
            <w:r>
              <w:rPr>
                <w:sz w:val="28"/>
              </w:rPr>
              <w:tab/>
              <w:t>xbo</w:t>
            </w:r>
          </w:p>
          <w:p w:rsidR="00B62290" w:rsidRDefault="001B259C">
            <w:pPr>
              <w:pStyle w:val="TableParagraph"/>
              <w:ind w:left="8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400" cy="203835"/>
                  <wp:effectExtent l="0" t="0" r="0" b="0"/>
                  <wp:docPr id="357" name="image2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image29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39" cy="20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4"/>
              <w:rPr>
                <w:b/>
                <w:i/>
                <w:sz w:val="29"/>
              </w:rPr>
            </w:pPr>
          </w:p>
          <w:p w:rsidR="00B62290" w:rsidRDefault="001B259C">
            <w:pPr>
              <w:pStyle w:val="TableParagraph"/>
              <w:tabs>
                <w:tab w:val="left" w:pos="2988"/>
              </w:tabs>
              <w:ind w:left="1548"/>
              <w:rPr>
                <w:sz w:val="28"/>
              </w:rPr>
            </w:pPr>
            <w:r>
              <w:rPr>
                <w:sz w:val="28"/>
              </w:rPr>
              <w:t>eert</w:t>
            </w:r>
            <w:r>
              <w:rPr>
                <w:sz w:val="28"/>
              </w:rPr>
              <w:tab/>
              <w:t>tree</w:t>
            </w: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shape id="_x0000_s3192" style="position:absolute;margin-left:168.9pt;margin-top:127.1pt;width:11.25pt;height:11.25pt;z-index:-251759104;mso-position-horizontal-relative:page;mso-position-vertical-relative:page;mso-width-relative:page;mso-height-relative:page" coordorigin="3379,2542" coordsize="225,225" o:spt="100" adj="0,,0" path="m3604,2542r-225,225m3379,2542r225,225e" fill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group id="_x0000_s3193" style="position:absolute;margin-left:129.1pt;margin-top:546.75pt;width:13.95pt;height:25.85pt;z-index:-251758080;mso-position-horizontal-relative:page;mso-position-vertical-relative:page" coordorigin="2583,10936" coordsize="279,517">
            <v:shape id="_x0000_s3194" style="position:absolute;left:2590;top:11001;width:264;height:444" coordorigin="2590,11001" coordsize="264,444" path="m2590,11045r3,-17l2603,11014r14,-9l2634,11001r176,l2827,11005r14,9l2851,11028r3,17l2854,11401r-3,17l2841,11432r-14,10l2810,11445r-176,l2617,11442r-14,-10l2593,11418r-3,-17l2590,11045xe" filled="f">
              <v:path arrowok="t"/>
            </v:shape>
            <v:shape id="_x0000_s3195" type="#_x0000_t75" style="position:absolute;left:2582;top:10935;width:279;height:204">
              <v:imagedata r:id="rId58" o:title=""/>
            </v:shape>
            <w10:wrap anchorx="page" anchory="page"/>
          </v:group>
        </w:pict>
      </w:r>
      <w:r>
        <w:pict>
          <v:group id="_x0000_s3196" style="position:absolute;margin-left:127.1pt;margin-top:637.85pt;width:20.7pt;height:18.75pt;z-index:-251757056;mso-position-horizontal-relative:page;mso-position-vertical-relative:page" coordorigin="2543,12757" coordsize="414,375">
            <v:rect id="_x0000_s3197" style="position:absolute;left:2550;top:12764;width:399;height:360" filled="f"/>
            <v:shape id="_x0000_s3198" style="position:absolute;left:2550;top:12764;width:399;height:360" coordorigin="2550,12765" coordsize="399,360" o:spt="100" adj="0,,0" path="m2550,12765r399,360m2550,13125r399,-360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shape id="_x0000_s3199" style="position:absolute;margin-left:122.95pt;margin-top:586.7pt;width:31.25pt;height:20.3pt;z-index:-251756032;mso-position-horizontal-relative:page;mso-position-vertical-relative:page;mso-width-relative:page;mso-height-relative:page" coordorigin="2459,11735" coordsize="625,406" path="m3084,12031r-7,-21l3054,11972r-17,-14l3027,11955r-10,3l3031,11938r3,-14l3031,11914r-14,-18l3004,11873r-10,l2994,11869r7,-10l2997,11848r-3,-17l2997,11824r10,-3l3001,11800r-20,-20l2957,11773r-26,l2917,11783r-3,10l2888,11776r-17,-10l2851,11766r,-10l2848,11745r-10,-6l2831,11735r-16,7l2808,11742r-10,-3l2795,11742r-27,l2762,11735r-7,4l2748,11745r,11l2705,11749r-46,l2632,11763r-3,7l2635,11780r7,3l2619,11800r3,24l2619,11835r-10,7l2579,11845r-53,l2523,11848r,11l2526,11866r3,3l2512,11869r-9,4l2496,11879r,4l2499,11890r7,3l2509,11896r,4l2496,11917r-7,21l2489,11955r-16,7l2459,11979r,21l2473,12017r13,l2503,12014r,17l2499,12041r-7,7l2499,12065r7,14l2519,12086r13,-4l2562,12065r4,14l2559,12089r-3,14l2562,12110r30,l2595,12124r7,10l2609,12137r10,l2635,12130r,-10l2652,12134r17,3l2709,12134r3,-28l2745,12096r,-7l2775,12089r10,4l2781,12103r27,17l2831,12137r14,4l2878,12117r13,l2904,12130r7,4l2917,12134r7,-7l2934,12127r17,10l2971,12141r40,-4l3007,12127r,-10l3014,12113r13,l3034,12106r,-20l3054,12062r20,-17l3080,12041r4,-10xe" fillcolor="#be3800" stroked="f">
            <v:path arrowok="t"/>
            <w10:wrap anchorx="page" anchory="page"/>
          </v:shape>
        </w:pict>
      </w:r>
      <w:r w:rsidR="001B259C">
        <w:rPr>
          <w:noProof/>
        </w:rPr>
        <w:drawing>
          <wp:anchor distT="0" distB="0" distL="0" distR="0" simplePos="0" relativeHeight="251379200" behindDoc="1" locked="0" layoutInCell="1" allowOverlap="1">
            <wp:simplePos x="0" y="0"/>
            <wp:positionH relativeFrom="page">
              <wp:posOffset>1621155</wp:posOffset>
            </wp:positionH>
            <wp:positionV relativeFrom="page">
              <wp:posOffset>6489700</wp:posOffset>
            </wp:positionV>
            <wp:extent cx="262890" cy="252095"/>
            <wp:effectExtent l="0" t="0" r="0" b="0"/>
            <wp:wrapNone/>
            <wp:docPr id="359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297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85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4085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w w:val="110"/>
                <w:sz w:val="28"/>
              </w:rPr>
              <w:tab/>
              <w:t>TWO</w:t>
            </w:r>
          </w:p>
          <w:p w:rsidR="00B62290" w:rsidRDefault="001B259C">
            <w:pPr>
              <w:pStyle w:val="TableParagraph"/>
              <w:tabs>
                <w:tab w:val="left" w:pos="1423"/>
                <w:tab w:val="left" w:pos="2801"/>
                <w:tab w:val="left" w:pos="3432"/>
              </w:tabs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w w:val="110"/>
                <w:sz w:val="28"/>
              </w:rPr>
              <w:tab/>
              <w:t>AT</w:t>
            </w:r>
            <w:r>
              <w:rPr>
                <w:rFonts w:ascii="Georgia"/>
                <w:w w:val="110"/>
                <w:sz w:val="28"/>
              </w:rPr>
              <w:tab/>
              <w:t>HOME</w:t>
            </w:r>
          </w:p>
          <w:p w:rsidR="00B62290" w:rsidRDefault="001B259C">
            <w:pPr>
              <w:pStyle w:val="TableParagraph"/>
              <w:tabs>
                <w:tab w:val="left" w:pos="926"/>
                <w:tab w:val="left" w:pos="3810"/>
                <w:tab w:val="left" w:pos="4628"/>
                <w:tab w:val="left" w:pos="6295"/>
                <w:tab w:val="left" w:pos="7505"/>
              </w:tabs>
              <w:spacing w:before="17" w:line="254" w:lineRule="auto"/>
              <w:ind w:left="108" w:right="909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UNDERLINE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w w:val="105"/>
                <w:sz w:val="28"/>
              </w:rPr>
              <w:tab/>
              <w:t>CORRECT</w:t>
            </w:r>
            <w:r>
              <w:rPr>
                <w:rFonts w:ascii="Georgia"/>
                <w:w w:val="105"/>
                <w:sz w:val="28"/>
              </w:rPr>
              <w:tab/>
              <w:t>WORD</w:t>
            </w:r>
            <w:r>
              <w:rPr>
                <w:rFonts w:ascii="Georgia"/>
                <w:w w:val="105"/>
                <w:sz w:val="28"/>
              </w:rPr>
              <w:tab/>
              <w:t>FOR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w w:val="105"/>
                <w:sz w:val="28"/>
              </w:rPr>
              <w:tab/>
              <w:t>PICTURE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GIVEN</w:t>
            </w:r>
          </w:p>
          <w:p w:rsidR="00B62290" w:rsidRDefault="00B62290">
            <w:pPr>
              <w:pStyle w:val="TableParagraph"/>
              <w:spacing w:before="11"/>
              <w:rPr>
                <w:b/>
                <w:i/>
                <w:sz w:val="27"/>
              </w:rPr>
            </w:pPr>
          </w:p>
          <w:p w:rsidR="00B62290" w:rsidRDefault="001B259C">
            <w:pPr>
              <w:pStyle w:val="TableParagraph"/>
              <w:tabs>
                <w:tab w:val="left" w:pos="2268"/>
                <w:tab w:val="left" w:pos="3708"/>
              </w:tabs>
              <w:ind w:left="1262"/>
              <w:rPr>
                <w:sz w:val="28"/>
              </w:rPr>
            </w:pPr>
            <w:r>
              <w:rPr>
                <w:sz w:val="28"/>
              </w:rPr>
              <w:t>table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>chair</w:t>
            </w:r>
            <w:r>
              <w:rPr>
                <w:sz w:val="28"/>
              </w:rPr>
              <w:tab/>
              <w:t>box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3708"/>
              </w:tabs>
              <w:spacing w:before="2" w:line="341" w:lineRule="exact"/>
              <w:ind w:left="1262"/>
              <w:rPr>
                <w:sz w:val="28"/>
              </w:rPr>
            </w:pP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  <w:t>table</w:t>
            </w:r>
            <w:r>
              <w:rPr>
                <w:sz w:val="28"/>
              </w:rPr>
              <w:tab/>
              <w:t>tap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3708"/>
              </w:tabs>
              <w:spacing w:line="341" w:lineRule="exact"/>
              <w:ind w:left="1262"/>
              <w:rPr>
                <w:sz w:val="28"/>
              </w:rPr>
            </w:pPr>
            <w:r>
              <w:rPr>
                <w:sz w:val="28"/>
              </w:rPr>
              <w:t>ball</w:t>
            </w:r>
            <w:r>
              <w:rPr>
                <w:sz w:val="28"/>
              </w:rPr>
              <w:tab/>
              <w:t>bag</w:t>
            </w:r>
            <w:r>
              <w:rPr>
                <w:sz w:val="28"/>
              </w:rPr>
              <w:tab/>
              <w:t>box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3708"/>
              </w:tabs>
              <w:spacing w:before="1"/>
              <w:ind w:left="1262"/>
              <w:rPr>
                <w:sz w:val="28"/>
              </w:rPr>
            </w:pPr>
            <w:r>
              <w:rPr>
                <w:sz w:val="28"/>
              </w:rPr>
              <w:t>fat</w:t>
            </w:r>
            <w:r>
              <w:rPr>
                <w:sz w:val="28"/>
              </w:rPr>
              <w:tab/>
              <w:t>flower</w:t>
            </w:r>
            <w:r>
              <w:rPr>
                <w:sz w:val="28"/>
              </w:rPr>
              <w:tab/>
              <w:t>fun</w:t>
            </w:r>
          </w:p>
          <w:p w:rsidR="00B62290" w:rsidRDefault="00B62290">
            <w:pPr>
              <w:pStyle w:val="TableParagraph"/>
              <w:spacing w:before="3" w:after="1"/>
              <w:rPr>
                <w:b/>
                <w:i/>
                <w:sz w:val="21"/>
              </w:rPr>
            </w:pPr>
          </w:p>
          <w:p w:rsidR="00B62290" w:rsidRDefault="001B259C">
            <w:pPr>
              <w:pStyle w:val="TableParagraph"/>
              <w:ind w:left="3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03530" cy="306070"/>
                  <wp:effectExtent l="0" t="0" r="0" b="0"/>
                  <wp:docPr id="361" name="image2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29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35" cy="30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spacing w:line="26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objects,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</w:tc>
      </w:tr>
      <w:tr w:rsidR="00B62290">
        <w:trPr>
          <w:trHeight w:val="8530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THREE</w:t>
            </w:r>
          </w:p>
          <w:p w:rsidR="00B62290" w:rsidRDefault="001B259C">
            <w:pPr>
              <w:pStyle w:val="TableParagraph"/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-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B62290" w:rsidRDefault="001B259C">
            <w:pPr>
              <w:pStyle w:val="TableParagraph"/>
              <w:tabs>
                <w:tab w:val="left" w:pos="5429"/>
              </w:tabs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pacing w:val="-1"/>
                <w:w w:val="110"/>
                <w:sz w:val="28"/>
              </w:rPr>
              <w:t>ACTIVITY</w:t>
            </w:r>
            <w:r>
              <w:rPr>
                <w:rFonts w:ascii="Georgia"/>
                <w:spacing w:val="-1"/>
                <w:w w:val="110"/>
                <w:sz w:val="28"/>
              </w:rPr>
              <w:t>:</w:t>
            </w:r>
            <w:r>
              <w:rPr>
                <w:rFonts w:ascii="Georgia"/>
                <w:spacing w:val="-8"/>
                <w:w w:val="110"/>
                <w:sz w:val="28"/>
              </w:rPr>
              <w:t xml:space="preserve"> </w:t>
            </w:r>
            <w:r>
              <w:rPr>
                <w:rFonts w:ascii="Georgia"/>
                <w:spacing w:val="-1"/>
                <w:w w:val="110"/>
                <w:sz w:val="28"/>
              </w:rPr>
              <w:t>TICk</w:t>
            </w:r>
            <w:r>
              <w:rPr>
                <w:rFonts w:ascii="Georgia"/>
                <w:spacing w:val="-9"/>
                <w:w w:val="110"/>
                <w:sz w:val="28"/>
              </w:rPr>
              <w:t xml:space="preserve"> </w:t>
            </w:r>
            <w:r>
              <w:rPr>
                <w:rFonts w:ascii="Georgia"/>
                <w:spacing w:val="-1"/>
                <w:w w:val="110"/>
                <w:sz w:val="28"/>
              </w:rPr>
              <w:t>THE</w:t>
            </w:r>
            <w:r>
              <w:rPr>
                <w:rFonts w:ascii="Georgia"/>
                <w:spacing w:val="-8"/>
                <w:w w:val="110"/>
                <w:sz w:val="28"/>
              </w:rPr>
              <w:t xml:space="preserve"> </w:t>
            </w:r>
            <w:r>
              <w:rPr>
                <w:rFonts w:ascii="Georgia"/>
                <w:spacing w:val="-1"/>
                <w:w w:val="110"/>
                <w:sz w:val="28"/>
              </w:rPr>
              <w:t>DIFFERENT</w:t>
            </w:r>
            <w:r>
              <w:rPr>
                <w:rFonts w:ascii="Georgia"/>
                <w:spacing w:val="-1"/>
                <w:w w:val="110"/>
                <w:sz w:val="28"/>
              </w:rPr>
              <w:tab/>
            </w:r>
            <w:r>
              <w:rPr>
                <w:rFonts w:ascii="Georgia"/>
                <w:w w:val="110"/>
                <w:sz w:val="28"/>
              </w:rPr>
              <w:t>WORD.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2988"/>
              </w:tabs>
              <w:spacing w:before="20" w:line="480" w:lineRule="auto"/>
              <w:ind w:left="1049" w:right="5608" w:firstLine="2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z w:val="28"/>
                <w:vertAlign w:val="superscript"/>
              </w:rPr>
              <w:t>√</w:t>
            </w:r>
            <w:r>
              <w:rPr>
                <w:sz w:val="28"/>
              </w:rPr>
              <w:t xml:space="preserve">  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cup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mattin</w:t>
            </w:r>
            <w:r>
              <w:rPr>
                <w:sz w:val="28"/>
              </w:rPr>
              <w:tab/>
              <w:t>tin</w:t>
            </w:r>
            <w:r>
              <w:rPr>
                <w:sz w:val="28"/>
              </w:rPr>
              <w:tab/>
              <w:t>tin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z w:val="28"/>
              </w:rPr>
              <w:tab/>
              <w:t>box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bag</w:t>
            </w:r>
          </w:p>
          <w:p w:rsidR="00B62290" w:rsidRDefault="001B259C">
            <w:pPr>
              <w:pStyle w:val="TableParagraph"/>
              <w:tabs>
                <w:tab w:val="left" w:pos="1412"/>
                <w:tab w:val="left" w:pos="2268"/>
                <w:tab w:val="left" w:pos="2988"/>
                <w:tab w:val="left" w:pos="3130"/>
              </w:tabs>
              <w:spacing w:line="244" w:lineRule="auto"/>
              <w:ind w:left="108" w:right="4798" w:firstLine="940"/>
              <w:rPr>
                <w:rFonts w:ascii="Georgia"/>
                <w:sz w:val="28"/>
              </w:rPr>
            </w:pPr>
            <w:r>
              <w:rPr>
                <w:w w:val="105"/>
                <w:sz w:val="28"/>
              </w:rPr>
              <w:t>mug</w:t>
            </w:r>
            <w:r>
              <w:rPr>
                <w:w w:val="105"/>
                <w:sz w:val="28"/>
              </w:rPr>
              <w:tab/>
              <w:t>man</w:t>
            </w:r>
            <w:r>
              <w:rPr>
                <w:w w:val="105"/>
                <w:sz w:val="28"/>
              </w:rPr>
              <w:tab/>
              <w:t>mug</w:t>
            </w:r>
            <w:r>
              <w:rPr>
                <w:spacing w:val="1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mug</w:t>
            </w:r>
            <w:r>
              <w:rPr>
                <w:spacing w:val="-56"/>
                <w:w w:val="10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 used: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  <w:r>
              <w:rPr>
                <w:b/>
                <w:i/>
                <w:spacing w:val="-5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FOUR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 xml:space="preserve">:THINGS  </w:t>
            </w:r>
            <w:r>
              <w:rPr>
                <w:rFonts w:ascii="Georgia"/>
                <w:spacing w:val="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AT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w w:val="105"/>
                <w:sz w:val="28"/>
              </w:rPr>
              <w:tab/>
              <w:t>HOME</w:t>
            </w:r>
          </w:p>
          <w:p w:rsidR="00B62290" w:rsidRDefault="001B259C">
            <w:pPr>
              <w:pStyle w:val="TableParagraph"/>
              <w:tabs>
                <w:tab w:val="left" w:pos="3089"/>
                <w:tab w:val="left" w:pos="3907"/>
                <w:tab w:val="left" w:pos="6578"/>
                <w:tab w:val="left" w:pos="7501"/>
              </w:tabs>
              <w:spacing w:before="9"/>
              <w:ind w:left="108"/>
              <w:rPr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:MATCH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w w:val="105"/>
                <w:sz w:val="28"/>
              </w:rPr>
              <w:tab/>
              <w:t xml:space="preserve">SAME </w:t>
            </w:r>
            <w:r>
              <w:rPr>
                <w:rFonts w:ascii="Georgia"/>
                <w:spacing w:val="5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</w:t>
            </w:r>
            <w:r>
              <w:rPr>
                <w:rFonts w:ascii="Georgia"/>
                <w:w w:val="105"/>
                <w:sz w:val="28"/>
              </w:rPr>
              <w:tab/>
              <w:t>AND</w:t>
            </w:r>
            <w:r>
              <w:rPr>
                <w:rFonts w:ascii="Georgia"/>
                <w:w w:val="105"/>
                <w:sz w:val="28"/>
              </w:rPr>
              <w:tab/>
              <w:t>DRAW</w:t>
            </w:r>
            <w:r>
              <w:rPr>
                <w:w w:val="105"/>
                <w:sz w:val="28"/>
              </w:rPr>
              <w:t>.</w:t>
            </w: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12"/>
              </w:rPr>
            </w:pPr>
          </w:p>
          <w:p w:rsidR="00B62290" w:rsidRDefault="00B9330E">
            <w:pPr>
              <w:pStyle w:val="TableParagraph"/>
              <w:tabs>
                <w:tab w:val="left" w:pos="3266"/>
              </w:tabs>
              <w:ind w:left="609"/>
              <w:rPr>
                <w:sz w:val="20"/>
              </w:rPr>
            </w:pPr>
            <w:r>
              <w:rPr>
                <w:position w:val="10"/>
                <w:sz w:val="20"/>
              </w:rPr>
            </w:r>
            <w:r>
              <w:rPr>
                <w:position w:val="10"/>
                <w:sz w:val="20"/>
              </w:rPr>
              <w:pict>
                <v:group id="_x0000_s3200" style="width:27.25pt;height:28.25pt;mso-position-horizontal-relative:char;mso-position-vertical-relative:line" coordsize="545,565">
                  <v:shape id="_x0000_s3201" style="position:absolute;left:2;top:2;width:539;height:559" coordorigin="3,3" coordsize="539,559" path="m274,561l377,540r88,-59l522,392,542,282,522,172,465,83,377,24,274,3,168,24,83,83,26,172,3,282,26,392r57,89l168,540r52,15l274,561e" filled="f" strokeweight=".1024mm">
                    <v:path arrowok="t"/>
                  </v:shape>
                  <v:shape id="_x0000_s3202" type="#_x0000_t75" style="position:absolute;left:9;top:31;width:532;height:527">
                    <v:imagedata r:id="rId61" o:title=""/>
                  </v:shape>
                  <w10:wrap type="none"/>
                  <w10:anchorlock/>
                </v:group>
              </w:pict>
            </w:r>
            <w:r w:rsidR="001B259C">
              <w:rPr>
                <w:position w:val="10"/>
                <w:sz w:val="20"/>
              </w:rPr>
              <w:tab/>
            </w:r>
            <w:r w:rsidR="001B259C">
              <w:rPr>
                <w:noProof/>
                <w:sz w:val="20"/>
              </w:rPr>
              <w:drawing>
                <wp:inline distT="0" distB="0" distL="0" distR="0">
                  <wp:extent cx="514350" cy="419100"/>
                  <wp:effectExtent l="0" t="0" r="0" b="0"/>
                  <wp:docPr id="363" name="image30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300.jpeg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1"/>
              <w:rPr>
                <w:b/>
                <w:i/>
                <w:sz w:val="5"/>
              </w:rPr>
            </w:pPr>
          </w:p>
          <w:p w:rsidR="00B62290" w:rsidRDefault="00B9330E">
            <w:pPr>
              <w:pStyle w:val="TableParagraph"/>
              <w:tabs>
                <w:tab w:val="left" w:pos="4435"/>
              </w:tabs>
              <w:ind w:left="325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203" style="width:36.75pt;height:31.85pt;mso-position-horizontal-relative:char;mso-position-vertical-relative:line" coordsize="735,637">
                  <v:shape id="_x0000_s3204" style="position:absolute;left:7;top:79;width:720;height:550" coordorigin="8,80" coordsize="720,550" path="m8,171r7,-35l34,107,63,87,99,80r537,l672,87r29,20l720,136r8,35l728,538r-8,36l701,603r-29,19l636,629r-537,l63,622,34,603,15,574,8,538,8,171xe" filled="f">
                    <v:path arrowok="t"/>
                  </v:shape>
                  <v:shape id="_x0000_s3205" style="position:absolute;left:7;top:7;width:720;height:235" coordorigin="8,8" coordsize="720,235" path="m368,8l254,13,155,30,77,56,26,88,8,125r18,37l77,194r78,25l254,236r114,6l481,236r99,-17l658,194r51,-32l728,125,709,88,658,56,580,30,481,13,368,8xe" stroked="f">
                    <v:path arrowok="t"/>
                  </v:shape>
                  <v:shape id="_x0000_s3206" style="position:absolute;left:7;top:7;width:720;height:235" coordorigin="8,8" coordsize="720,235" path="m8,125l77,56,155,30,254,13,368,8r113,5l580,30r78,26l709,88r19,37l709,162r-51,32l580,219r-99,17l368,242,254,236,155,219,77,194,26,162,8,125xe" filled="f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61"/>
                <w:sz w:val="20"/>
              </w:rPr>
            </w:r>
            <w:r>
              <w:rPr>
                <w:position w:val="61"/>
                <w:sz w:val="20"/>
              </w:rPr>
              <w:pict>
                <v:group id="_x0000_s3207" style="width:72.75pt;height:.75pt;mso-position-horizontal-relative:char;mso-position-vertical-relative:line" coordsize="1455,15">
                  <v:line id="_x0000_s3208" style="position:absolute" from="0,7" to="1455,7"/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spacing w:before="2"/>
              <w:rPr>
                <w:b/>
                <w:i/>
                <w:sz w:val="19"/>
              </w:rPr>
            </w:pP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209" style="position:absolute;margin-left:125.05pt;margin-top:610.65pt;width:171.55pt;height:83.55pt;z-index:-251755008;mso-position-horizontal-relative:page;mso-position-vertical-relative:page" coordorigin="2501,12213" coordsize="3431,1671">
            <v:shape id="_x0000_s3210" style="position:absolute;left:2509;top:12618;width:375;height:444" coordorigin="2509,12619" coordsize="375,444" path="m2509,12681r5,-24l2527,12637r20,-13l2571,12619r250,l2846,12624r20,13l2879,12657r5,24l2884,13000r-5,24l2866,13044r-20,13l2821,13062r-250,l2547,13057r-20,-13l2514,13024r-5,-24l2509,12681xe" filled="f">
              <v:path arrowok="t"/>
            </v:shape>
            <v:shape id="_x0000_s3211" type="#_x0000_t75" style="position:absolute;left:2501;top:12552;width:390;height:205">
              <v:imagedata r:id="rId63" o:title=""/>
            </v:shape>
            <v:shape id="_x0000_s3212" style="position:absolute;left:5100;top:13461;width:832;height:422" coordorigin="5101,13462" coordsize="832,422" path="m5517,13462r-82,4l5357,13477r-70,19l5223,13523r-89,65l5105,13650r-4,23l5105,13692r7,23l5123,13734r11,19l5223,13822r64,23l5357,13864r78,16l5517,13883r85,-3l5680,13864r70,-19l5810,13822r52,-35l5914,13734r14,-42l5932,13673r-18,-66l5862,13554r-112,-58l5680,13477r-78,-11l5517,13462xe" fillcolor="gray" stroked="f">
              <v:path arrowok="t"/>
            </v:shape>
            <v:shape id="_x0000_s3213" style="position:absolute;left:5097;top:13439;width:832;height:422" coordorigin="5097,13439" coordsize="832,422" path="m5513,13439r-82,8l5353,13458r-70,19l5220,13504r-89,65l5101,13627r-4,23l5101,13673r30,61l5220,13799r63,27l5353,13845r78,11l5513,13860r81,-4l5673,13845r70,-19l5806,13799r89,-65l5906,13711r11,-19l5925,13673r3,-23l5925,13627r-30,-58l5806,13504r-63,-27l5673,13458r-79,-11l5513,13439xe" fillcolor="#dfdfdf" stroked="f">
              <v:path arrowok="t"/>
            </v:shape>
            <v:shape id="_x0000_s3214" type="#_x0000_t75" style="position:absolute;left:5342;top:13646;width:368;height:115">
              <v:imagedata r:id="rId64" o:title=""/>
            </v:shape>
            <v:shape id="_x0000_s3215" style="position:absolute;left:5382;top:13577;width:475;height:180" coordorigin="5383,13577" coordsize="475,180" path="m5691,13577r-93,l5513,13581r-67,11l5387,13631r-4,19l5387,13673r59,53l5557,13753r45,4l5646,13753r90,-19l5810,13700r48,-66l5851,13615r-16,-11l5806,13592r-34,-7l5691,13577xe" fillcolor="#9f9f9f" stroked="f">
              <v:path arrowok="t"/>
            </v:shape>
            <v:shape id="_x0000_s3216" style="position:absolute;left:5230;top:13190;width:576;height:517" coordorigin="5231,13190" coordsize="576,517" path="m5517,13190r-93,4l5338,13213r-63,31l5238,13320r-7,35l5234,13432r15,68l5283,13565r41,58l5379,13665r71,31l5524,13707r37,l5624,13688r82,-61l5750,13569r34,-65l5802,13432r4,-39l5806,13355r-11,-73l5732,13225r-75,-23l5613,13194r-96,-4xe" stroked="f">
              <v:path arrowok="t"/>
            </v:shape>
            <v:shape id="_x0000_s3217" style="position:absolute;left:5230;top:13190;width:576;height:517" coordorigin="5231,13190" coordsize="576,517" path="m5245,13282r12,-23l5275,13244r30,-19l5338,13213r41,-11l5424,13194r93,-4l5613,13194r85,19l5762,13240r40,80l5806,13355r,38l5784,13504r-34,65l5706,13627r-52,42l5591,13700r-30,7l5524,13707r-74,-11l5379,13665r-55,-42l5283,13565r-34,-65l5234,13432r-3,-77l5238,13320r7,-38e" filled="f" strokeweight=".08439mm">
              <v:path arrowok="t"/>
            </v:shape>
            <v:shape id="_x0000_s3218" style="position:absolute;left:5509;top:13285;width:294;height:422" coordorigin="5509,13286" coordsize="294,422" path="m5788,13286r,19l5780,13324r-26,35l5717,13382r-48,23l5657,13408r-14,l5635,13413r-15,3l5620,13462r-3,38l5602,13565r-37,89l5520,13703r-3,l5509,13707r78,-11l5654,13665r55,-42l5754,13569r30,-65l5799,13435r3,-72l5788,13286xe" fillcolor="silver" stroked="f">
              <v:path arrowok="t"/>
            </v:shape>
            <v:shape id="_x0000_s3219" style="position:absolute;left:5523;top:13285;width:283;height:426" coordorigin="5524,13286" coordsize="283,426" path="m5795,13286r,19l5791,13317r-3,11l5769,13339r-11,12l5743,13366r,47l5732,13466r-41,115l5654,13638r-56,46l5524,13711r37,l5628,13692r81,-58l5754,13577r30,-65l5802,13439r4,-38l5806,13363r-4,-39l5795,13286xe" fillcolor="gray" stroked="f">
              <v:path arrowok="t"/>
            </v:shape>
            <v:shape id="_x0000_s3220" type="#_x0000_t75" style="position:absolute;left:5337;top:13648;width:378;height:118">
              <v:imagedata r:id="rId65" o:title=""/>
            </v:shape>
            <v:shape id="_x0000_s3221" type="#_x0000_t75" style="position:absolute;left:5150;top:13348;width:154;height:240">
              <v:imagedata r:id="rId66" o:title=""/>
            </v:shape>
            <v:shape id="_x0000_s3222" style="position:absolute;left:5238;top:13182;width:557;height:241" coordorigin="5238,13183" coordsize="557,241" path="m5572,13183r-111,l5409,13190r-89,27l5261,13252r-23,45l5245,13320r42,46l5360,13401r101,19l5517,13424r51,-4l5669,13401r77,-35l5788,13320r7,-23l5788,13275r-75,-58l5624,13190r-52,-7xe" stroked="f">
              <v:path arrowok="t"/>
            </v:shape>
            <v:shape id="_x0000_s3223" style="position:absolute;left:5238;top:13182;width:557;height:241" coordorigin="5238,13183" coordsize="557,241" path="m5238,13297r7,-22l5261,13252r26,-20l5320,13217r40,-15l5409,13190r52,-7l5572,13183r97,19l5746,13232r49,65l5788,13320r-16,24l5746,13366r-33,20l5669,13401r-45,12l5568,13420r-51,4l5461,13420r-101,-19l5287,13366r-42,-46l5238,13297e" filled="f" strokeweight=".08411mm">
              <v:path arrowok="t"/>
            </v:shape>
            <v:shape id="_x0000_s3224" style="position:absolute;left:5271;top:13201;width:494;height:184" coordorigin="5271,13202" coordsize="494,184" path="m5517,13202r-93,7l5346,13228r-56,27l5271,13290r4,19l5342,13355r78,23l5517,13386r96,-8l5691,13355r55,-31l5765,13290r-3,-19l5691,13228r-78,-19l5517,13202xe" fillcolor="black" stroked="f">
              <v:path arrowok="t"/>
            </v:shape>
            <v:shape id="_x0000_s3225" style="position:absolute;left:5271;top:13201;width:494;height:184" coordorigin="5271,13202" coordsize="494,184" path="m5271,13290r4,-19l5290,13255r23,-15l5346,13228r37,-11l5424,13209r93,-7l5613,13209r78,19l5746,13255r19,35l5762,13309r-16,15l5720,13339r-29,16l5654,13366r-41,12l5565,13382r-48,4l5468,13382r-48,-4l5379,13366r-37,-11l5313,13339r-23,-15l5275,13309r-4,-19e" filled="f" strokeweight=".08408mm">
              <v:path arrowok="t"/>
            </v:shape>
            <v:line id="_x0000_s3226" style="position:absolute;flip:y" from="2869,12221" to="5149,13721"/>
            <w10:wrap anchorx="page" anchory="page"/>
          </v:group>
        </w:pict>
      </w:r>
      <w:r w:rsidR="001B259C">
        <w:rPr>
          <w:noProof/>
        </w:rPr>
        <w:drawing>
          <wp:anchor distT="0" distB="0" distL="0" distR="0" simplePos="0" relativeHeight="251380224" behindDoc="1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1783080</wp:posOffset>
            </wp:positionV>
            <wp:extent cx="473710" cy="785495"/>
            <wp:effectExtent l="0" t="0" r="0" b="0"/>
            <wp:wrapNone/>
            <wp:docPr id="365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305.pn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40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227" style="position:absolute;margin-left:109.1pt;margin-top:206.15pt;width:27.25pt;height:28.25pt;z-index:-251753984;mso-position-horizontal-relative:page;mso-position-vertical-relative:page" coordorigin="2183,4123" coordsize="545,565">
            <v:shape id="_x0000_s3228" style="position:absolute;left:2185;top:4126;width:539;height:559" coordorigin="2186,4126" coordsize="539,559" path="m2457,4684r102,-21l2648,4604r57,-89l2725,4405r-6,-56l2705,4295r-57,-89l2559,4147r-102,-21l2351,4147r-86,59l2208,4295r-22,110l2191,4462r17,53l2265,4604r86,59l2402,4678r55,6e" filled="f" strokeweight=".1024mm">
              <v:path arrowok="t"/>
            </v:shape>
            <v:shape id="_x0000_s3229" type="#_x0000_t75" style="position:absolute;left:2192;top:4154;width:532;height:527">
              <v:imagedata r:id="rId68" o:title=""/>
            </v:shape>
            <w10:wrap anchorx="page" anchory="page"/>
          </v:group>
        </w:pict>
      </w:r>
      <w:r>
        <w:pict>
          <v:group id="_x0000_s3230" style="position:absolute;margin-left:261.35pt;margin-top:618.45pt;width:27.25pt;height:30.45pt;z-index:-251752960;mso-position-horizontal-relative:page;mso-position-vertical-relative:page" coordorigin="5228,12370" coordsize="545,609">
            <v:shape id="_x0000_s3231" style="position:absolute;left:5230;top:12372;width:539;height:603" coordorigin="5231,12373" coordsize="539,603" path="m5653,12924r71,-80l5764,12735r6,-61l5764,12613r-40,-109l5653,12424r-97,-45l5502,12373r-55,6l5396,12395r-46,29l5276,12504r-40,109l5231,12674r5,61l5276,12844r74,80l5447,12969r55,6l5556,12969r48,-16l5653,12924e" filled="f" strokeweight=".106mm">
              <v:path arrowok="t"/>
            </v:shape>
            <v:shape id="_x0000_s3232" type="#_x0000_t75" style="position:absolute;left:5237;top:12403;width:532;height:568">
              <v:imagedata r:id="rId69" o:title=""/>
            </v:shape>
            <w10:wrap anchorx="page" anchory="page"/>
          </v:group>
        </w:pict>
      </w:r>
      <w:r>
        <w:pict>
          <v:line id="_x0000_s3233" style="position:absolute;z-index:-251751936;mso-position-horizontal-relative:page;mso-position-vertical-relative:page;mso-width-relative:page;mso-height-relative:page" from="314.45pt,614.7pt" to="387.2pt,614.7pt">
            <w10:wrap anchorx="page" anchory="page"/>
          </v:line>
        </w:pict>
      </w:r>
      <w:r>
        <w:pict>
          <v:line id="_x0000_s3234" style="position:absolute;z-index:-251750912;mso-position-horizontal-relative:page;mso-position-vertical-relative:page;mso-width-relative:page;mso-height-relative:page" from="318.2pt,652.95pt" to="390.95pt,652.95pt">
            <w10:wrap anchorx="page" anchory="page"/>
          </v:line>
        </w:pict>
      </w:r>
      <w:r>
        <w:pict>
          <v:line id="_x0000_s3235" style="position:absolute;z-index:-251749888;mso-position-horizontal-relative:page;mso-position-vertical-relative:page;mso-width-relative:page;mso-height-relative:page" from="318.2pt,694.2pt" to="390.95pt,694.2pt">
            <w10:wrap anchorx="page" anchory="page"/>
          </v:line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3744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  <w:tab w:val="left" w:pos="3130"/>
              </w:tabs>
              <w:spacing w:before="2" w:line="254" w:lineRule="auto"/>
              <w:ind w:left="108" w:right="4884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 xml:space="preserve">:THINGS  </w:t>
            </w:r>
            <w:r>
              <w:rPr>
                <w:rFonts w:ascii="Georgia"/>
                <w:spacing w:val="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AT</w:t>
            </w:r>
            <w:r>
              <w:rPr>
                <w:rFonts w:ascii="Georgia"/>
                <w:w w:val="105"/>
                <w:sz w:val="28"/>
              </w:rPr>
              <w:tab/>
              <w:t>HOME.</w:t>
            </w:r>
          </w:p>
          <w:p w:rsidR="00B62290" w:rsidRDefault="001B259C">
            <w:pPr>
              <w:pStyle w:val="TableParagraph"/>
              <w:tabs>
                <w:tab w:val="left" w:pos="3089"/>
                <w:tab w:val="left" w:pos="3907"/>
                <w:tab w:val="left" w:pos="6135"/>
                <w:tab w:val="left" w:pos="8257"/>
              </w:tabs>
              <w:spacing w:line="254" w:lineRule="auto"/>
              <w:ind w:left="108" w:right="467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:MATCH</w:t>
            </w:r>
            <w:r>
              <w:rPr>
                <w:rFonts w:ascii="Georgia"/>
                <w:w w:val="110"/>
                <w:sz w:val="28"/>
              </w:rPr>
              <w:tab/>
              <w:t>THE</w:t>
            </w:r>
            <w:r>
              <w:rPr>
                <w:rFonts w:ascii="Georgia"/>
                <w:w w:val="110"/>
                <w:sz w:val="28"/>
              </w:rPr>
              <w:tab/>
              <w:t xml:space="preserve">SAME </w:t>
            </w:r>
            <w:r>
              <w:rPr>
                <w:rFonts w:ascii="Georgia"/>
                <w:spacing w:val="4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</w:t>
            </w:r>
            <w:r>
              <w:rPr>
                <w:rFonts w:ascii="Georgia"/>
                <w:w w:val="110"/>
                <w:sz w:val="28"/>
              </w:rPr>
              <w:tab/>
              <w:t xml:space="preserve">AND </w:t>
            </w:r>
            <w:r>
              <w:rPr>
                <w:rFonts w:ascii="Georgia"/>
                <w:spacing w:val="6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WRITE</w:t>
            </w:r>
            <w:r>
              <w:rPr>
                <w:rFonts w:ascii="Georgia"/>
                <w:w w:val="110"/>
                <w:sz w:val="28"/>
              </w:rPr>
              <w:tab/>
            </w:r>
            <w:r>
              <w:rPr>
                <w:rFonts w:ascii="Georgia"/>
                <w:spacing w:val="-3"/>
                <w:w w:val="110"/>
                <w:sz w:val="28"/>
              </w:rPr>
              <w:t>IT</w:t>
            </w:r>
            <w:r>
              <w:rPr>
                <w:rFonts w:ascii="Georgia"/>
                <w:spacing w:val="-7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AGAIN.</w:t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mat</w:t>
            </w:r>
            <w:r>
              <w:rPr>
                <w:sz w:val="28"/>
              </w:rPr>
              <w:tab/>
              <w:t>pot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hen</w:t>
            </w:r>
            <w:r>
              <w:rPr>
                <w:sz w:val="28"/>
              </w:rPr>
              <w:tab/>
              <w:t>cat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before="2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rat</w:t>
            </w:r>
            <w:r>
              <w:rPr>
                <w:sz w:val="28"/>
              </w:rPr>
              <w:tab/>
              <w:t>cow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cow</w:t>
            </w:r>
            <w:r>
              <w:rPr>
                <w:sz w:val="28"/>
              </w:rPr>
              <w:tab/>
              <w:t>rat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cat</w:t>
            </w:r>
            <w:r>
              <w:rPr>
                <w:sz w:val="28"/>
              </w:rPr>
              <w:tab/>
              <w:t>hen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pot</w:t>
            </w:r>
            <w:r>
              <w:rPr>
                <w:sz w:val="28"/>
              </w:rPr>
              <w:tab/>
              <w:t>mat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tabs>
                <w:tab w:val="left" w:pos="2988"/>
              </w:tabs>
              <w:spacing w:line="323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z w:val="28"/>
              </w:rPr>
              <w:tab/>
              <w:t>Flash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,</w:t>
            </w:r>
            <w:r>
              <w:rPr>
                <w:b/>
                <w:i/>
                <w:spacing w:val="5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chalkboard, books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</w:t>
            </w:r>
          </w:p>
        </w:tc>
      </w:tr>
      <w:tr w:rsidR="00B62290">
        <w:trPr>
          <w:trHeight w:val="9175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169"/>
                <w:tab w:val="left" w:pos="1412"/>
              </w:tabs>
              <w:spacing w:before="2" w:line="254" w:lineRule="auto"/>
              <w:ind w:left="108" w:right="6965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z w:val="28"/>
              </w:rPr>
              <w:tab/>
              <w:t>SIX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ONE</w:t>
            </w:r>
          </w:p>
          <w:p w:rsidR="00B62290" w:rsidRDefault="001B259C">
            <w:pPr>
              <w:pStyle w:val="TableParagraph"/>
              <w:tabs>
                <w:tab w:val="left" w:pos="3130"/>
              </w:tabs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 xml:space="preserve">:THINGS </w:t>
            </w:r>
            <w:r>
              <w:rPr>
                <w:rFonts w:ascii="Georgia"/>
                <w:spacing w:val="6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AT</w:t>
            </w:r>
            <w:r>
              <w:rPr>
                <w:rFonts w:ascii="Georgia"/>
                <w:w w:val="105"/>
                <w:sz w:val="28"/>
              </w:rPr>
              <w:tab/>
              <w:t>HOME</w:t>
            </w:r>
          </w:p>
          <w:p w:rsidR="00B62290" w:rsidRDefault="001B259C">
            <w:pPr>
              <w:pStyle w:val="TableParagraph"/>
              <w:tabs>
                <w:tab w:val="left" w:pos="1548"/>
              </w:tabs>
              <w:spacing w:before="17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z w:val="28"/>
              </w:rPr>
              <w:tab/>
              <w:t>Matching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words</w:t>
            </w:r>
          </w:p>
          <w:p w:rsidR="00B62290" w:rsidRDefault="00B62290">
            <w:pPr>
              <w:pStyle w:val="TableParagraph"/>
              <w:rPr>
                <w:b/>
                <w:i/>
                <w:sz w:val="28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8"/>
              </w:rPr>
            </w:pPr>
          </w:p>
          <w:p w:rsidR="00B62290" w:rsidRDefault="001B259C">
            <w:pPr>
              <w:pStyle w:val="TableParagraph"/>
              <w:tabs>
                <w:tab w:val="left" w:pos="3708"/>
                <w:tab w:val="left" w:pos="4445"/>
              </w:tabs>
              <w:ind w:left="2988" w:right="4589"/>
              <w:rPr>
                <w:sz w:val="28"/>
              </w:rPr>
            </w:pPr>
            <w:r>
              <w:rPr>
                <w:sz w:val="28"/>
              </w:rPr>
              <w:t>mat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>mat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chair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cup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B62290">
            <w:pPr>
              <w:pStyle w:val="TableParagraph"/>
              <w:rPr>
                <w:b/>
                <w:i/>
                <w:sz w:val="28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8"/>
              </w:rPr>
            </w:pPr>
          </w:p>
          <w:p w:rsidR="00B62290" w:rsidRDefault="00B62290">
            <w:pPr>
              <w:pStyle w:val="TableParagraph"/>
              <w:spacing w:before="1"/>
              <w:rPr>
                <w:b/>
                <w:i/>
                <w:sz w:val="28"/>
              </w:rPr>
            </w:pPr>
          </w:p>
          <w:p w:rsidR="00B62290" w:rsidRDefault="001B259C">
            <w:pPr>
              <w:pStyle w:val="TableParagraph"/>
              <w:tabs>
                <w:tab w:val="left" w:pos="3708"/>
                <w:tab w:val="left" w:pos="4445"/>
              </w:tabs>
              <w:spacing w:before="1"/>
              <w:ind w:left="2988"/>
              <w:rPr>
                <w:sz w:val="28"/>
              </w:rPr>
            </w:pPr>
            <w:r>
              <w:rPr>
                <w:sz w:val="28"/>
              </w:rPr>
              <w:t>bed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B62290">
            <w:pPr>
              <w:pStyle w:val="TableParagraph"/>
              <w:rPr>
                <w:b/>
                <w:i/>
                <w:sz w:val="28"/>
              </w:rPr>
            </w:pPr>
          </w:p>
          <w:p w:rsidR="00B62290" w:rsidRDefault="00B62290">
            <w:pPr>
              <w:pStyle w:val="TableParagraph"/>
              <w:spacing w:before="11"/>
              <w:rPr>
                <w:b/>
                <w:i/>
                <w:sz w:val="27"/>
              </w:rPr>
            </w:pPr>
          </w:p>
          <w:p w:rsidR="00B62290" w:rsidRDefault="001B259C">
            <w:pPr>
              <w:pStyle w:val="TableParagraph"/>
              <w:tabs>
                <w:tab w:val="left" w:pos="3708"/>
              </w:tabs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Chart/real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236" style="position:absolute;margin-left:107.65pt;margin-top:336.75pt;width:131.9pt;height:174.9pt;z-index:-251748864;mso-position-horizontal-relative:page;mso-position-vertical-relative:page" coordorigin="2154,6736" coordsize="2638,3498">
            <v:shape id="_x0000_s3237" type="#_x0000_t75" style="position:absolute;left:2413;top:9634;width:712;height:599">
              <v:imagedata r:id="rId70" o:title=""/>
            </v:shape>
            <v:shape id="_x0000_s3238" type="#_x0000_t75" style="position:absolute;left:2533;top:6735;width:2259;height:2512">
              <v:imagedata r:id="rId71" o:title=""/>
            </v:shape>
            <v:shape id="_x0000_s3239" type="#_x0000_t75" style="position:absolute;left:2154;top:8945;width:1165;height:705">
              <v:imagedata r:id="rId72" o:title=""/>
            </v:shape>
            <w10:wrap anchorx="page" anchory="page"/>
          </v:group>
        </w:pict>
      </w:r>
      <w:r w:rsidR="001B259C">
        <w:rPr>
          <w:noProof/>
        </w:rPr>
        <w:drawing>
          <wp:anchor distT="0" distB="0" distL="0" distR="0" simplePos="0" relativeHeight="251381248" behindDoc="1" locked="0" layoutInCell="1" allowOverlap="1">
            <wp:simplePos x="0" y="0"/>
            <wp:positionH relativeFrom="page">
              <wp:posOffset>1299210</wp:posOffset>
            </wp:positionH>
            <wp:positionV relativeFrom="page">
              <wp:posOffset>5213350</wp:posOffset>
            </wp:positionV>
            <wp:extent cx="883285" cy="419735"/>
            <wp:effectExtent l="0" t="0" r="0" b="0"/>
            <wp:wrapNone/>
            <wp:docPr id="36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283.pn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86" cy="41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4774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-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TWO</w:t>
            </w:r>
          </w:p>
          <w:p w:rsidR="00B62290" w:rsidRDefault="001B259C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-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B62290" w:rsidRDefault="001B259C">
            <w:pPr>
              <w:pStyle w:val="TableParagraph"/>
              <w:spacing w:before="17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1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MATCHING</w:t>
            </w:r>
            <w:r>
              <w:rPr>
                <w:rFonts w:ascii="Georgia"/>
                <w:spacing w:val="1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1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1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B62290" w:rsidRDefault="001B259C">
            <w:pPr>
              <w:pStyle w:val="TableParagraph"/>
              <w:tabs>
                <w:tab w:val="left" w:pos="3228"/>
              </w:tabs>
              <w:spacing w:before="217" w:line="319" w:lineRule="auto"/>
              <w:ind w:left="473" w:right="5104" w:hanging="81"/>
              <w:rPr>
                <w:sz w:val="28"/>
              </w:rPr>
            </w:pPr>
            <w:r>
              <w:rPr>
                <w:noProof/>
                <w:position w:val="-18"/>
              </w:rPr>
              <w:drawing>
                <wp:inline distT="0" distB="0" distL="0" distR="0">
                  <wp:extent cx="342265" cy="381000"/>
                  <wp:effectExtent l="0" t="0" r="0" b="0"/>
                  <wp:docPr id="369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image31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9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10"/>
                <w:sz w:val="28"/>
              </w:rPr>
              <w:t>bottle</w:t>
            </w:r>
            <w:r>
              <w:rPr>
                <w:noProof/>
                <w:spacing w:val="-10"/>
                <w:position w:val="-17"/>
                <w:sz w:val="28"/>
              </w:rPr>
              <w:drawing>
                <wp:inline distT="0" distB="0" distL="0" distR="0">
                  <wp:extent cx="285750" cy="304800"/>
                  <wp:effectExtent l="0" t="0" r="0" b="0"/>
                  <wp:docPr id="371" name="image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image31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3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sz w:val="28"/>
              </w:rPr>
              <w:t>mug</w:t>
            </w:r>
          </w:p>
          <w:p w:rsidR="00B62290" w:rsidRDefault="001B259C">
            <w:pPr>
              <w:pStyle w:val="TableParagraph"/>
              <w:spacing w:before="76" w:line="480" w:lineRule="auto"/>
              <w:ind w:left="3228" w:right="5071" w:hanging="28"/>
              <w:jc w:val="center"/>
              <w:rPr>
                <w:sz w:val="28"/>
              </w:rPr>
            </w:pPr>
            <w:r>
              <w:rPr>
                <w:sz w:val="28"/>
              </w:rPr>
              <w:t>spoon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flower</w:t>
            </w:r>
          </w:p>
          <w:p w:rsidR="00B62290" w:rsidRDefault="00B62290">
            <w:pPr>
              <w:pStyle w:val="TableParagraph"/>
              <w:spacing w:before="10"/>
              <w:rPr>
                <w:b/>
                <w:i/>
                <w:sz w:val="27"/>
              </w:rPr>
            </w:pPr>
          </w:p>
          <w:p w:rsidR="00B62290" w:rsidRDefault="001B259C">
            <w:pPr>
              <w:pStyle w:val="TableParagraph"/>
              <w:spacing w:line="323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B62290">
        <w:trPr>
          <w:trHeight w:val="4118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THREE</w:t>
            </w:r>
          </w:p>
          <w:p w:rsidR="00B62290" w:rsidRDefault="001B259C">
            <w:pPr>
              <w:pStyle w:val="TableParagraph"/>
              <w:tabs>
                <w:tab w:val="left" w:pos="3231"/>
              </w:tabs>
              <w:spacing w:before="18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 xml:space="preserve">THINGS </w:t>
            </w:r>
            <w:r>
              <w:rPr>
                <w:rFonts w:ascii="Georgia"/>
                <w:spacing w:val="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w w:val="110"/>
                <w:sz w:val="28"/>
              </w:rPr>
              <w:tab/>
              <w:t>HOME</w:t>
            </w:r>
          </w:p>
          <w:p w:rsidR="00B62290" w:rsidRDefault="001B259C">
            <w:pPr>
              <w:pStyle w:val="TableParagraph"/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ACTIVITY:</w:t>
            </w:r>
            <w:r>
              <w:rPr>
                <w:rFonts w:ascii="Georgia"/>
                <w:spacing w:val="5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CIRCLE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SAME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</w:t>
            </w:r>
          </w:p>
          <w:p w:rsidR="00B62290" w:rsidRDefault="00B62290">
            <w:pPr>
              <w:pStyle w:val="TableParagraph"/>
              <w:spacing w:before="7"/>
              <w:rPr>
                <w:b/>
                <w:i/>
                <w:sz w:val="29"/>
              </w:rPr>
            </w:pPr>
          </w:p>
          <w:p w:rsidR="00B62290" w:rsidRDefault="00B9330E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240" style="width:441.2pt;height:121.1pt;mso-position-horizontal-relative:char;mso-position-vertical-relative:line" coordsize="8824,2422">
                  <v:shape id="_x0000_s3241" style="position:absolute;width:8824;height:2422" coordsize="8824,2422" o:spt="100" adj="0,,0" path="m2204,2412r-2194,l10,1044r-10,l,2412r,10l10,2422r2194,l2204,2412xm2204,l10,,,,,10r,l,1035r,9l10,1044r2194,l2204,1035r-2194,l10,10r2194,l2204,xm2213,1044r-9,l2204,2412r,10l2213,2422r,-10l2213,1044xm2213,r-9,l2204,10r,l2204,1035r,9l2213,1044r,-9l2213,10r,l2213,xm8814,2412r-2297,l6517,1044r-10,l6507,2412r-2090,l4417,1044r-10,l4407,2412r-2194,l2213,2422r2194,l4417,2422r2090,l6517,2422r2297,l8814,2412xm8814,l6517,r-10,l6507,10r,1025l4417,1035r,-1025l6507,10r,-10l4417,r-10,l2213,r,10l4407,10r,1025l2213,1035r,9l4407,1044r10,l6507,1044r10,l8814,1044r,-9l6517,1035r,-1025l8814,10r,-10xm8824,1044r-10,l8814,2412r,10l8824,2422r,-10l8824,1044xm8824,r-10,l8814,10r,l8814,1035r,9l8824,1044r,-9l8824,10r,l8824,xe" fillcolor="black" stroked="f">
                    <v:stroke joinstyle="round"/>
                    <v:formulas/>
                    <v:path arrowok="t" o:connecttype="segments"/>
                  </v:shape>
                  <v:shape id="_x0000_s3242" style="position:absolute;left:481;top:130;width:658;height:676" coordorigin="482,130" coordsize="658,676" path="m813,806r65,-8l940,779r54,-30l1041,708r44,-53l1114,599r18,-64l1139,472r-7,-71l1114,337r-29,-56l1041,232,994,191,940,157,878,138r-65,-8l744,138r-63,19l627,191r-51,41l536,281r-29,56l489,401r-7,71l489,535r18,64l536,655r40,53l627,749r54,30l744,798r69,8e" filled="f" strokeweight=".38969mm">
                    <v:path arrowok="t"/>
                  </v:shape>
                  <v:shape id="_x0000_s3243" style="position:absolute;left:540;top:539;width:516;height:177" coordorigin="540,539" coordsize="516,177" o:spt="100" adj="0,,0" path="m573,599r43,38l660,667r43,22l744,704r39,8l820,716r69,-8l950,685r22,-11l994,663r15,-8l1023,644r8,-4l1031,637t25,52l1052,667r-11,-19l1009,607,980,577r-8,-8l968,565r-3,4l958,569r-22,11l903,592r-43,11l813,607r-51,-8l732,592,707,580,681,562,656,539r,l653,543r-15,7l602,573r-40,41l547,637r-7,26e" filled="f" strokeweight=".19483mm">
                    <v:stroke joinstyle="round"/>
                    <v:formulas/>
                    <v:path arrowok="t" o:connecttype="segments"/>
                  </v:shape>
                  <v:shape id="_x0000_s3244" type="#_x0000_t75" style="position:absolute;left:776;top:333;width:186;height:285">
                    <v:imagedata r:id="rId76" o:title=""/>
                  </v:shape>
                  <v:shape id="_x0000_s3245" style="position:absolute;left:630;top:145;width:157;height:458" coordorigin="631,145" coordsize="157,458" path="m787,603l732,592,693,569,678,558r-15,-8l656,543r,-4l642,491r-7,-42l631,408r,-41l642,299r39,-97l722,153r3,-8e" filled="f" strokeweight=".19561mm">
                    <v:path arrowok="t"/>
                  </v:shape>
                  <v:shape id="_x0000_s3246" type="#_x0000_t75" style="position:absolute;left:723;top:128;width:117;height:195">
                    <v:imagedata r:id="rId77" o:title=""/>
                  </v:shape>
                  <v:shape id="_x0000_s3247" type="#_x0000_t75" style="position:absolute;left:894;top:139;width:248;height:462">
                    <v:imagedata r:id="rId78" o:title=""/>
                  </v:shape>
                  <v:shape id="_x0000_s3248" type="#_x0000_t75" style="position:absolute;left:479;top:218;width:193;height:334">
                    <v:imagedata r:id="rId79" o:title=""/>
                  </v:shape>
                  <v:shape id="_x0000_s3249" style="position:absolute;left:2849;top:90;width:1002;height:789" coordorigin="2849,91" coordsize="1002,789" path="m3465,91r-17,l3207,213r-12,12l3187,234r-12,4l3159,238,2858,382r-9,12l2849,403r4,12l3183,871r20,9l3223,875,3533,681r16,l3565,677r8,-12l3581,652,3846,504r5,-13l3838,479,3481,95r-16,-4xe" fillcolor="#5f5f5f" stroked="f">
                    <v:path arrowok="t"/>
                  </v:shape>
                  <v:shape id="_x0000_s3250" style="position:absolute;left:2849;top:90;width:1002;height:789" coordorigin="2849,91" coordsize="1002,789" path="m3448,91l3207,213r-12,12l3187,234r-12,4l3159,238,2858,382r-9,12l2849,403r4,12l3183,871r20,9l3223,875,3533,681r16,l3565,677r8,-12l3581,652,3846,504r5,-13l3838,479,3481,95r-16,-4l3448,91e" filled="f" strokecolor="#505050" strokeweight=".09233mm">
                    <v:path arrowok="t"/>
                  </v:shape>
                  <v:shape id="_x0000_s3251" style="position:absolute;left:2861;top:82;width:974;height:768" coordorigin="2861,82" coordsize="974,768" path="m3461,82r-16,4l3207,200r-8,13l3191,225r-12,5l3163,230,2869,369r-8,8l2861,390r8,9l3183,842r24,8l3227,846,3525,656r20,l3557,652r8,-9l3573,631,3830,487r5,-12l3822,462,3476,91r-15,-9xe" fillcolor="gray" stroked="f">
                    <v:path arrowok="t"/>
                  </v:shape>
                  <v:shape id="_x0000_s3252" style="position:absolute;left:2861;top:82;width:974;height:768" coordorigin="2861,82" coordsize="974,768" path="m3445,86l3207,200r-8,13l3191,225r-12,5l3163,230,2869,369r-8,8l2861,390r8,9l3183,842r24,8l3227,846,3525,656r20,l3557,652r8,-9l3573,631,3830,487r5,-12l3822,462,3476,91r-15,-9l3445,86e" filled="f" strokecolor="#5f5f5f" strokeweight=".09233mm">
                    <v:path arrowok="t"/>
                  </v:shape>
                  <v:shape id="_x0000_s3253" style="position:absolute;left:2865;top:221;width:664;height:642" coordorigin="2865,221" coordsize="664,642" path="m3135,221r-36,l3018,247r-72,46l2914,318r-29,26l2865,411r334,452l3227,846r37,-25l3344,770r36,-25l3416,724r29,-17l3461,694r28,-13l3505,673r24,-17l3525,622,3171,225r-36,-4xe" fillcolor="#d0d0d0" stroked="f">
                    <v:path arrowok="t"/>
                  </v:shape>
                  <v:shape id="_x0000_s3254" style="position:absolute;left:2865;top:221;width:664;height:642" coordorigin="2865,221" coordsize="664,642" path="m2914,318r-29,26l2865,411r334,452l3227,846r37,-25l3344,770r36,-25l3416,724r29,-17l3461,694r28,-13l3505,673r24,-17l3525,622,3171,225r-36,-4l3099,221r-81,26l2946,293r-32,25e" filled="f" strokecolor="#5f5f5f" strokeweight=".09228mm">
                    <v:path arrowok="t"/>
                  </v:shape>
                  <v:shape id="_x0000_s3255" style="position:absolute;left:2885;top:221;width:640;height:574" coordorigin="2885,221" coordsize="640,574" o:spt="100" adj="0,,0" path="m3135,221r-36,l3018,247r-72,46l2914,318r-29,26l3219,795r29,-17l3284,753r76,-50l3400,677r36,-21l3465,639r16,-12l3485,622r11,-4l3521,618,3171,225r-36,-4xm3521,618r-12,l3525,622r-4,-4xe" fillcolor="#dfdfdf" stroked="f">
                    <v:stroke joinstyle="round"/>
                    <v:formulas/>
                    <v:path arrowok="t" o:connecttype="segments"/>
                  </v:shape>
                  <v:shape id="_x0000_s3256" style="position:absolute;left:2885;top:221;width:640;height:574" coordorigin="2885,221" coordsize="640,574" o:spt="100" adj="0,,0" path="m3171,225r-36,-4l3099,221r,l3099,221r-81,26l3018,247r,l2946,293r-32,25l2914,318r-29,26l3219,795r29,-17l3284,753r76,-50l3400,677r36,-21l3465,639r,l3481,627r4,-5l3485,622r,l3485,622r11,-4l3521,618r,l3171,225t354,397l3521,618r,l3509,618r16,4e" filled="f" strokecolor="#5f5f5f" strokeweight=".09225mm">
                    <v:stroke joinstyle="round"/>
                    <v:formulas/>
                    <v:path arrowok="t" o:connecttype="segments"/>
                  </v:shape>
                  <v:shape id="_x0000_s3257" style="position:absolute;left:2869;top:348;width:660;height:511" coordorigin="2869,348" coordsize="660,511" o:spt="100" adj="0,,0" path="m2869,403r334,451l3231,833r33,-21l3344,762r40,-26l3416,715r32,-17l3465,686r28,-17l3529,656m2869,407r330,452l3227,842r37,-26l3344,766r36,-21l3416,719r29,-16l3465,690r11,-4l3493,677r36,-21m2869,394r334,456l3231,829r33,-21l3344,757r40,-25l3416,711r29,-17l3465,681r28,-12l3529,656m2874,390r333,452l3235,825r33,-25l3348,753r72,-46l3448,690r21,-13l3476,673r17,-8l3509,656r20,-4m2874,386r333,451l3235,821r33,-26l3348,749r72,-46l3448,686r21,-13l3476,669r17,-9l3509,652r20,m2874,382r333,451l3235,816r37,-25l3348,741r40,-22l3424,694r28,-17l3472,665r9,-5l3493,656r36,-8m2878,377r329,452l3235,812r37,-25l3348,736r76,-46l3452,673r20,-13l3481,656r12,-4l3529,643m2878,373r333,452l3239,808r33,-25l3352,732r72,-46l3452,669r20,-13l3496,648r33,-5m2878,369r333,456l3239,804r33,-21l3352,728r72,-47l3452,665r20,-13l3493,643r36,-4m2878,365r333,456l3239,800r36,-22l3352,728r40,-25l3428,681r28,-21l3472,648r9,-5l3493,639r36,-4m2882,361r333,455l3243,795r32,-21l3352,719r76,-46l3456,656r20,-13l3481,639r12,-4l3509,635r20,m2882,361r333,451l3243,791r32,-21l3356,715r72,-46l3456,652r20,-13l3485,635r8,-4l3509,631r20,m2882,356r333,452l3243,787r36,-21l3356,715r72,-50l3461,648r15,-9l3485,635r8,-8l3509,627r20,4m2885,352r330,452l3243,783r36,-21l3356,711r76,-46l3461,643r20,-8l3493,622r16,l3529,627m2885,348r334,452l3248,778r31,-21l3360,707r72,-47l3461,639r20,-8l3485,627r11,-5l3509,618r20,4e" filled="f" strokecolor="gray" strokeweight=".04614mm">
                    <v:stroke joinstyle="round"/>
                    <v:formulas/>
                    <v:path arrowok="t" o:connecttype="segments"/>
                  </v:shape>
                  <v:shape id="_x0000_s3258" style="position:absolute;left:3171;top:82;width:656;height:541" coordorigin="3171,82" coordsize="656,541" path="m3465,82r-9,l3441,91r-25,8l3384,107r-64,22l3292,137r-28,4l3235,154r-48,50l3171,225r358,397l3537,610r12,-17l3589,559r40,-30l3666,513r92,-13l3798,487r28,-17l3465,82xe" fillcolor="#dfdfdf" stroked="f">
                    <v:path arrowok="t"/>
                  </v:shape>
                  <v:shape id="_x0000_s3259" style="position:absolute;left:3171;top:82;width:656;height:541" coordorigin="3171,82" coordsize="656,541" path="m3235,154r-48,50l3171,225r358,397l3589,559r40,-30l3666,513r92,-13l3798,487r28,-17l3465,82r-9,l3441,91r-25,8l3384,107r-64,22l3292,137r-28,4l3235,154e" filled="f" strokecolor="#5f5f5f" strokeweight=".09231mm">
                    <v:path arrowok="t"/>
                  </v:shape>
                  <v:shape id="_x0000_s3260" type="#_x0000_t75" style="position:absolute;left:3526;top:467;width:312;height:191">
                    <v:imagedata r:id="rId80" o:title=""/>
                  </v:shape>
                  <v:shape id="_x0000_s3261" style="position:absolute;left:5190;top:175;width:707;height:732" coordorigin="5190,176" coordsize="707,732" path="m5546,907r70,-9l5682,878r58,-32l5791,801r47,-57l5870,683r19,-69l5897,546r-8,-78l5870,399r-32,-61l5791,286r-51,-45l5682,204r-66,-20l5546,176r-75,8l5405,204r-59,37l5292,286r-43,52l5217,399r-19,69l5190,546r8,68l5217,683r32,61l5292,801r54,45l5405,878r66,20l5546,907e" filled="f" strokeweight=".42031mm">
                    <v:path arrowok="t"/>
                  </v:shape>
                  <v:shape id="_x0000_s3262" style="position:absolute;left:5252;top:618;width:555;height:191" coordorigin="5253,619" coordsize="555,191" o:spt="100" adj="0,,0" path="m5288,683r46,41l5381,757r47,24l5471,797r43,9l5553,809r74,-8l5694,777r23,-12l5740,753r16,-9l5772,732r8,-4l5780,724t27,57l5803,757r-12,-21l5756,692r-31,-33l5717,651r-4,-4l5710,651r-8,l5678,663r-35,13l5596,687r-50,5l5491,683r-31,-7l5432,663r-27,-20l5378,619r,l5374,623r-16,8l5319,655r-43,45l5260,724r-7,29e" filled="f" strokeweight=".21014mm">
                    <v:stroke joinstyle="round"/>
                    <v:formulas/>
                    <v:path arrowok="t" o:connecttype="segments"/>
                  </v:shape>
                  <v:shape id="_x0000_s3263" type="#_x0000_t75" style="position:absolute;left:5439;top:395;width:266;height:309">
                    <v:imagedata r:id="rId81" o:title=""/>
                  </v:shape>
                  <v:shape id="_x0000_s3264" style="position:absolute;left:5350;top:192;width:168;height:496" coordorigin="5350,192" coordsize="168,496" path="m5518,687r-58,-11l5417,651r-16,-12l5385,631r-7,-8l5378,619r-16,-53l5354,521r-4,-45l5350,432r12,-73l5381,302r47,-81l5448,200r4,-8e" filled="f" strokeweight=".21036mm">
                    <v:path arrowok="t"/>
                  </v:shape>
                  <v:shape id="_x0000_s3265" type="#_x0000_t75" style="position:absolute;left:5449;top:174;width:126;height:211">
                    <v:imagedata r:id="rId82" o:title=""/>
                  </v:shape>
                  <v:shape id="_x0000_s3266" type="#_x0000_t75" style="position:absolute;left:5633;top:186;width:266;height:500">
                    <v:imagedata r:id="rId83" o:title=""/>
                  </v:shape>
                  <v:shape id="_x0000_s3267" type="#_x0000_t75" style="position:absolute;left:5188;top:271;width:208;height:361">
                    <v:imagedata r:id="rId84" o:title=""/>
                  </v:shape>
                  <v:shape id="_x0000_s3268" type="#_x0000_t75" style="position:absolute;left:7181;top:158;width:595;height:830">
                    <v:imagedata r:id="rId85" o:title=""/>
                  </v:shape>
                  <v:rect id="_x0000_s3269" style="position:absolute;left:550;top:1368;width:1200;height:570" filled="f"/>
                  <v:shape id="_x0000_s3270" style="position:absolute;left:550;top:1368;width:1200;height:570" coordorigin="551,1368" coordsize="1200,570" o:spt="100" adj="0,,0" path="m551,1368r1200,570m551,1938l1751,1368e" filled="f">
                    <v:stroke joinstyle="round"/>
                    <v:formulas/>
                    <v:path arrowok="t" o:connecttype="segments"/>
                  </v:shape>
                  <v:shape id="_x0000_s3271" type="#_x0000_t75" style="position:absolute;left:2632;top:1395;width:1330;height:647">
                    <v:imagedata r:id="rId86" o:title=""/>
                  </v:shape>
                  <v:shape id="_x0000_s3272" type="#_x0000_t75" style="position:absolute;left:5783;top:1995;width:111;height:141">
                    <v:imagedata r:id="rId87" o:title=""/>
                  </v:shape>
                  <v:shape id="_x0000_s3273" type="#_x0000_t75" style="position:absolute;left:5016;top:1497;width:264;height:216">
                    <v:imagedata r:id="rId88" o:title=""/>
                  </v:shape>
                  <v:shape id="_x0000_s3274" style="position:absolute;left:5207;top:1612;width:455;height:285" coordorigin="5208,1612" coordsize="455,285" path="m5211,1633r-3,43l5663,1897,5252,1612r-20,11l5211,1633xe" fillcolor="yellow" stroked="f">
                    <v:path arrowok="t"/>
                  </v:shape>
                  <v:shape id="_x0000_s3275" style="position:absolute;left:5207;top:1612;width:455;height:285" coordorigin="5208,1612" coordsize="455,285" path="m5208,1676r3,-43l5232,1623r20,-11l5663,1897,5208,1676e" filled="f" strokeweight=".1042mm">
                    <v:path arrowok="t"/>
                  </v:shape>
                  <v:shape id="_x0000_s3276" style="position:absolute;left:5179;top:1676;width:439;height:322" coordorigin="5180,1676" coordsize="439,322" o:spt="100" adj="0,,0" path="m5180,1689r4,13l5189,1713r410,285l5604,1991r3,-13l5618,1961,5208,1676r-28,13xm5618,1961r-11,17l5618,1961r,xe" fillcolor="#ffe200" stroked="f">
                    <v:stroke joinstyle="round"/>
                    <v:formulas/>
                    <v:path arrowok="t" o:connecttype="segments"/>
                  </v:shape>
                  <v:shape id="_x0000_s3277" style="position:absolute;left:5179;top:1676;width:439;height:322" coordorigin="5180,1676" coordsize="439,322" path="m5618,1961r-11,17l5604,1991r-5,7l5189,1713r-5,-11l5180,1689r28,-13l5618,1961e" filled="f" strokeweight=".1006mm">
                    <v:path arrowok="t"/>
                  </v:shape>
                  <v:shape id="_x0000_s3278" type="#_x0000_t75" style="position:absolute;left:5016;top:1497;width:130;height:106">
                    <v:imagedata r:id="rId89" o:title=""/>
                  </v:shape>
                  <v:shape id="_x0000_s3279" type="#_x0000_t75" style="position:absolute;left:5596;top:1866;width:291;height:266">
                    <v:imagedata r:id="rId90" o:title=""/>
                  </v:shape>
                  <v:shape id="_x0000_s3280" style="position:absolute;left:5252;top:1582;width:437;height:287" coordorigin="5252,1583" coordsize="437,287" path="m5252,1584r,28l5689,1869,5278,1584r-12,-1l5252,1584xe" fillcolor="#ffff9f" stroked="f">
                    <v:path arrowok="t"/>
                  </v:shape>
                  <v:shape id="_x0000_s3281" style="position:absolute;left:5252;top:1582;width:437;height:287" coordorigin="5252,1583" coordsize="437,287" path="m5689,1869l5278,1584r-12,-1l5252,1584r,28l5689,1869e" filled="f" strokeweight=".1032mm">
                    <v:path arrowok="t"/>
                  </v:shape>
                  <v:rect id="_x0000_s3282" style="position:absolute;left:7135;top:1443;width:885;height:675" filled="f"/>
                  <v:shape id="_x0000_s3283" style="position:absolute;left:7135;top:1443;width:885;height:675" coordorigin="7136,1443" coordsize="885,675" o:spt="100" adj="0,,0" path="m7136,1443r885,675m7136,2118r885,-675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tabs>
                <w:tab w:val="left" w:pos="3708"/>
              </w:tabs>
              <w:spacing w:line="297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B62290">
        <w:trPr>
          <w:trHeight w:val="3715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1B259C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360768" behindDoc="0" locked="0" layoutInCell="1" allowOverlap="1">
            <wp:simplePos x="0" y="0"/>
            <wp:positionH relativeFrom="page">
              <wp:posOffset>1392555</wp:posOffset>
            </wp:positionH>
            <wp:positionV relativeFrom="page">
              <wp:posOffset>3288665</wp:posOffset>
            </wp:positionV>
            <wp:extent cx="723900" cy="409575"/>
            <wp:effectExtent l="0" t="0" r="0" b="0"/>
            <wp:wrapNone/>
            <wp:docPr id="373" name="image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328.png"/>
                    <pic:cNvPicPr>
                      <a:picLocks noChangeAspect="1"/>
                    </pic:cNvPicPr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9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30E">
        <w:pict>
          <v:group id="_x0000_s3284" style="position:absolute;margin-left:123.45pt;margin-top:210.45pt;width:9pt;height:30.35pt;z-index:-251747840;mso-position-horizontal-relative:page;mso-position-vertical-relative:page" coordorigin="2470,4209" coordsize="180,607">
            <v:shape id="_x0000_s3285" style="position:absolute;left:2471;top:4373;width:177;height:441" coordorigin="2472,4374" coordsize="177,441" o:spt="100" adj="0,,0" path="m2500,4374r21,6l2537,4383r25,l2562,4383r21,l2583,4383r-83,-9m2500,4374r,l2521,4380r16,3l2583,4383r50,l2633,4383r,l2636,4387r6,6l2645,4399r3,7l2648,4794r,l2605,4810r-22,4l2537,4814r-22,-4l2472,4794r,-388l2478,4399r,-6l2484,4387r6,-4l2500,4374e" filled="f" strokeweight=".07025mm">
              <v:stroke joinstyle="round"/>
              <v:formulas/>
              <v:path arrowok="t" o:connecttype="segments"/>
            </v:shape>
            <v:shape id="_x0000_s3286" type="#_x0000_t75" style="position:absolute;left:2485;top:4209;width:156;height:588">
              <v:imagedata r:id="rId92" o:title=""/>
            </v:shape>
            <w10:wrap anchorx="page" anchory="page"/>
          </v:group>
        </w:pict>
      </w:r>
      <w:r w:rsidR="00B9330E">
        <w:pict>
          <v:line id="_x0000_s3287" style="position:absolute;z-index:-251746816;mso-position-horizontal-relative:page;mso-position-vertical-relative:page;mso-width-relative:page;mso-height-relative:page" from="169.9pt,253.9pt" to="251.15pt,303.9pt">
            <w10:wrap anchorx="page" anchory="page"/>
          </v:line>
        </w:pict>
      </w:r>
      <w:r w:rsidR="00B9330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8" type="#_x0000_t202" style="position:absolute;margin-left:97.9pt;margin-top:379.7pt;width:440.75pt;height:120.65pt;z-index:251464192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6"/>
                    <w:gridCol w:w="1200"/>
                    <w:gridCol w:w="458"/>
                    <w:gridCol w:w="5813"/>
                    <w:gridCol w:w="799"/>
                  </w:tblGrid>
                  <w:tr w:rsidR="00B62290">
                    <w:trPr>
                      <w:trHeight w:val="1034"/>
                    </w:trPr>
                    <w:tc>
                      <w:tcPr>
                        <w:tcW w:w="54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00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5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79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298"/>
                    </w:trPr>
                    <w:tc>
                      <w:tcPr>
                        <w:tcW w:w="54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200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5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79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62290">
                    <w:trPr>
                      <w:trHeight w:val="1078"/>
                    </w:trPr>
                    <w:tc>
                      <w:tcPr>
                        <w:tcW w:w="54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00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5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799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4642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FOUR</w:t>
            </w:r>
          </w:p>
          <w:p w:rsidR="00B62290" w:rsidRDefault="001B259C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TOPIC:</w:t>
            </w:r>
            <w:r>
              <w:rPr>
                <w:rFonts w:ascii="Georgia"/>
                <w:spacing w:val="2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2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2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B62290" w:rsidRDefault="001B259C">
            <w:pPr>
              <w:pStyle w:val="TableParagraph"/>
              <w:spacing w:before="17" w:after="19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ACTIVITY:</w:t>
            </w:r>
            <w:r>
              <w:rPr>
                <w:rFonts w:ascii="Georgia"/>
                <w:spacing w:val="5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CIRCLE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6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SAME</w:t>
            </w:r>
            <w:r>
              <w:rPr>
                <w:rFonts w:ascii="Georgia"/>
                <w:spacing w:val="5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</w:t>
            </w:r>
          </w:p>
          <w:p w:rsidR="00B62290" w:rsidRDefault="00B9330E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289" style="width:438.35pt;height:164.35pt;mso-position-horizontal-relative:char;mso-position-vertical-relative:line" coordsize="8767,3287">
                  <v:shape id="_x0000_s3290" style="position:absolute;width:8767;height:3287" coordsize="8767,3287" o:spt="100" adj="0,,0" path="m10,2165r-10,l,3277r10,l10,2165xm3087,3277r-3077,l,3277r,9l10,3286r3077,l3087,3277xm3087,l10,,,,,10,,1037r,9l,2155r,10l10,2165r3077,l3087,2155r-3077,l10,1046r3077,l3087,1037r-3077,l10,10r3077,l3087,xm3097,2165r-10,l3087,3277r10,l3097,2165xm8766,3277r-9,l3097,3277r-10,l3087,3286r10,l8757,3286r9,l8766,3277xm8766,2165r-9,l8757,3277r9,l8766,2165xm8766,r-9,l8757,10r,1027l8757,1046r,1109l3097,2155r,-1109l8757,1046r,-9l3097,1037r,-1027l8757,10r,-10l3097,r-10,l3087,10r,1027l3087,1046r,1109l3087,2165r10,l8757,2165r9,l8766,2155r,-1109l8766,1037r,-1027l8766,xe" fillcolor="black" stroked="f">
                    <v:stroke joinstyle="round"/>
                    <v:formulas/>
                    <v:path arrowok="t" o:connecttype="segments"/>
                  </v:shape>
                  <v:shape id="_x0000_s3291" type="#_x0000_t75" style="position:absolute;left:198;top:2360;width:755;height:495">
                    <v:imagedata r:id="rId93" o:title=""/>
                  </v:shape>
                  <v:shape id="_x0000_s3292" type="#_x0000_t75" style="position:absolute;left:3423;top:2735;width:755;height:495">
                    <v:imagedata r:id="rId93" o:title=""/>
                  </v:shape>
                  <v:shape id="_x0000_s3293" type="#_x0000_t75" style="position:absolute;left:5280;top:2551;width:603;height:650">
                    <v:imagedata r:id="rId94" o:title=""/>
                  </v:shape>
                  <v:shape id="_x0000_s3294" style="position:absolute;left:7225;top:2443;width:828;height:795" coordorigin="7226,2444" coordsize="828,795" path="m7259,3164r3,-12l7264,3140r4,-12l7274,3119r17,-14l7310,3094r20,-10l7349,3074r41,-27l7432,3021r42,-26l7579,2921r59,-47l7692,2827r52,-49l7793,2726r48,-56l7889,2609r18,-57l7923,2512r25,-33l7994,2444r17,1l8029,2445r15,4l8054,2459r-3,9l8038,2475r-17,5l8009,2489r-6,10l8000,2510r-2,12l7994,2534r-7,11l7980,2556r-8,11l7964,2579r-24,78l7906,2730r-46,65l7799,2849r12,37l7816,2895r7,-7l7841,2879r39,3l7949,2909r5,8l7951,2930r-50,36l7889,2969r-43,-7l7789,2955r-59,l7679,2969r-24,16l7633,3005r-21,20l7589,3044r-23,36l7559,3089r-10,1l7514,3104r-56,41l7448,3158r-11,11l7424,3179r-22,8l7378,3192r-23,6l7334,3209r-11,7l7311,3224r-11,7l7289,3239r-41,-58l7226,3152r2,-4l7259,3164xe" filled="f">
                    <v:path arrowok="t"/>
                  </v:shape>
                  <v:shape id="_x0000_s3295" style="position:absolute;left:3398;top:1284;width:2300;height:840" coordorigin="3399,1285" coordsize="2300,840" o:spt="100" adj="0,,0" path="m5129,1502r218,l5414,1285r67,217l5699,1502r-176,135l5590,1855,5414,1720r-176,135l5305,1637,5129,1502xm3954,2125r-90,-5l3778,2105r-79,-22l3626,2052r-65,-37l3506,1971r-45,-49l3427,1868r-21,-58l3399,1750r7,-61l3427,1631r34,-54l3506,1528r55,-44l3626,1447r73,-31l3778,1394r86,-14l3954,1375r-72,41l3821,1463r-50,51l3731,1568r-30,57l3683,1683r-7,60l3681,1803r16,60l3724,1921r40,57l3815,2031r31,26l3880,2081r36,23l3954,2125xe" filled="f">
                    <v:stroke joinstyle="round"/>
                    <v:formulas/>
                    <v:path arrowok="t" o:connecttype="segments"/>
                  </v:shape>
                  <v:shape id="_x0000_s3296" type="#_x0000_t75" style="position:absolute;left:5106;top:206;width:660;height:540">
                    <v:imagedata r:id="rId95" o:title=""/>
                  </v:shape>
                  <v:shape id="_x0000_s3297" type="#_x0000_t75" style="position:absolute;left:138;top:267;width:728;height:447">
                    <v:imagedata r:id="rId96" o:title=""/>
                  </v:shape>
                  <v:shape id="_x0000_s3298" style="position:absolute;left:132;top:251;width:741;height:218" coordorigin="132,252" coordsize="741,218" path="m555,252l132,414r319,55l873,305,555,252xe" stroked="f">
                    <v:path arrowok="t"/>
                  </v:shape>
                  <v:shape id="_x0000_s3299" style="position:absolute;left:132;top:251;width:741;height:218" coordorigin="132,252" coordsize="741,218" path="m555,252r318,53l451,469,132,414,555,252e" filled="f" strokeweight=".05317mm">
                    <v:path arrowok="t"/>
                  </v:shape>
                  <v:shape id="_x0000_s3300" style="position:absolute;left:132;top:414;width:319;height:68" coordorigin="132,414" coordsize="319,68" path="m132,414r,14l451,482r,-13l132,414xe" stroked="f">
                    <v:path arrowok="t"/>
                  </v:shape>
                  <v:shape id="_x0000_s3301" style="position:absolute;left:132;top:414;width:319;height:68" coordorigin="132,414" coordsize="319,68" path="m132,428r,-14l451,469r,13l132,428e" filled="f" strokeweight=".05314mm">
                    <v:path arrowok="t"/>
                  </v:shape>
                  <v:shape id="_x0000_s3302" style="position:absolute;left:451;top:304;width:423;height:177" coordorigin="451,305" coordsize="423,177" path="m873,305l451,469r,13l873,319r,-14xe" stroked="f">
                    <v:path arrowok="t"/>
                  </v:shape>
                  <v:shape id="_x0000_s3303" style="position:absolute;left:451;top:304;width:423;height:177" coordorigin="451,305" coordsize="423,177" path="m451,482r,-13l873,305r,14l451,482e" filled="f" strokeweight=".05319mm">
                    <v:path arrowok="t"/>
                  </v:shape>
                  <v:shape id="_x0000_s3304" type="#_x0000_t75" style="position:absolute;left:7374;top:393;width:728;height:447">
                    <v:imagedata r:id="rId97" o:title=""/>
                  </v:shape>
                  <v:shape id="_x0000_s3305" style="position:absolute;left:7368;top:377;width:741;height:218" coordorigin="7368,378" coordsize="741,218" path="m7791,378l7368,540r319,55l8109,431,7791,378xe" stroked="f">
                    <v:path arrowok="t"/>
                  </v:shape>
                  <v:shape id="_x0000_s3306" style="position:absolute;left:7368;top:377;width:741;height:218" coordorigin="7368,378" coordsize="741,218" path="m8109,431l7687,595,7368,540,7791,378r318,53e" filled="f" strokeweight=".05317mm">
                    <v:path arrowok="t"/>
                  </v:shape>
                  <v:shape id="_x0000_s3307" style="position:absolute;left:7368;top:540;width:319;height:68" coordorigin="7368,540" coordsize="319,68" path="m7368,540r,14l7687,608r,-13l7368,540xe" stroked="f">
                    <v:path arrowok="t"/>
                  </v:shape>
                  <v:shape id="_x0000_s3308" style="position:absolute;left:7368;top:540;width:319;height:68" coordorigin="7368,540" coordsize="319,68" path="m7687,608l7368,554r,-14l7687,595r,13e" filled="f" strokeweight=".05314mm">
                    <v:path arrowok="t"/>
                  </v:shape>
                  <v:shape id="_x0000_s3309" style="position:absolute;left:7687;top:430;width:423;height:177" coordorigin="7687,431" coordsize="423,177" path="m8109,431l7687,595r,13l8109,445r,-14xe" stroked="f">
                    <v:path arrowok="t"/>
                  </v:shape>
                  <v:shape id="_x0000_s3310" style="position:absolute;left:7687;top:430;width:423;height:177" coordorigin="7687,431" coordsize="423,177" path="m8109,445l7687,608r,-13l8109,431r,14e" filled="f" strokeweight=".05319mm">
                    <v:path arrowok="t"/>
                  </v:shape>
                  <v:shape id="_x0000_s3311" type="#_x0000_t75" style="position:absolute;left:3394;top:227;width:758;height:552">
                    <v:imagedata r:id="rId98" o:title=""/>
                  </v:shape>
                  <v:shape id="_x0000_s3312" type="#_x0000_t75" style="position:absolute;left:351;top:1299;width:1190;height:855">
                    <v:imagedata r:id="rId99" o:title=""/>
                  </v:shape>
                  <v:shape id="_x0000_s3313" type="#_x0000_t75" style="position:absolute;left:7227;top:1195;width:1190;height:855">
                    <v:imagedata r:id="rId99" o:title="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tabs>
                <w:tab w:val="left" w:pos="3708"/>
              </w:tabs>
              <w:spacing w:line="288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Real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B62290">
        <w:trPr>
          <w:trHeight w:val="7966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  <w:tab w:val="left" w:pos="3281"/>
              </w:tabs>
              <w:spacing w:line="254" w:lineRule="auto"/>
              <w:ind w:left="108" w:right="4116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:COMPARING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spacing w:val="-2"/>
                <w:w w:val="105"/>
                <w:sz w:val="28"/>
              </w:rPr>
              <w:t>SMALL/BIG</w:t>
            </w:r>
          </w:p>
          <w:p w:rsidR="00B62290" w:rsidRDefault="001B259C">
            <w:pPr>
              <w:pStyle w:val="TableParagraph"/>
              <w:tabs>
                <w:tab w:val="left" w:pos="3946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:COLOUR</w:t>
            </w:r>
            <w:r>
              <w:rPr>
                <w:rFonts w:ascii="Georgia"/>
                <w:spacing w:val="5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w w:val="105"/>
                <w:sz w:val="28"/>
              </w:rPr>
              <w:tab/>
              <w:t>SMALLER</w:t>
            </w:r>
            <w:r>
              <w:rPr>
                <w:rFonts w:ascii="Georgia"/>
                <w:spacing w:val="4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</w:t>
            </w:r>
          </w:p>
          <w:p w:rsidR="00B62290" w:rsidRDefault="00B9330E">
            <w:pPr>
              <w:pStyle w:val="TableParagraph"/>
              <w:tabs>
                <w:tab w:val="left" w:pos="3715"/>
                <w:tab w:val="left" w:pos="6974"/>
              </w:tabs>
              <w:spacing w:after="79"/>
              <w:ind w:left="535"/>
              <w:rPr>
                <w:sz w:val="20"/>
              </w:rPr>
            </w:pPr>
            <w:r>
              <w:rPr>
                <w:position w:val="9"/>
                <w:sz w:val="20"/>
              </w:rPr>
            </w:r>
            <w:r>
              <w:rPr>
                <w:position w:val="9"/>
                <w:sz w:val="20"/>
              </w:rPr>
              <w:pict>
                <v:group id="_x0000_s3314" style="width:43.3pt;height:44.55pt;mso-position-horizontal-relative:char;mso-position-vertical-relative:line" coordsize="866,891">
                  <v:shape id="_x0000_s3315" style="position:absolute;left:4;top:4;width:857;height:882" coordorigin="5,5" coordsize="857,882" path="m435,886r86,-9l598,853r77,-42l739,760r50,-66l829,619r23,-84l861,446r-9,-90l829,272,789,197,739,131,675,80,598,38,521,14,435,5r-86,9l268,38,195,80r-64,51l77,197,41,272,14,356,5,446r9,89l41,619r36,75l131,760r64,51l268,853r81,24l435,886e" filled="f" strokeweight=".16219mm">
                    <v:path arrowok="t"/>
                  </v:shape>
                  <v:shape id="_x0000_s3316" style="position:absolute;left:330;top:356;width:205;height:202" coordorigin="331,356" coordsize="205,202" path="m494,356r-122,l331,478r104,80l535,478,494,356xe" fillcolor="black" stroked="f">
                    <v:path arrowok="t"/>
                  </v:shape>
                  <v:shape id="_x0000_s3317" style="position:absolute;left:330;top:356;width:205;height:202" coordorigin="331,356" coordsize="205,202" path="m435,558l331,478,372,356r122,l535,478,435,558e" filled="f" strokeweight=".1032mm">
                    <v:path arrowok="t"/>
                  </v:shape>
                  <v:shape id="_x0000_s3318" style="position:absolute;left:135;top:56;width:209;height:207" coordorigin="136,56" coordsize="209,207" path="m240,56l136,136r41,127l304,263,345,136,240,56xe" fillcolor="black" stroked="f">
                    <v:path arrowok="t"/>
                  </v:shape>
                  <v:shape id="_x0000_s3319" style="position:absolute;left:135;top:56;width:209;height:207" coordorigin="136,56" coordsize="209,207" path="m304,263r-127,l136,136,240,56r105,80l304,263e" filled="f" strokeweight=".1032mm">
                    <v:path arrowok="t"/>
                  </v:shape>
                  <v:shape id="_x0000_s3320" style="position:absolute;left:18;top:440;width:209;height:202" coordorigin="18,441" coordsize="209,202" path="m123,441l18,516,59,642r127,l227,516,123,441xe" fillcolor="black" stroked="f">
                    <v:path arrowok="t"/>
                  </v:shape>
                  <v:shape id="_x0000_s3321" style="position:absolute;left:18;top:440;width:209;height:202" coordorigin="18,441" coordsize="209,202" path="m123,441r104,75l186,642r-127,l18,516,123,441e" filled="f" strokeweight=".1032mm">
                    <v:path arrowok="t"/>
                  </v:shape>
                  <v:shape id="_x0000_s3322" style="position:absolute;left:335;top:670;width:209;height:207" coordorigin="335,671" coordsize="209,207" path="m439,671l335,750r41,127l503,877,544,750,439,671xe" fillcolor="black" stroked="f">
                    <v:path arrowok="t"/>
                  </v:shape>
                  <v:shape id="_x0000_s3323" style="position:absolute;left:335;top:670;width:209;height:207" coordorigin="335,671" coordsize="209,207" path="m439,671r105,79l503,877r-127,l335,750,439,671e" filled="f" strokeweight=".1032mm">
                    <v:path arrowok="t"/>
                  </v:shape>
                  <v:shape id="_x0000_s3324" style="position:absolute;left:648;top:436;width:209;height:202" coordorigin="648,436" coordsize="209,202" path="m752,436l648,511r41,127l816,638,856,511,752,436xe" fillcolor="black" stroked="f">
                    <v:path arrowok="t"/>
                  </v:shape>
                  <v:shape id="_x0000_s3325" style="position:absolute;left:648;top:436;width:209;height:202" coordorigin="648,436" coordsize="209,202" path="m752,436r104,75l816,638r-127,l648,511,752,436e" filled="f" strokeweight=".1032mm">
                    <v:path arrowok="t"/>
                  </v:shape>
                  <v:shape id="_x0000_s3326" style="position:absolute;left:521;top:51;width:209;height:207" coordorigin="521,52" coordsize="209,207" path="m626,52l521,131r41,127l693,258,730,131,626,52xe" fillcolor="black" stroked="f">
                    <v:path arrowok="t"/>
                  </v:shape>
                  <v:shape id="_x0000_s3327" style="position:absolute;left:521;top:51;width:209;height:207" coordorigin="521,52" coordsize="209,207" path="m562,258l529,156r-8,-25l626,52r104,79l693,258r-131,e" filled="f" strokeweight=".1032mm">
                    <v:path arrowok="t"/>
                  </v:shape>
                  <v:shape id="_x0000_s3328" style="position:absolute;left:122;top:131;width:630;height:619" coordorigin="123,131" coordsize="630,619" o:spt="100" adj="0,,0" path="m345,136r176,-5m304,263r68,93m177,263l123,441t104,75l331,478m186,642l335,750m439,671l435,558m544,750l689,638m535,478r113,33m494,356r68,-98m752,436l693,258e" filled="f" strokeweight=".08108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1B259C">
              <w:rPr>
                <w:position w:val="9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29" style="width:43.3pt;height:44.55pt;mso-position-horizontal-relative:char;mso-position-vertical-relative:line" coordsize="866,891">
                  <v:shape id="_x0000_s3330" style="position:absolute;left:4;top:4;width:857;height:882" coordorigin="5,5" coordsize="857,882" path="m435,886r86,-9l598,853r77,-42l739,760r50,-66l829,619r23,-84l861,446r-9,-90l829,272,789,197,739,131,675,80,598,38,521,14,435,5r-86,9l268,38,195,80r-64,51l77,197,41,272,14,356,5,446r9,89l41,619r36,75l131,760r64,51l268,853r81,24l435,886e" filled="f" strokeweight=".16219mm">
                    <v:path arrowok="t"/>
                  </v:shape>
                  <v:shape id="_x0000_s3331" style="position:absolute;left:330;top:356;width:205;height:202" coordorigin="331,356" coordsize="205,202" path="m494,356r-122,l331,478r104,80l535,478,494,356xe" fillcolor="black" stroked="f">
                    <v:path arrowok="t"/>
                  </v:shape>
                  <v:shape id="_x0000_s3332" style="position:absolute;left:330;top:356;width:205;height:202" coordorigin="331,356" coordsize="205,202" path="m435,558l331,478,372,356r122,l535,478,435,558e" filled="f" strokeweight=".1032mm">
                    <v:path arrowok="t"/>
                  </v:shape>
                  <v:shape id="_x0000_s3333" style="position:absolute;left:135;top:56;width:209;height:207" coordorigin="136,56" coordsize="209,207" path="m240,56l136,136r41,127l304,263,345,136,240,56xe" fillcolor="black" stroked="f">
                    <v:path arrowok="t"/>
                  </v:shape>
                  <v:shape id="_x0000_s3334" style="position:absolute;left:135;top:56;width:209;height:207" coordorigin="136,56" coordsize="209,207" path="m304,263r-127,l136,136,240,56r105,80l304,263e" filled="f" strokeweight=".1032mm">
                    <v:path arrowok="t"/>
                  </v:shape>
                  <v:shape id="_x0000_s3335" style="position:absolute;left:18;top:440;width:209;height:202" coordorigin="18,441" coordsize="209,202" path="m123,441l18,516,59,642r127,l227,516,123,441xe" fillcolor="black" stroked="f">
                    <v:path arrowok="t"/>
                  </v:shape>
                  <v:shape id="_x0000_s3336" style="position:absolute;left:18;top:440;width:209;height:202" coordorigin="18,441" coordsize="209,202" path="m227,516l186,642r-127,l18,516,123,441r104,75e" filled="f" strokeweight=".1032mm">
                    <v:path arrowok="t"/>
                  </v:shape>
                  <v:shape id="_x0000_s3337" style="position:absolute;left:335;top:670;width:209;height:207" coordorigin="335,671" coordsize="209,207" path="m439,671l335,750r41,127l503,877,544,750,439,671xe" fillcolor="black" stroked="f">
                    <v:path arrowok="t"/>
                  </v:shape>
                  <v:shape id="_x0000_s3338" style="position:absolute;left:335;top:670;width:209;height:207" coordorigin="335,671" coordsize="209,207" path="m376,877l335,750,439,671r105,79l503,877r-127,e" filled="f" strokeweight=".1032mm">
                    <v:path arrowok="t"/>
                  </v:shape>
                  <v:shape id="_x0000_s3339" style="position:absolute;left:648;top:436;width:209;height:202" coordorigin="648,436" coordsize="209,202" path="m752,436l648,511r41,127l816,638,856,511,752,436xe" fillcolor="black" stroked="f">
                    <v:path arrowok="t"/>
                  </v:shape>
                  <v:shape id="_x0000_s3340" style="position:absolute;left:648;top:436;width:209;height:202" coordorigin="648,436" coordsize="209,202" path="m689,638l648,511,752,436r104,75l816,638r-127,e" filled="f" strokeweight=".1032mm">
                    <v:path arrowok="t"/>
                  </v:shape>
                  <v:shape id="_x0000_s3341" style="position:absolute;left:521;top:51;width:209;height:207" coordorigin="521,52" coordsize="209,207" path="m626,52l521,131r41,127l693,258,730,131,626,52xe" fillcolor="black" stroked="f">
                    <v:path arrowok="t"/>
                  </v:shape>
                  <v:shape id="_x0000_s3342" style="position:absolute;left:521;top:51;width:209;height:207" coordorigin="521,52" coordsize="209,207" path="m562,258l521,131,626,52r104,79l693,258r-131,e" filled="f" strokeweight=".1032mm">
                    <v:path arrowok="t"/>
                  </v:shape>
                  <v:shape id="_x0000_s3343" style="position:absolute;left:122;top:131;width:630;height:619" coordorigin="123,131" coordsize="630,619" o:spt="100" adj="0,,0" path="m345,136r176,-5m304,263r68,93m177,263l123,441t104,75l331,478m186,642l335,750m439,671l435,558m544,750l689,638m535,478r113,33m494,356r68,-98m752,436l693,258e" filled="f" strokeweight=".08108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12"/>
                <w:sz w:val="20"/>
              </w:rPr>
            </w:r>
            <w:r>
              <w:rPr>
                <w:position w:val="12"/>
                <w:sz w:val="20"/>
              </w:rPr>
              <w:pict>
                <v:group id="_x0000_s3344" style="width:28.75pt;height:29.7pt;mso-position-horizontal-relative:char;mso-position-vertical-relative:line" coordsize="575,594">
                  <v:shape id="_x0000_s3345" style="position:absolute;left:3;top:3;width:569;height:588" coordorigin="3,3" coordsize="569,588" path="m524,131l448,53,346,9,289,3,232,9,129,53,51,131,9,237,3,297r6,59l27,412r24,51l129,541r103,43l289,591r57,-7l448,541r76,-78l565,356r7,-59l565,237,550,181,524,131e" filled="f" strokeweight=".1079mm">
                    <v:path arrowok="t"/>
                  </v:shape>
                  <v:shape id="_x0000_s3346" type="#_x0000_t75" style="position:absolute;left:10;top:32;width:561;height:554">
                    <v:imagedata r:id="rId100" o:title=""/>
                  </v:shape>
                  <w10:wrap type="none"/>
                  <w10:anchorlock/>
                </v:group>
              </w:pict>
            </w:r>
          </w:p>
          <w:p w:rsidR="00B62290" w:rsidRDefault="00B9330E">
            <w:pPr>
              <w:pStyle w:val="TableParagraph"/>
              <w:tabs>
                <w:tab w:val="left" w:pos="3927"/>
                <w:tab w:val="left" w:pos="6796"/>
              </w:tabs>
              <w:ind w:left="54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47" style="width:56.75pt;height:44.65pt;mso-position-horizontal-relative:char;mso-position-vertical-relative:line" coordsize="1135,893">
                  <v:shape id="_x0000_s3348" style="position:absolute;left:2;top:12;width:1129;height:877" coordorigin="3,13" coordsize="1129,877" path="m696,13r-18,l406,148r-13,14l383,172r-13,4l352,176,12,336,3,350r,9l8,373,379,880r22,9l424,884,773,669r18,l810,664r8,-14l828,636,1126,472r5,-14l1117,444,714,17,696,13xe" fillcolor="#5f5f5f" stroked="f">
                    <v:path arrowok="t"/>
                  </v:shape>
                  <v:shape id="_x0000_s3349" style="position:absolute;left:2;top:12;width:1129;height:877" coordorigin="3,13" coordsize="1129,877" path="m696,13r-18,l406,148r-13,14l383,172r-13,4l352,176,12,336,3,350r,9l8,373,379,880r22,9l424,884,773,669r18,l810,664r8,-14l828,636,1126,472r5,-14l1117,444,714,17,696,13e" filled="f" strokecolor="#505050" strokeweight=".1031mm">
                    <v:path arrowok="t"/>
                  </v:shape>
                  <v:shape id="_x0000_s3350" style="position:absolute;left:16;top:2;width:1097;height:854" coordorigin="16,3" coordsize="1097,854" path="m692,3l674,8,406,134r-9,14l388,162r-14,5l356,167,26,322r-10,9l16,345r10,9l379,847r27,9l429,852,764,640r23,l800,636r10,-9l818,612,1109,453r4,-14l1099,425,710,13,692,3xe" fillcolor="gray" stroked="f">
                    <v:path arrowok="t"/>
                  </v:shape>
                  <v:shape id="_x0000_s3351" style="position:absolute;left:16;top:2;width:1097;height:854" coordorigin="16,3" coordsize="1097,854" path="m692,3l674,8,406,134r-9,14l388,162r-14,5l356,167,26,322r-10,9l16,345r10,9l379,847r27,9l429,852,764,640r23,l800,636r10,-9l818,612,1109,453r4,-14l1099,425,710,13,692,3e" filled="f" strokecolor="#5f5f5f" strokeweight=".1031mm">
                    <v:path arrowok="t"/>
                  </v:shape>
                  <v:shape id="_x0000_s3352" style="position:absolute;left:20;top:157;width:748;height:713" coordorigin="21,158" coordsize="748,713" path="m324,158r-40,l193,186r-81,51l75,265,43,293,21,369,397,870r32,-18l470,824r90,-57l601,739r41,-23l674,697r18,-14l723,669r18,-10l769,640r-5,-37l365,162r-41,-4xe" fillcolor="#d0d0d0" stroked="f">
                    <v:path arrowok="t"/>
                  </v:shape>
                  <v:shape id="_x0000_s3353" style="position:absolute;left:20;top:157;width:748;height:713" coordorigin="21,158" coordsize="748,713" path="m324,158r-40,l193,186r-81,51l75,265,43,293,21,369,397,870r32,-18l470,824r90,-57l601,739r41,-23l674,697r18,-14l723,669r18,-10l769,640r-5,-37l365,162r-41,-4e" filled="f" strokecolor="#5f5f5f" strokeweight=".1032mm">
                    <v:path arrowok="t"/>
                  </v:shape>
                  <v:shape id="_x0000_s3354" style="position:absolute;left:43;top:157;width:721;height:638" coordorigin="43,158" coordsize="721,638" o:spt="100" adj="0,,0" path="m324,158r-40,l193,186r-81,51l75,265,43,293,420,795r32,-19l492,748r86,-56l623,664r41,-24l696,622r18,-14l719,603r13,-5l759,598,365,162r-41,-4xm759,598r-27,l746,598r18,5l759,598xe" fillcolor="#dfdfdf" stroked="f">
                    <v:stroke joinstyle="round"/>
                    <v:formulas/>
                    <v:path arrowok="t" o:connecttype="segments"/>
                  </v:shape>
                  <v:shape id="_x0000_s3355" style="position:absolute;left:43;top:157;width:721;height:638" coordorigin="43,158" coordsize="721,638" o:spt="100" adj="0,,0" path="m324,158r-40,l193,186r-81,51l75,265,43,293r,l420,795r32,-19l492,748r86,-56l623,664r41,-24l696,622r18,-14l719,603r13,-5l746,598r,l746,598r13,l365,162r-41,-4m759,598r-13,l746,598r18,5l764,603r-5,-5e" filled="f" strokecolor="#5f5f5f" strokeweight=".1032mm">
                    <v:stroke joinstyle="round"/>
                    <v:formulas/>
                    <v:path arrowok="t" o:connecttype="segments"/>
                  </v:shape>
                  <v:shape id="_x0000_s3356" style="position:absolute;left:25;top:298;width:744;height:568" coordorigin="26,299" coordsize="744,568" o:spt="100" adj="0,,0" path="m26,359l401,861r32,-24l470,814r90,-56l605,729r37,-23l678,687r18,-14l728,655r41,-15m26,364l397,866r32,-19l470,818r90,-55l601,739r41,-28l674,692r22,-14l710,673r18,-9l769,640m26,350l401,856r32,-23l470,809r90,-56l605,725r37,-24l674,683r22,-14l728,655r41,-15m30,345l406,847r32,-19l474,800r91,-52l646,697r32,-19l701,664r9,-5l728,650r18,-10l769,636m30,341l406,842r32,-18l474,795r91,-51l646,692r32,-19l701,659r9,-4l728,645r18,-9l769,636m30,336l406,837r32,-19l479,790r86,-55l610,711r41,-28l682,664r23,-14l714,645r14,-5l769,631m35,331l406,833r32,-19l479,786r86,-57l651,678r31,-19l705,645r9,-5l728,636r41,-9m35,326l411,828r31,-19l479,781r90,-56l651,673r31,-18l705,640r27,-9l769,627m35,322l411,828r31,-23l479,781r90,-61l651,669r31,-19l705,636r23,-9l769,622m35,317l411,824r31,-24l483,776r86,-56l615,692r40,-23l687,645r18,-14l714,627r14,-5l769,617m39,312l415,818r32,-23l483,772r86,-61l655,659r32,-19l710,627r4,-5l728,617r18,l769,617m39,312l415,814r32,-24l483,767r91,-61l655,655r32,-19l710,622r9,-5l728,612r18,l769,612m39,308l415,809r32,-23l488,763r86,-57l655,650r37,-19l710,622r9,-5l728,608r18,l769,612m43,303l415,805r32,-24l488,758r86,-57l660,650r32,-23l714,617r14,-14l746,603r23,5m43,299l420,800r32,-24l488,753r90,-56l660,645r32,-23l714,612r5,-4l732,603r14,-5l769,603e" filled="f" strokecolor="gray" strokeweight=".05161mm">
                    <v:stroke joinstyle="round"/>
                    <v:formulas/>
                    <v:path arrowok="t" o:connecttype="segments"/>
                  </v:shape>
                  <v:shape id="_x0000_s3357" style="position:absolute;left:365;top:2;width:739;height:601" coordorigin="365,3" coordsize="739,601" path="m696,3r-9,l669,13r-27,9l605,31,533,55r-32,9l470,69,438,83r-55,56l365,162,769,603r9,-14l791,570r46,-37l882,500r41,-19l1027,467r45,-14l1104,434,696,3xe" fillcolor="#dfdfdf" stroked="f">
                    <v:path arrowok="t"/>
                  </v:shape>
                  <v:shape id="_x0000_s3358" style="position:absolute;left:365;top:2;width:739;height:601" coordorigin="365,3" coordsize="739,601" path="m769,603r68,-70l923,481r104,-14l1072,453r32,-19l696,3r-9,l669,13r-27,9l605,31,533,55r-32,9l470,69,438,83r-55,56l365,162,769,603e" filled="f" strokecolor="#5f5f5f" strokeweight=".1031mm">
                    <v:path arrowok="t"/>
                  </v:shape>
                  <v:shape id="_x0000_s3359" type="#_x0000_t75" style="position:absolute;left:765;top:431;width:351;height:212">
                    <v:imagedata r:id="rId101" o:title="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 w:rsidR="001B259C">
              <w:rPr>
                <w:noProof/>
                <w:position w:val="32"/>
                <w:sz w:val="20"/>
              </w:rPr>
              <w:drawing>
                <wp:inline distT="0" distB="0" distL="0" distR="0">
                  <wp:extent cx="426085" cy="337820"/>
                  <wp:effectExtent l="0" t="0" r="0" b="0"/>
                  <wp:docPr id="375" name="image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image338.png"/>
                          <pic:cNvPicPr>
                            <a:picLocks noChangeAspect="1"/>
                          </pic:cNvPicPr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59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259C">
              <w:rPr>
                <w:position w:val="32"/>
                <w:sz w:val="20"/>
              </w:rPr>
              <w:tab/>
            </w: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3360" style="width:56.75pt;height:44.65pt;mso-position-horizontal-relative:char;mso-position-vertical-relative:line" coordsize="1135,893">
                  <v:shape id="_x0000_s3361" style="position:absolute;left:2;top:12;width:1129;height:877" coordorigin="3,13" coordsize="1129,877" path="m696,13r-18,l406,148r-13,14l383,172r-13,4l352,176,12,336,3,350r,9l8,373,379,880r22,9l424,884,773,669r18,l810,664r8,-14l828,636,1126,472r5,-14l1117,444,714,17,696,13xe" fillcolor="#5f5f5f" stroked="f">
                    <v:path arrowok="t"/>
                  </v:shape>
                  <v:shape id="_x0000_s3362" style="position:absolute;left:2;top:12;width:1129;height:877" coordorigin="3,13" coordsize="1129,877" path="m678,13l406,148r-13,14l383,172r-13,4l352,176,12,336,3,350r,9l8,373,379,880r22,9l424,884,773,669r18,l810,664r8,-14l828,636,1126,472r5,-14l1117,444,714,17,696,13r-18,e" filled="f" strokecolor="#505050" strokeweight=".1031mm">
                    <v:path arrowok="t"/>
                  </v:shape>
                  <v:shape id="_x0000_s3363" style="position:absolute;left:16;top:2;width:1097;height:854" coordorigin="16,3" coordsize="1097,854" path="m692,3l674,8,406,134r-9,14l388,162r-14,5l356,167,26,322r-10,9l16,345r10,9l379,847r27,9l429,852,764,640r23,l800,636r10,-9l818,612,1109,453r4,-14l1099,425,710,13,692,3xe" fillcolor="gray" stroked="f">
                    <v:path arrowok="t"/>
                  </v:shape>
                  <v:shape id="_x0000_s3364" style="position:absolute;left:16;top:2;width:1097;height:854" coordorigin="16,3" coordsize="1097,854" path="m674,8l406,134r-9,14l388,162r-14,5l356,167,26,322r-10,9l16,345r10,9l379,847r27,9l429,852,764,640r23,l800,636r10,-9l818,612,1109,453r4,-14l1099,425,710,13,692,3,674,8e" filled="f" strokecolor="#5f5f5f" strokeweight=".1031mm">
                    <v:path arrowok="t"/>
                  </v:shape>
                  <v:shape id="_x0000_s3365" style="position:absolute;left:20;top:157;width:748;height:713" coordorigin="21,158" coordsize="748,713" path="m324,158l193,186r-81,51l43,293,21,369,397,870r32,-18l470,824r90,-57l601,739r41,-23l674,697r18,-14l723,669r18,-10l769,640r-5,-37l365,162r-41,-4xe" fillcolor="#d0d0d0" stroked="f">
                    <v:path arrowok="t"/>
                  </v:shape>
                  <v:shape id="_x0000_s3366" style="position:absolute;left:20;top:157;width:748;height:713" coordorigin="21,158" coordsize="748,713" path="m112,237l75,265,43,293,21,369,397,870r32,-18l470,824r90,-57l601,739r41,-23l674,697r18,-14l723,669r18,-10l769,640r-5,-37l365,162r-41,-4l284,158r-91,28l112,237e" filled="f" strokecolor="#5f5f5f" strokeweight=".1032mm">
                    <v:path arrowok="t"/>
                  </v:shape>
                  <v:shape id="_x0000_s3367" style="position:absolute;left:43;top:157;width:721;height:638" coordorigin="43,158" coordsize="721,638" o:spt="100" adj="0,,0" path="m324,158r-40,l193,186r-81,51l75,265,43,293,420,795r32,-19l492,748r86,-56l623,664r41,-24l696,622r18,-14l719,603r13,-5l759,598,365,162r-41,-4xm759,598r-13,l764,603r-5,-5xe" fillcolor="#dfdfdf" stroked="f">
                    <v:stroke joinstyle="round"/>
                    <v:formulas/>
                    <v:path arrowok="t" o:connecttype="segments"/>
                  </v:shape>
                  <v:shape id="_x0000_s3368" style="position:absolute;left:43;top:157;width:721;height:638" coordorigin="43,158" coordsize="721,638" o:spt="100" adj="0,,0" path="m365,162r-41,-4l284,158r,l284,158r-91,28l193,186r,l112,237r,l75,265,43,293,420,795r,l452,776r40,-28l578,692r45,-28l664,640r32,-18l714,608r5,-5l719,603r,l719,603r13,-5l759,598r,l365,162m764,603r-5,-5l759,598r-13,l764,603e" filled="f" strokecolor="#5f5f5f" strokeweight=".1032mm">
                    <v:stroke joinstyle="round"/>
                    <v:formulas/>
                    <v:path arrowok="t" o:connecttype="segments"/>
                  </v:shape>
                  <v:shape id="_x0000_s3369" style="position:absolute;left:25;top:298;width:744;height:568" coordorigin="26,299" coordsize="744,568" o:spt="100" adj="0,,0" path="m26,359l401,861r32,-24l470,814r90,-56l605,729r37,-23l678,687r18,-14l728,655r41,-15m26,364l397,866r32,-19l470,818r90,-55l601,739r41,-28l674,692r22,-14l710,673r18,-9l769,640m26,350l401,856r32,-23l470,809r90,-56l605,725r37,-24l674,683r22,-14l728,655r41,-15m30,345l406,847r32,-19l474,800r91,-52l646,697r32,-19l701,664r9,-5l728,650r18,-10l769,636m30,341l406,842r32,-18l474,795r91,-51l646,692r32,-19l701,659r9,-4l728,645r18,-9l769,636m30,336l406,837r32,-19l479,790r86,-55l610,711r41,-28l682,664r23,-14l714,645r14,-5l769,631m35,331l406,833r32,-19l479,786r86,-57l651,678r31,-19l705,645r9,-5l728,636r41,-9m35,326l411,828r31,-19l479,781r90,-56l651,673r31,-18l705,640r27,-9l769,627m35,322l411,828r31,-23l479,781r90,-61l651,669r31,-19l705,636r23,-9l769,622m35,317l411,824r31,-24l483,776r86,-56l615,692r40,-23l687,645r18,-14l714,627r14,-5l769,617m39,312l415,818r32,-23l483,772r86,-61l655,659r32,-19l710,627r4,-5l728,617r18,l769,617m39,312l415,814r32,-24l483,767r91,-61l655,655r32,-19l710,622r9,-5l728,612r18,l769,612m39,308l415,809r32,-23l488,763r86,-57l655,650r37,-19l710,622r9,-5l728,608r18,l769,612m43,303l415,805r32,-24l488,758r86,-57l660,650r32,-23l714,617r14,-14l746,603r23,5m43,299l420,800r32,-24l488,753r90,-56l660,645r32,-23l714,612r5,-4l732,603r14,-5l769,603e" filled="f" strokecolor="gray" strokeweight=".05161mm">
                    <v:stroke joinstyle="round"/>
                    <v:formulas/>
                    <v:path arrowok="t" o:connecttype="segments"/>
                  </v:shape>
                  <v:shape id="_x0000_s3370" style="position:absolute;left:365;top:2;width:739;height:601" coordorigin="365,3" coordsize="739,601" path="m696,3r-9,l669,13r-27,9l605,31,533,55r-32,9l470,69,438,83r-55,56l365,162,769,603r9,-14l791,570r46,-37l882,500r41,-19l1027,467r45,-14l1104,434,696,3xe" fillcolor="#dfdfdf" stroked="f">
                    <v:path arrowok="t"/>
                  </v:shape>
                  <v:shape id="_x0000_s3371" style="position:absolute;left:365;top:2;width:739;height:601" coordorigin="365,3" coordsize="739,601" path="m438,83r-55,56l365,162,769,603r68,-70l882,500r41,-19l1027,467r45,-14l1104,434,696,3r-9,l669,13r-27,9l605,31,533,55r-32,9l470,69,438,83e" filled="f" strokecolor="#5f5f5f" strokeweight=".1031mm">
                    <v:path arrowok="t"/>
                  </v:shape>
                  <v:shape id="_x0000_s3372" type="#_x0000_t75" style="position:absolute;left:765;top:431;width:351;height:212">
                    <v:imagedata r:id="rId103" o:title=""/>
                  </v:shape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spacing w:before="6"/>
              <w:rPr>
                <w:b/>
                <w:i/>
                <w:sz w:val="26"/>
              </w:rPr>
            </w:pPr>
          </w:p>
          <w:p w:rsidR="00B62290" w:rsidRDefault="00B9330E">
            <w:pPr>
              <w:pStyle w:val="TableParagraph"/>
              <w:tabs>
                <w:tab w:val="left" w:pos="3783"/>
                <w:tab w:val="left" w:pos="7163"/>
              </w:tabs>
              <w:ind w:left="573"/>
              <w:rPr>
                <w:sz w:val="20"/>
              </w:rPr>
            </w:pPr>
            <w:r>
              <w:rPr>
                <w:position w:val="7"/>
                <w:sz w:val="20"/>
              </w:rPr>
            </w:r>
            <w:r>
              <w:rPr>
                <w:position w:val="7"/>
                <w:sz w:val="20"/>
              </w:rPr>
              <w:pict>
                <v:group id="_x0000_s3373" style="width:25.5pt;height:39pt;mso-position-horizontal-relative:char;mso-position-vertical-relative:line" coordsize="510,780">
                  <v:shape id="_x0000_s3374" style="position:absolute;left:7;top:37;width:495;height:735" coordorigin="8,38" coordsize="495,735" path="m8,120l14,88,32,62,58,44,90,38r330,l452,44r26,18l496,88r7,32l503,690r-7,32l478,748r-26,18l420,773r-330,l58,766,32,748,14,722,8,690,8,120xe" filled="f">
                    <v:path arrowok="t"/>
                  </v:shape>
                  <v:shape id="_x0000_s3375" style="position:absolute;left:7;top:7;width:495;height:255" coordorigin="8,8" coordsize="495,255" path="m255,8l159,18,80,45,27,85,8,135r19,50l80,225r79,27l255,263r96,-11l430,225r53,-40l503,135,483,85,430,45,351,18,255,8xe" stroked="f">
                    <v:path arrowok="t"/>
                  </v:shape>
                  <v:shape id="_x0000_s3376" style="position:absolute;left:7;top:7;width:495;height:255" coordorigin="8,8" coordsize="495,255" path="m8,135l27,85,80,45,159,18,255,8r96,10l430,45r53,40l503,135r-20,50l430,225r-79,27l255,263,159,252,80,225,27,185,8,135xe" filled="f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position w:val="7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77" style="width:25.5pt;height:39pt;mso-position-horizontal-relative:char;mso-position-vertical-relative:line" coordsize="510,780">
                  <v:shape id="_x0000_s3378" style="position:absolute;left:7;top:37;width:495;height:735" coordorigin="8,38" coordsize="495,735" path="m8,120l14,88,32,62,58,44,90,38r330,l452,44r26,18l496,88r7,32l503,690r-7,32l478,748r-26,18l420,773r-330,l58,766,32,748,14,722,8,690,8,120xe" filled="f">
                    <v:path arrowok="t"/>
                  </v:shape>
                  <v:shape id="_x0000_s3379" style="position:absolute;left:7;top:7;width:495;height:255" coordorigin="8,8" coordsize="495,255" path="m255,8l159,18,80,45,27,85,8,135r19,50l80,225r79,27l255,263r96,-11l430,225r53,-40l503,135,483,85,430,45,351,18,255,8xe" stroked="f">
                    <v:path arrowok="t"/>
                  </v:shape>
                  <v:shape id="_x0000_s3380" style="position:absolute;left:7;top:7;width:495;height:255" coordorigin="8,8" coordsize="495,255" path="m8,135l27,85,80,45,159,18,255,8r96,10l430,45r53,40l503,135r-20,50l430,225r-79,27l255,263,159,252,80,225,27,185,8,135xe" filled="f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pict>
                <v:group id="_x0000_s3381" style="width:19.95pt;height:26.25pt;mso-position-horizontal-relative:char;mso-position-vertical-relative:line" coordsize="399,525">
                  <v:shape id="_x0000_s3382" style="position:absolute;left:7;top:27;width:384;height:490" coordorigin="8,28" coordsize="384,490" path="m8,91l13,67,26,46,47,33,71,28r257,l352,33r21,13l386,67r5,24l391,453r-5,25l373,499r-21,13l328,518r-257,l47,512,26,499,13,478,8,453,8,91xe" filled="f">
                    <v:path arrowok="t"/>
                  </v:shape>
                  <v:shape id="_x0000_s3383" type="#_x0000_t75" style="position:absolute;width:399;height:185">
                    <v:imagedata r:id="rId104" o:title=""/>
                  </v:shape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shape id="_x0000_s3384" type="#_x0000_t202" style="position:absolute;margin-left:97.7pt;margin-top:355.7pt;width:434.15pt;height:211pt;z-index:251465216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68"/>
                  </w:tblGrid>
                  <w:tr w:rsidR="00B62290">
                    <w:trPr>
                      <w:trHeight w:val="1024"/>
                    </w:trPr>
                    <w:tc>
                      <w:tcPr>
                        <w:tcW w:w="866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027"/>
                    </w:trPr>
                    <w:tc>
                      <w:tcPr>
                        <w:tcW w:w="866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024"/>
                    </w:trPr>
                    <w:tc>
                      <w:tcPr>
                        <w:tcW w:w="8668" w:type="dxa"/>
                      </w:tcPr>
                      <w:p w:rsidR="00B62290" w:rsidRDefault="001B259C">
                        <w:pPr>
                          <w:pStyle w:val="TableParagraph"/>
                          <w:tabs>
                            <w:tab w:val="left" w:pos="3327"/>
                            <w:tab w:val="left" w:pos="6642"/>
                          </w:tabs>
                          <w:ind w:left="448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position w:val="16"/>
                            <w:sz w:val="20"/>
                          </w:rPr>
                          <w:drawing>
                            <wp:inline distT="0" distB="0" distL="0" distR="0">
                              <wp:extent cx="507365" cy="375920"/>
                              <wp:effectExtent l="0" t="0" r="0" b="0"/>
                              <wp:docPr id="377" name="image34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7" name="image341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7758" cy="3762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16"/>
                            <w:sz w:val="20"/>
                          </w:rPr>
                          <w:tab/>
                        </w:r>
                        <w:r>
                          <w:rPr>
                            <w:noProof/>
                            <w:position w:val="5"/>
                            <w:sz w:val="20"/>
                          </w:rPr>
                          <w:drawing>
                            <wp:inline distT="0" distB="0" distL="0" distR="0">
                              <wp:extent cx="761365" cy="561975"/>
                              <wp:effectExtent l="0" t="0" r="0" b="0"/>
                              <wp:docPr id="379" name="image34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9" name="image342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1677" cy="561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5"/>
                            <w:sz w:val="20"/>
                          </w:rPr>
                          <w:tab/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>
                              <wp:extent cx="761365" cy="561975"/>
                              <wp:effectExtent l="0" t="0" r="0" b="0"/>
                              <wp:docPr id="381" name="image34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1" name="image343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1677" cy="561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62290">
                    <w:trPr>
                      <w:trHeight w:val="1094"/>
                    </w:trPr>
                    <w:tc>
                      <w:tcPr>
                        <w:tcW w:w="8668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3385" type="#_x0000_t202" style="position:absolute;margin-left:97.9pt;margin-top:123.35pt;width:437.85pt;height:163.85pt;z-index:251466240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3"/>
                    <w:gridCol w:w="6293"/>
                  </w:tblGrid>
                  <w:tr w:rsidR="00B62290">
                    <w:trPr>
                      <w:trHeight w:val="1036"/>
                    </w:trPr>
                    <w:tc>
                      <w:tcPr>
                        <w:tcW w:w="246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29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118"/>
                    </w:trPr>
                    <w:tc>
                      <w:tcPr>
                        <w:tcW w:w="246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29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B62290">
                    <w:trPr>
                      <w:trHeight w:val="1121"/>
                    </w:trPr>
                    <w:tc>
                      <w:tcPr>
                        <w:tcW w:w="246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293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5794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WEEK</w:t>
            </w:r>
            <w:r>
              <w:rPr>
                <w:rFonts w:ascii="Georgia"/>
                <w:b/>
                <w:spacing w:val="13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VII</w:t>
            </w:r>
          </w:p>
          <w:p w:rsidR="00B62290" w:rsidRDefault="001B259C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TOPIC:</w:t>
            </w:r>
            <w:r>
              <w:rPr>
                <w:rFonts w:ascii="Georgia"/>
                <w:spacing w:val="3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COMPARING</w:t>
            </w:r>
            <w:r>
              <w:rPr>
                <w:rFonts w:ascii="Georgia"/>
                <w:spacing w:val="33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BIG</w:t>
            </w:r>
            <w:r>
              <w:rPr>
                <w:rFonts w:ascii="Georgia"/>
                <w:spacing w:val="3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AND</w:t>
            </w:r>
            <w:r>
              <w:rPr>
                <w:rFonts w:ascii="Georgia"/>
                <w:spacing w:val="3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SMALL</w:t>
            </w:r>
          </w:p>
          <w:p w:rsidR="00B62290" w:rsidRDefault="001B259C">
            <w:pPr>
              <w:pStyle w:val="TableParagraph"/>
              <w:spacing w:before="17" w:line="254" w:lineRule="auto"/>
              <w:ind w:left="108" w:right="592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ACTIVITY:</w:t>
            </w:r>
            <w:r>
              <w:rPr>
                <w:rFonts w:ascii="Georgia"/>
                <w:spacing w:val="9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LEARNERS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9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SMALL</w:t>
            </w:r>
            <w:r>
              <w:rPr>
                <w:rFonts w:ascii="Georgia"/>
                <w:spacing w:val="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PICTURES</w:t>
            </w:r>
            <w:r>
              <w:rPr>
                <w:rFonts w:ascii="Georgia"/>
                <w:spacing w:val="-7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ONLY.</w:t>
            </w:r>
          </w:p>
          <w:p w:rsidR="00B62290" w:rsidRDefault="00B62290">
            <w:pPr>
              <w:pStyle w:val="TableParagraph"/>
              <w:spacing w:before="6"/>
              <w:rPr>
                <w:b/>
                <w:i/>
                <w:sz w:val="19"/>
              </w:rPr>
            </w:pPr>
          </w:p>
          <w:p w:rsidR="00B62290" w:rsidRDefault="00B9330E">
            <w:pPr>
              <w:pStyle w:val="TableParagraph"/>
              <w:tabs>
                <w:tab w:val="left" w:pos="3970"/>
                <w:tab w:val="left" w:pos="5155"/>
                <w:tab w:val="left" w:pos="7768"/>
              </w:tabs>
              <w:ind w:left="280"/>
              <w:rPr>
                <w:sz w:val="20"/>
              </w:rPr>
            </w:pPr>
            <w:r>
              <w:rPr>
                <w:position w:val="9"/>
                <w:sz w:val="20"/>
              </w:rPr>
            </w:r>
            <w:r>
              <w:rPr>
                <w:position w:val="9"/>
                <w:sz w:val="20"/>
              </w:rPr>
              <w:pict>
                <v:group id="_x0000_s3386" style="width:19.95pt;height:26.25pt;mso-position-horizontal-relative:char;mso-position-vertical-relative:line" coordsize="399,525">
                  <v:shape id="_x0000_s3387" style="position:absolute;left:7;top:27;width:384;height:490" coordorigin="8,28" coordsize="384,490" path="m8,91l13,67,26,46,47,33,72,28r256,l352,33r21,13l386,67r6,24l392,453r-6,25l373,499r-21,13l328,518r-256,l47,512,26,499,13,478,8,453,8,91xe" filled="f">
                    <v:path arrowok="t"/>
                  </v:shape>
                  <v:shape id="_x0000_s3388" type="#_x0000_t75" style="position:absolute;width:399;height:185">
                    <v:imagedata r:id="rId108" o:title=""/>
                  </v:shape>
                  <w10:wrap type="none"/>
                  <w10:anchorlock/>
                </v:group>
              </w:pict>
            </w:r>
            <w:r w:rsidR="001B259C">
              <w:rPr>
                <w:position w:val="9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89" style="width:30pt;height:33.5pt;mso-position-horizontal-relative:char;mso-position-vertical-relative:line" coordsize="600,670">
                  <v:shape id="_x0000_s3390" style="position:absolute;left:7;top:33;width:585;height:630" coordorigin="8,33" coordsize="585,630" path="m8,131l15,93,36,62,67,41r38,-8l495,33r38,8l564,62r21,31l593,131r,434l585,603r-21,31l533,655r-38,7l105,662,67,655,36,634,15,603,8,565,8,131xe" filled="f">
                    <v:path arrowok="t"/>
                  </v:shape>
                  <v:shape id="_x0000_s3391" style="position:absolute;left:7;top:7;width:585;height:219" coordorigin="8,8" coordsize="585,219" path="m300,8r-92,5l127,29,64,52,8,117r14,34l64,181r63,24l208,220r92,6l392,220r81,-15l536,181r42,-30l593,117,578,82,536,52,473,29,392,13,300,8xe" stroked="f">
                    <v:path arrowok="t"/>
                  </v:shape>
                  <v:shape id="_x0000_s3392" style="position:absolute;left:7;top:7;width:585;height:219" coordorigin="8,8" coordsize="585,219" path="m8,117l64,52,127,29,208,13,300,8r92,5l473,29r63,23l578,82r15,35l578,151r-42,30l473,205r-81,15l300,226r-92,-6l127,205,64,181,22,151,8,117xe" filled="f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38"/>
                <w:sz w:val="20"/>
              </w:rPr>
            </w:r>
            <w:r>
              <w:rPr>
                <w:position w:val="38"/>
                <w:sz w:val="20"/>
              </w:rPr>
              <w:pict>
                <v:group id="_x0000_s3393" style="width:51pt;height:.75pt;mso-position-horizontal-relative:char;mso-position-vertical-relative:line" coordsize="1020,15">
                  <v:line id="_x0000_s3394" style="position:absolute" from="0,8" to="1020,8"/>
                  <w10:wrap type="none"/>
                  <w10:anchorlock/>
                </v:group>
              </w:pict>
            </w:r>
            <w:r w:rsidR="001B259C">
              <w:rPr>
                <w:position w:val="38"/>
                <w:sz w:val="20"/>
              </w:rPr>
              <w:tab/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pict>
                <v:group id="_x0000_s3395" style="width:28.3pt;height:32.7pt;mso-position-horizontal-relative:char;mso-position-vertical-relative:line" coordsize="566,654">
                  <v:shape id="_x0000_s3396" style="position:absolute;left:13;top:61;width:546;height:585" coordorigin="13,62" coordsize="546,585" path="m13,153r7,-36l40,88,69,69r35,-7l467,62r36,7l532,88r19,29l558,153r,403l551,591r-19,29l503,639r-36,8l104,647,69,639,40,620,20,591,13,556r,-403xe" filled="f">
                    <v:path arrowok="t"/>
                  </v:shape>
                  <v:shape id="_x0000_s3397" style="position:absolute;left:7;top:7;width:546;height:203" coordorigin="8,8" coordsize="546,203" path="m280,8l174,15,87,37,29,69,8,109r21,39l87,181r87,22l280,210r106,-7l473,181r58,-33l553,109,531,69,473,37,386,15,280,8xe" stroked="f">
                    <v:path arrowok="t"/>
                  </v:shape>
                  <v:shape id="_x0000_s3398" style="position:absolute;left:7;top:7;width:546;height:203" coordorigin="8,8" coordsize="546,203" path="m8,109l29,69,87,37,174,15,280,8r106,7l473,37r58,32l553,109r-22,39l473,181r-87,22l280,210,174,203,87,181,29,148,8,109xe" filled="f">
                    <v:path arrowok="t"/>
                  </v:shape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spacing w:before="3"/>
              <w:rPr>
                <w:b/>
                <w:i/>
                <w:sz w:val="25"/>
              </w:rPr>
            </w:pPr>
          </w:p>
          <w:p w:rsidR="00B62290" w:rsidRDefault="00B9330E">
            <w:pPr>
              <w:pStyle w:val="TableParagraph"/>
              <w:tabs>
                <w:tab w:val="left" w:pos="3715"/>
                <w:tab w:val="left" w:pos="7618"/>
              </w:tabs>
              <w:ind w:left="4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99" style="width:50.25pt;height:55.9pt;mso-position-horizontal-relative:char;mso-position-vertical-relative:line" coordsize="1005,1118">
                  <v:shape id="_x0000_s3400" style="position:absolute;left:7;top:120;width:990;height:990" coordorigin="8,120" coordsize="990,990" path="m8,615r5,-73l28,472,54,406,87,345r42,-55l178,241r55,-41l294,166r66,-25l429,125r74,-5l576,125r69,16l711,166r61,34l827,241r49,49l918,345r33,61l977,472r15,70l997,615r-5,73l977,758r-26,66l918,885r-42,55l827,989r-55,41l711,1064r-66,25l576,1105r-73,5l429,1105r-69,-16l294,1064r-61,-34l178,989,129,940,87,885,54,824,28,758,13,688,8,615xe" filled="f">
                    <v:path arrowok="t"/>
                  </v:shape>
                  <v:shape id="_x0000_s3401" style="position:absolute;left:277;top:30;width:415;height:188" coordorigin="278,30" coordsize="415,188" path="m485,30r-81,7l338,58,294,87r-16,37l294,161r44,29l404,211r81,7l566,211r66,-21l676,161r16,-37l676,87,632,58,566,37,485,30xe" stroked="f">
                    <v:path arrowok="t"/>
                  </v:shape>
                  <v:shape id="_x0000_s3402" style="position:absolute;left:277;top:30;width:415;height:188" coordorigin="278,30" coordsize="415,188" path="m278,124l294,87,338,58,404,37r81,-7l566,37r66,21l676,87r16,37l676,161r-44,29l566,211r-81,7l404,211,338,190,294,161,278,124xe" filled="f" strokeweight="3pt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13"/>
                <w:sz w:val="20"/>
              </w:rPr>
            </w:r>
            <w:r>
              <w:rPr>
                <w:position w:val="13"/>
                <w:sz w:val="20"/>
              </w:rPr>
              <w:pict>
                <v:group id="_x0000_s3403" style="width:50.25pt;height:55.9pt;mso-position-horizontal-relative:char;mso-position-vertical-relative:line" coordsize="1005,1118">
                  <v:shape id="_x0000_s3404" style="position:absolute;left:7;top:120;width:990;height:990" coordorigin="8,120" coordsize="990,990" path="m8,615r5,-73l28,472,54,406,87,345r42,-55l178,241r55,-41l294,166r66,-25l429,125r74,-5l576,125r69,16l711,166r61,34l827,241r49,49l918,345r33,61l977,472r15,70l998,615r-6,73l977,758r-26,66l918,885r-42,55l827,989r-55,41l711,1064r-66,25l576,1105r-73,5l429,1105r-69,-16l294,1064r-61,-34l178,989,129,940,87,885,54,824,28,758,13,688,8,615xe" filled="f">
                    <v:path arrowok="t"/>
                  </v:shape>
                  <v:shape id="_x0000_s3405" style="position:absolute;left:277;top:30;width:415;height:188" coordorigin="278,30" coordsize="415,188" path="m485,30r-81,7l338,58,294,87r-16,37l294,161r44,29l404,211r81,7l566,211r66,-21l676,161r17,-37l676,87,632,58,566,37,485,30xe" stroked="f">
                    <v:path arrowok="t"/>
                  </v:shape>
                  <v:shape id="_x0000_s3406" style="position:absolute;left:277;top:30;width:415;height:188" coordorigin="278,30" coordsize="415,188" path="m278,124l294,87,338,58,404,37r81,-7l566,37r66,21l676,87r17,37l676,161r-44,29l566,211r-81,7l404,211,338,190,294,161,278,124xe" filled="f" strokeweight="3pt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position w:val="13"/>
                <w:sz w:val="20"/>
              </w:rPr>
              <w:tab/>
            </w: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3407" style="width:30.45pt;height:30.4pt;mso-position-horizontal-relative:char;mso-position-vertical-relative:line" coordsize="609,608">
                  <v:shape id="_x0000_s3408" style="position:absolute;left:7;top:77;width:594;height:523" coordorigin="8,77" coordsize="594,523" path="m8,339l18,269,48,207,94,154r61,-41l226,87,304,77r79,10l454,113r60,41l561,207r30,62l601,339r-10,69l561,471r-47,52l454,564r-71,27l304,600r-78,-9l155,564,95,523,48,471,18,408,8,339xe" filled="f">
                    <v:path arrowok="t"/>
                  </v:shape>
                  <v:shape id="_x0000_s3409" type="#_x0000_t75" style="position:absolute;left:139;width:309;height:160">
                    <v:imagedata r:id="rId109" o:title=""/>
                  </v:shape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b/>
                <w:i/>
                <w:sz w:val="20"/>
              </w:rPr>
            </w:pPr>
          </w:p>
          <w:p w:rsidR="00B62290" w:rsidRDefault="00B62290">
            <w:pPr>
              <w:pStyle w:val="TableParagraph"/>
              <w:spacing w:before="1"/>
              <w:rPr>
                <w:b/>
                <w:i/>
              </w:rPr>
            </w:pPr>
          </w:p>
          <w:p w:rsidR="00B62290" w:rsidRDefault="00B9330E">
            <w:pPr>
              <w:pStyle w:val="TableParagraph"/>
              <w:tabs>
                <w:tab w:val="left" w:pos="3981"/>
                <w:tab w:val="left" w:pos="7491"/>
              </w:tabs>
              <w:ind w:left="96"/>
              <w:rPr>
                <w:sz w:val="20"/>
              </w:rPr>
            </w:pPr>
            <w:r>
              <w:rPr>
                <w:position w:val="5"/>
                <w:sz w:val="20"/>
              </w:rPr>
            </w:r>
            <w:r>
              <w:rPr>
                <w:position w:val="5"/>
                <w:sz w:val="20"/>
              </w:rPr>
              <w:pict>
                <v:group id="_x0000_s3410" style="width:43.7pt;height:45.3pt;mso-position-horizontal-relative:char;mso-position-vertical-relative:line" coordsize="874,906">
                  <v:shape id="_x0000_s3411" style="position:absolute;left:4;top:4;width:864;height:897" coordorigin="5,5" coordsize="864,897" path="m439,901r87,-10l604,867r77,-43l745,772r50,-66l836,629r23,-85l868,453r-9,-91l836,277,795,200,745,133,681,81,604,38,526,14,439,5r-87,9l270,38,197,81r-65,52l78,200,41,277,14,362,5,453r9,91l41,629r37,77l132,772r65,52l270,867r82,24l439,901e" filled="f" strokeweight=".16422mm">
                    <v:path arrowok="t"/>
                  </v:shape>
                  <v:shape id="_x0000_s3412" style="position:absolute;left:333;top:362;width:206;height:206" coordorigin="334,362" coordsize="206,206" path="m498,362r-123,l334,486r105,81l539,486,498,362xe" fillcolor="black" stroked="f">
                    <v:path arrowok="t"/>
                  </v:shape>
                  <v:shape id="_x0000_s3413" style="position:absolute;left:333;top:362;width:206;height:206" coordorigin="334,362" coordsize="206,206" path="m439,567l334,486,375,362r123,l539,486,439,567e" filled="f" strokeweight=".1045mm">
                    <v:path arrowok="t"/>
                  </v:shape>
                  <v:shape id="_x0000_s3414" style="position:absolute;left:137;top:57;width:211;height:210" coordorigin="137,57" coordsize="211,210" path="m243,57l137,138r41,129l306,267,348,138,243,57xe" fillcolor="black" stroked="f">
                    <v:path arrowok="t"/>
                  </v:shape>
                  <v:shape id="_x0000_s3415" style="position:absolute;left:137;top:57;width:211;height:210" coordorigin="137,57" coordsize="211,210" path="m306,267r-128,l137,138,243,57r105,81l306,267e" filled="f" strokeweight=".1045mm">
                    <v:path arrowok="t"/>
                  </v:shape>
                  <v:shape id="_x0000_s3416" style="position:absolute;left:18;top:447;width:210;height:205" coordorigin="19,448" coordsize="210,205" path="m124,448l19,524,59,653r129,l229,524,124,448xe" fillcolor="black" stroked="f">
                    <v:path arrowok="t"/>
                  </v:shape>
                  <v:shape id="_x0000_s3417" style="position:absolute;left:18;top:447;width:210;height:205" coordorigin="19,448" coordsize="210,205" path="m124,448r105,76l188,653r-129,l19,524,124,448e" filled="f" strokeweight=".1045mm">
                    <v:path arrowok="t"/>
                  </v:shape>
                  <v:shape id="_x0000_s3418" style="position:absolute;left:338;top:681;width:211;height:210" coordorigin="338,682" coordsize="211,210" path="m443,682l338,762r42,129l507,891,549,762,443,682xe" fillcolor="black" stroked="f">
                    <v:path arrowok="t"/>
                  </v:shape>
                  <v:shape id="_x0000_s3419" style="position:absolute;left:338;top:681;width:211;height:210" coordorigin="338,682" coordsize="211,210" path="m443,682r106,80l507,891r-127,l338,762,443,682e" filled="f" strokeweight=".1045mm">
                    <v:path arrowok="t"/>
                  </v:shape>
                  <v:shape id="_x0000_s3420" style="position:absolute;left:653;top:443;width:210;height:205" coordorigin="654,443" coordsize="210,205" path="m759,443l654,519r41,129l823,648,864,519,759,443xe" fillcolor="black" stroked="f">
                    <v:path arrowok="t"/>
                  </v:shape>
                  <v:shape id="_x0000_s3421" style="position:absolute;left:653;top:443;width:210;height:205" coordorigin="654,443" coordsize="210,205" path="m759,443r105,76l823,648r-128,l654,519,759,443e" filled="f" strokeweight=".1045mm">
                    <v:path arrowok="t"/>
                  </v:shape>
                  <v:shape id="_x0000_s3422" style="position:absolute;left:525;top:52;width:211;height:210" coordorigin="526,53" coordsize="211,210" path="m631,53l526,133r41,129l699,262,736,133,631,53xe" fillcolor="black" stroked="f">
                    <v:path arrowok="t"/>
                  </v:shape>
                  <v:shape id="_x0000_s3423" style="position:absolute;left:525;top:52;width:211;height:210" coordorigin="526,53" coordsize="211,210" path="m567,262l526,133,631,53r105,80l699,262r-132,e" filled="f" strokeweight=".1045mm">
                    <v:path arrowok="t"/>
                  </v:shape>
                  <v:shape id="_x0000_s3424" style="position:absolute;left:123;top:133;width:636;height:629" coordorigin="124,133" coordsize="636,629" o:spt="100" adj="0,,0" path="m348,138r178,-5m306,267r69,95m178,267l124,448t105,76l334,486m188,653l338,762m443,682l439,567m549,762l695,648m539,486r115,33m498,362l567,262m759,443l699,262e" filled="f" strokeweight=".0821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1B259C">
              <w:rPr>
                <w:position w:val="5"/>
                <w:sz w:val="20"/>
              </w:rPr>
              <w:tab/>
            </w: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3425" style="width:28.75pt;height:29.7pt;mso-position-horizontal-relative:char;mso-position-vertical-relative:line" coordsize="575,594">
                  <v:shape id="_x0000_s3426" style="position:absolute;left:3;top:3;width:569;height:588" coordorigin="3,3" coordsize="569,588" path="m346,9l232,9,129,53,51,131,9,237,3,297r6,59l51,463r78,78l232,584r114,l448,541r76,-78l565,356r7,-59l565,237,524,131,448,53,397,25,346,9e" filled="f" strokeweight=".1079mm">
                    <v:path arrowok="t"/>
                  </v:shape>
                  <v:shape id="_x0000_s3427" type="#_x0000_t75" style="position:absolute;left:10;top:32;width:561;height:554">
                    <v:imagedata r:id="rId110" o:title=""/>
                  </v:shape>
                  <w10:wrap type="none"/>
                  <w10:anchorlock/>
                </v:group>
              </w:pict>
            </w:r>
            <w:r w:rsidR="001B259C">
              <w:rPr>
                <w:position w:val="15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428" style="width:43.7pt;height:45.3pt;mso-position-horizontal-relative:char;mso-position-vertical-relative:line" coordsize="874,906">
                  <v:shape id="_x0000_s3429" style="position:absolute;left:4;top:4;width:864;height:897" coordorigin="5,5" coordsize="864,897" path="m526,14l439,5r-87,9l270,38,197,81r-65,52l78,200,41,277,14,362,5,453r9,91l41,629r37,77l132,772r65,52l270,867r82,24l439,901r87,-10l604,867r77,-43l745,772r50,-66l836,629r23,-85l868,453r-9,-91l836,277,795,200,745,133,681,81,604,38,526,14e" filled="f" strokeweight=".16422mm">
                    <v:path arrowok="t"/>
                  </v:shape>
                  <v:shape id="_x0000_s3430" style="position:absolute;left:333;top:362;width:206;height:206" coordorigin="334,362" coordsize="206,206" path="m498,362r-123,l334,486r105,81l539,486,498,362xe" fillcolor="black" stroked="f">
                    <v:path arrowok="t"/>
                  </v:shape>
                  <v:shape id="_x0000_s3431" style="position:absolute;left:333;top:362;width:206;height:206" coordorigin="334,362" coordsize="206,206" path="m498,362r41,124l439,567,334,486,375,362r123,e" filled="f" strokeweight=".1045mm">
                    <v:path arrowok="t"/>
                  </v:shape>
                  <v:shape id="_x0000_s3432" style="position:absolute;left:137;top:57;width:211;height:210" coordorigin="137,57" coordsize="211,210" path="m243,57l137,138r41,129l306,267,348,138,243,57xe" fillcolor="black" stroked="f">
                    <v:path arrowok="t"/>
                  </v:shape>
                  <v:shape id="_x0000_s3433" style="position:absolute;left:137;top:57;width:211;height:210" coordorigin="137,57" coordsize="211,210" path="m243,57r105,81l306,267r-128,l137,138,243,57e" filled="f" strokeweight=".1045mm">
                    <v:path arrowok="t"/>
                  </v:shape>
                  <v:shape id="_x0000_s3434" style="position:absolute;left:18;top:447;width:210;height:205" coordorigin="19,448" coordsize="210,205" path="m124,448l19,524,59,653r129,l229,524,124,448xe" fillcolor="black" stroked="f">
                    <v:path arrowok="t"/>
                  </v:shape>
                  <v:shape id="_x0000_s3435" style="position:absolute;left:18;top:447;width:210;height:205" coordorigin="19,448" coordsize="210,205" path="m124,448r105,76l188,653r-129,l19,524,124,448e" filled="f" strokeweight=".1045mm">
                    <v:path arrowok="t"/>
                  </v:shape>
                  <v:shape id="_x0000_s3436" style="position:absolute;left:338;top:681;width:211;height:210" coordorigin="338,682" coordsize="211,210" path="m443,682l338,762r42,129l507,891,549,762,443,682xe" fillcolor="black" stroked="f">
                    <v:path arrowok="t"/>
                  </v:shape>
                  <v:shape id="_x0000_s3437" style="position:absolute;left:338;top:681;width:211;height:210" coordorigin="338,682" coordsize="211,210" path="m443,682r106,80l507,891r-127,l338,762,443,682e" filled="f" strokeweight=".1045mm">
                    <v:path arrowok="t"/>
                  </v:shape>
                  <v:shape id="_x0000_s3438" style="position:absolute;left:653;top:443;width:210;height:205" coordorigin="654,443" coordsize="210,205" path="m759,443l654,519r41,129l823,648,864,519,759,443xe" fillcolor="black" stroked="f">
                    <v:path arrowok="t"/>
                  </v:shape>
                  <v:shape id="_x0000_s3439" style="position:absolute;left:653;top:443;width:210;height:205" coordorigin="654,443" coordsize="210,205" path="m654,519l759,443r105,76l823,648r-128,l654,519e" filled="f" strokeweight=".1045mm">
                    <v:path arrowok="t"/>
                  </v:shape>
                  <v:shape id="_x0000_s3440" style="position:absolute;left:525;top:52;width:211;height:210" coordorigin="526,53" coordsize="211,210" path="m631,53l526,133r41,129l699,262,736,133,631,53xe" fillcolor="black" stroked="f">
                    <v:path arrowok="t"/>
                  </v:shape>
                  <v:shape id="_x0000_s3441" style="position:absolute;left:525;top:52;width:211;height:210" coordorigin="526,53" coordsize="211,210" path="m631,53r105,80l699,262r-132,l526,133,631,53e" filled="f" strokeweight=".1045mm">
                    <v:path arrowok="t"/>
                  </v:shape>
                  <v:shape id="_x0000_s3442" style="position:absolute;left:123;top:133;width:636;height:629" coordorigin="124,133" coordsize="636,629" o:spt="100" adj="0,,0" path="m348,138r178,-5m306,267r69,95m178,267l124,448t105,76l334,486m188,653l338,762m443,682l439,567m549,762l695,648m539,486r115,33m498,362l567,262m759,443l699,262e" filled="f" strokeweight=".0821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spacing w:before="63" w:line="32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charts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class.</w:t>
            </w:r>
          </w:p>
        </w:tc>
      </w:tr>
      <w:tr w:rsidR="00B62290">
        <w:trPr>
          <w:trHeight w:val="7126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w w:val="110"/>
                <w:sz w:val="28"/>
              </w:rPr>
              <w:tab/>
              <w:t>TWO</w:t>
            </w:r>
          </w:p>
          <w:p w:rsidR="00B62290" w:rsidRDefault="001B259C">
            <w:pPr>
              <w:pStyle w:val="TableParagraph"/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COMPARING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BIG/SMALL</w:t>
            </w:r>
          </w:p>
          <w:p w:rsidR="00B62290" w:rsidRDefault="001B259C">
            <w:pPr>
              <w:pStyle w:val="TableParagraph"/>
              <w:spacing w:before="20" w:line="254" w:lineRule="auto"/>
              <w:ind w:left="108" w:right="84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PUPILS</w:t>
            </w:r>
            <w:r>
              <w:rPr>
                <w:rFonts w:ascii="Georgia"/>
                <w:spacing w:val="5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LEARN,</w:t>
            </w:r>
            <w:r>
              <w:rPr>
                <w:rFonts w:ascii="Georgia"/>
                <w:spacing w:val="4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TOUCH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SHADE/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COLOUR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3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SMALL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PICTURE.</w:t>
            </w:r>
          </w:p>
          <w:p w:rsidR="00B62290" w:rsidRDefault="001B259C">
            <w:pPr>
              <w:pStyle w:val="TableParagraph"/>
              <w:tabs>
                <w:tab w:val="left" w:pos="5842"/>
              </w:tabs>
              <w:ind w:left="138"/>
              <w:rPr>
                <w:sz w:val="20"/>
              </w:rPr>
            </w:pPr>
            <w:r>
              <w:rPr>
                <w:noProof/>
                <w:position w:val="33"/>
                <w:sz w:val="20"/>
              </w:rPr>
              <w:drawing>
                <wp:inline distT="0" distB="0" distL="0" distR="0">
                  <wp:extent cx="614045" cy="398780"/>
                  <wp:effectExtent l="0" t="0" r="0" b="0"/>
                  <wp:docPr id="383" name="image3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330.png"/>
                          <pic:cNvPicPr>
                            <a:picLocks noChangeAspect="1"/>
                          </pic:cNvPicPr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80" cy="39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059815" cy="676275"/>
                  <wp:effectExtent l="0" t="0" r="0" b="0"/>
                  <wp:docPr id="385" name="image3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330.png"/>
                          <pic:cNvPicPr>
                            <a:picLocks noChangeAspect="1"/>
                          </pic:cNvPicPr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952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9"/>
              <w:rPr>
                <w:b/>
                <w:i/>
                <w:sz w:val="2"/>
              </w:rPr>
            </w:pPr>
          </w:p>
          <w:p w:rsidR="00B62290" w:rsidRDefault="001B259C">
            <w:pPr>
              <w:pStyle w:val="TableParagraph"/>
              <w:tabs>
                <w:tab w:val="left" w:pos="6118"/>
              </w:tabs>
              <w:ind w:left="303"/>
              <w:rPr>
                <w:sz w:val="20"/>
              </w:rPr>
            </w:pPr>
            <w:r>
              <w:rPr>
                <w:noProof/>
                <w:position w:val="1"/>
                <w:sz w:val="20"/>
              </w:rPr>
              <w:drawing>
                <wp:inline distT="0" distB="0" distL="0" distR="0">
                  <wp:extent cx="555625" cy="617220"/>
                  <wp:effectExtent l="0" t="0" r="0" b="0"/>
                  <wp:docPr id="387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31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5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342900" cy="381000"/>
                  <wp:effectExtent l="0" t="0" r="0" b="0"/>
                  <wp:docPr id="389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image31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spacing w:before="2"/>
              <w:rPr>
                <w:b/>
                <w:i/>
                <w:sz w:val="25"/>
              </w:rPr>
            </w:pPr>
          </w:p>
          <w:p w:rsidR="00B62290" w:rsidRDefault="001B259C">
            <w:pPr>
              <w:pStyle w:val="TableParagraph"/>
              <w:tabs>
                <w:tab w:val="left" w:pos="2988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Materials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used:</w:t>
            </w:r>
            <w:r>
              <w:rPr>
                <w:sz w:val="28"/>
              </w:rPr>
              <w:tab/>
              <w:t>Real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</w:p>
        </w:tc>
      </w:tr>
    </w:tbl>
    <w:p w:rsidR="00B62290" w:rsidRDefault="00B62290">
      <w:pPr>
        <w:rPr>
          <w:sz w:val="28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618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pacing w:val="5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THREE</w:t>
            </w:r>
          </w:p>
          <w:p w:rsidR="00B62290" w:rsidRDefault="001B259C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COMPARING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BIG/SMALL</w:t>
            </w:r>
          </w:p>
          <w:p w:rsidR="00B62290" w:rsidRDefault="001B259C">
            <w:pPr>
              <w:pStyle w:val="TableParagraph"/>
              <w:spacing w:before="17" w:line="254" w:lineRule="auto"/>
              <w:ind w:left="108" w:right="637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LEARNER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IDENTIFY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2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3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IT.</w:t>
            </w:r>
          </w:p>
          <w:p w:rsidR="00B62290" w:rsidRDefault="00B62290">
            <w:pPr>
              <w:pStyle w:val="TableParagraph"/>
              <w:spacing w:before="12"/>
              <w:rPr>
                <w:b/>
                <w:i/>
                <w:sz w:val="10"/>
              </w:rPr>
            </w:pPr>
          </w:p>
          <w:p w:rsidR="00B62290" w:rsidRDefault="001B259C">
            <w:pPr>
              <w:pStyle w:val="TableParagraph"/>
              <w:tabs>
                <w:tab w:val="left" w:pos="5034"/>
              </w:tabs>
              <w:ind w:left="337"/>
              <w:rPr>
                <w:sz w:val="20"/>
              </w:rPr>
            </w:pPr>
            <w:r>
              <w:rPr>
                <w:noProof/>
                <w:position w:val="32"/>
                <w:sz w:val="20"/>
              </w:rPr>
              <w:drawing>
                <wp:inline distT="0" distB="0" distL="0" distR="0">
                  <wp:extent cx="452755" cy="355600"/>
                  <wp:effectExtent l="0" t="0" r="0" b="0"/>
                  <wp:docPr id="391" name="image3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347.jpeg"/>
                          <pic:cNvPicPr>
                            <a:picLocks noChangeAspect="1"/>
                          </pic:cNvPicPr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89" cy="35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2"/>
                <w:sz w:val="20"/>
              </w:rPr>
              <w:tab/>
            </w:r>
            <w:r w:rsidR="00B9330E">
              <w:rPr>
                <w:sz w:val="20"/>
              </w:rPr>
            </w:r>
            <w:r w:rsidR="00B9330E">
              <w:rPr>
                <w:sz w:val="20"/>
              </w:rPr>
              <w:pict>
                <v:group id="_x0000_s3443" style="width:77pt;height:45.5pt;mso-position-horizontal-relative:char;mso-position-vertical-relative:line" coordsize="1540,910">
                  <v:line id="_x0000_s3444" style="position:absolute;flip:x" from="5,5" to="1535,905" strokecolor="#4471c4" strokeweight=".5pt"/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spacing w:before="4"/>
              <w:rPr>
                <w:b/>
                <w:i/>
                <w:sz w:val="8"/>
              </w:rPr>
            </w:pPr>
          </w:p>
          <w:p w:rsidR="00B62290" w:rsidRDefault="00B9330E">
            <w:pPr>
              <w:pStyle w:val="TableParagraph"/>
              <w:tabs>
                <w:tab w:val="left" w:pos="5298"/>
              </w:tabs>
              <w:ind w:left="338"/>
              <w:rPr>
                <w:sz w:val="20"/>
              </w:rPr>
            </w:pPr>
            <w:r>
              <w:rPr>
                <w:position w:val="11"/>
                <w:sz w:val="20"/>
              </w:rPr>
            </w:r>
            <w:r>
              <w:rPr>
                <w:position w:val="11"/>
                <w:sz w:val="20"/>
              </w:rPr>
              <w:pict>
                <v:group id="_x0000_s3445" style="width:56.75pt;height:44.65pt;mso-position-horizontal-relative:char;mso-position-vertical-relative:line" coordsize="1135,893">
                  <v:shape id="_x0000_s3446" style="position:absolute;left:2;top:12;width:1129;height:877" coordorigin="3,13" coordsize="1129,877" path="m696,13r-18,l406,148r-13,14l383,172r-13,4l352,176,12,336,3,350r,9l8,373,379,880r22,9l424,884,773,669r18,l810,664r8,-14l828,636,1126,472r5,-14l1117,444,714,17,696,13xe" fillcolor="#5f5f5f" stroked="f">
                    <v:path arrowok="t"/>
                  </v:shape>
                  <v:shape id="_x0000_s3447" style="position:absolute;left:2;top:12;width:1129;height:877" coordorigin="3,13" coordsize="1129,877" path="m696,13r-18,l406,148r-13,14l383,172r-13,4l352,176,12,336,3,350r,9l8,373,379,880r22,9l424,884,773,669r18,l810,664r8,-14l828,636,1126,472r5,-14l1117,444,714,17,696,13e" filled="f" strokecolor="#505050" strokeweight=".1031mm">
                    <v:path arrowok="t"/>
                  </v:shape>
                  <v:shape id="_x0000_s3448" style="position:absolute;left:16;top:2;width:1097;height:854" coordorigin="16,3" coordsize="1097,854" path="m692,3l674,8,406,134r-9,14l388,162r-14,5l356,167,26,322r-10,9l16,345r10,9l379,847r27,9l429,852,764,640r23,l800,636r10,-9l818,612,1109,453r4,-14l1099,425,710,13,692,3xe" fillcolor="gray" stroked="f">
                    <v:path arrowok="t"/>
                  </v:shape>
                  <v:shape id="_x0000_s3449" style="position:absolute;left:16;top:2;width:1097;height:854" coordorigin="16,3" coordsize="1097,854" path="m692,3l674,8,406,134r-9,14l388,162r-14,5l356,167,26,322r-10,9l16,345r10,9l379,847r27,9l429,852,764,640r23,l800,636r10,-9l818,612,1109,453r4,-14l1099,425,710,13,692,3e" filled="f" strokecolor="#5f5f5f" strokeweight=".1031mm">
                    <v:path arrowok="t"/>
                  </v:shape>
                  <v:shape id="_x0000_s3450" style="position:absolute;left:20;top:157;width:748;height:713" coordorigin="21,158" coordsize="748,713" path="m324,158r-40,l193,186r-81,51l75,265,43,293,21,369,397,870r32,-18l470,824r90,-57l601,739r41,-23l674,697r18,-14l723,669r18,-10l769,640r-5,-37l365,162r-41,-4xe" fillcolor="#d0d0d0" stroked="f">
                    <v:path arrowok="t"/>
                  </v:shape>
                  <v:shape id="_x0000_s3451" style="position:absolute;left:20;top:157;width:748;height:713" coordorigin="21,158" coordsize="748,713" path="m324,158r-40,l193,186r-81,51l75,265,43,293,21,369,397,870r32,-18l470,824r90,-57l601,739r41,-23l674,697r18,-14l723,669r18,-10l769,640r-5,-37l365,162r-41,-4e" filled="f" strokecolor="#5f5f5f" strokeweight=".1032mm">
                    <v:path arrowok="t"/>
                  </v:shape>
                  <v:shape id="_x0000_s3452" style="position:absolute;left:43;top:157;width:721;height:638" coordorigin="43,158" coordsize="721,638" o:spt="100" adj="0,,0" path="m324,158r-40,l193,186r-81,51l75,265,43,293,420,795r32,-19l492,748r86,-56l623,664r41,-24l696,622r18,-14l719,603r13,-5l759,598,365,162r-41,-4xm759,598r-27,l746,598r18,5l759,598xe" fillcolor="#dfdfdf" stroked="f">
                    <v:stroke joinstyle="round"/>
                    <v:formulas/>
                    <v:path arrowok="t" o:connecttype="segments"/>
                  </v:shape>
                  <v:shape id="_x0000_s3453" style="position:absolute;left:43;top:157;width:721;height:638" coordorigin="43,158" coordsize="721,638" o:spt="100" adj="0,,0" path="m324,158r-40,l193,186r-81,51l75,265,43,293r,l420,795r32,-19l492,748r86,-56l623,664r41,-24l696,622r18,-14l719,603r13,-5l746,598r,l746,598r13,l365,162r-41,-4m759,598r-13,l746,598r18,5l764,603r-5,-5e" filled="f" strokecolor="#5f5f5f" strokeweight=".1032mm">
                    <v:stroke joinstyle="round"/>
                    <v:formulas/>
                    <v:path arrowok="t" o:connecttype="segments"/>
                  </v:shape>
                  <v:shape id="_x0000_s3454" style="position:absolute;left:25;top:298;width:744;height:568" coordorigin="26,299" coordsize="744,568" o:spt="100" adj="0,,0" path="m26,359l401,861r32,-24l470,814r90,-56l605,729r37,-23l678,687r18,-14l728,655r41,-15m26,364l397,866r32,-19l470,818r90,-55l601,739r41,-28l674,692r22,-14l710,673r18,-9l769,640m26,350l401,856r32,-23l470,809r90,-56l605,725r37,-24l674,683r22,-14l728,655r41,-15m30,345l406,847r32,-19l474,800r91,-52l646,697r32,-19l701,664r9,-5l728,650r18,-10l769,636m30,341l406,842r32,-18l474,795r91,-51l646,692r32,-19l701,659r9,-4l728,645r18,-9l769,636m30,336l406,837r32,-19l479,790r86,-55l610,711r41,-28l682,664r23,-14l714,645r14,-5l769,631m35,331l406,833r32,-19l479,786r86,-57l651,678r31,-19l705,645r9,-5l728,636r41,-9m35,326l411,828r31,-19l479,781r90,-56l651,673r31,-18l705,640r27,-9l769,627m35,322l411,828r31,-23l479,781r90,-61l651,669r31,-19l705,636r23,-9l769,622m35,317l411,824r31,-24l483,776r86,-56l615,692r40,-23l687,645r18,-14l714,627r14,-5l769,617m39,312l415,818r32,-23l483,772r86,-61l655,659r32,-19l710,627r4,-5l728,617r18,l769,617m39,312l415,814r32,-24l483,767r91,-61l655,655r32,-19l710,622r9,-5l728,612r18,l769,612m39,308l415,809r32,-23l488,763r86,-57l655,650r37,-19l710,622r9,-5l728,608r18,l769,612m43,303l415,805r32,-24l488,758r86,-57l660,650r32,-23l714,617r14,-14l746,603r23,5m43,299l420,800r32,-24l488,753r90,-56l660,645r32,-23l714,612r5,-4l732,603r14,-5l769,603e" filled="f" strokecolor="gray" strokeweight=".05161mm">
                    <v:stroke joinstyle="round"/>
                    <v:formulas/>
                    <v:path arrowok="t" o:connecttype="segments"/>
                  </v:shape>
                  <v:shape id="_x0000_s3455" style="position:absolute;left:365;top:2;width:739;height:601" coordorigin="365,3" coordsize="739,601" path="m696,3r-9,l669,13r-27,9l605,31,533,55r-32,9l470,69,438,83r-55,56l365,162,769,603r9,-14l791,570r46,-37l882,500r41,-19l1027,467r45,-14l1104,434,696,3xe" fillcolor="#dfdfdf" stroked="f">
                    <v:path arrowok="t"/>
                  </v:shape>
                  <v:shape id="_x0000_s3456" style="position:absolute;left:365;top:2;width:739;height:601" coordorigin="365,3" coordsize="739,601" path="m769,603r68,-70l923,481r104,-14l1072,453r32,-19l696,3r-9,l669,13r-27,9l605,31,533,55r-32,9l470,69,438,83r-55,56l365,162,769,603e" filled="f" strokecolor="#5f5f5f" strokeweight=".1031mm">
                    <v:path arrowok="t"/>
                  </v:shape>
                  <v:shape id="_x0000_s3457" type="#_x0000_t75" style="position:absolute;left:765;top:431;width:351;height:212">
                    <v:imagedata r:id="rId101" o:title=""/>
                  </v:shape>
                  <w10:wrap type="none"/>
                  <w10:anchorlock/>
                </v:group>
              </w:pict>
            </w:r>
            <w:r w:rsidR="001B259C">
              <w:rPr>
                <w:position w:val="11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458" style="width:38.75pt;height:30.5pt;mso-position-horizontal-relative:char;mso-position-vertical-relative:line" coordsize="775,610">
                  <v:shape id="_x0000_s3459" style="position:absolute;left:2;top:8;width:771;height:600" coordorigin="2,9" coordsize="771,600" path="m476,9r-13,l277,101r-9,10l262,117r-9,4l240,121,8,229,2,239r,6l5,255,259,601r15,7l290,604,528,457r13,l553,454r6,-10l565,434,770,323r3,-10l763,303,488,12,476,9xe" fillcolor="#5f5f5f" stroked="f">
                    <v:path arrowok="t"/>
                  </v:shape>
                  <v:shape id="_x0000_s3460" style="position:absolute;left:2;top:8;width:771;height:600" coordorigin="2,9" coordsize="771,600" path="m476,9r-13,l277,101r-9,10l262,117r-9,4l240,121,8,229,2,239r,6l5,255,259,601r15,7l290,604,528,457r13,l553,454r6,-10l565,434,770,323r3,-10l763,303,488,12,476,9e" filled="f" strokecolor="#505050" strokeweight=".07047mm">
                    <v:path arrowok="t"/>
                  </v:shape>
                  <v:shape id="_x0000_s3461" style="position:absolute;left:11;top:2;width:750;height:584" coordorigin="11,2" coordsize="750,584" path="m473,2l460,5,277,92r-6,9l265,111r-9,3l243,114,17,220r-6,6l11,236r6,6l259,579r18,6l293,582,522,438r15,l547,434r6,-6l559,418,758,310r3,-10l751,290,485,9,473,2xe" fillcolor="gray" stroked="f">
                    <v:path arrowok="t"/>
                  </v:shape>
                  <v:shape id="_x0000_s3462" style="position:absolute;left:11;top:2;width:750;height:584" coordorigin="11,2" coordsize="750,584" path="m473,2l460,5,277,92r-6,9l265,111r-9,3l243,114,17,220r-6,6l11,236r6,6l259,579r18,6l293,582,522,438r15,l547,434r6,-6l559,418,758,310r3,-10l751,290,485,9,473,2e" filled="f" strokecolor="#5f5f5f" strokeweight=".07047mm">
                    <v:path arrowok="t"/>
                  </v:shape>
                  <v:shape id="_x0000_s3463" style="position:absolute;left:14;top:107;width:511;height:488" coordorigin="14,108" coordsize="511,488" path="m222,108r-28,l132,127,76,162,51,181,30,201,14,252,271,595r22,-13l321,563r62,-39l411,505r28,-16l460,476r13,-10l494,457r13,-7l525,438r-3,-26l250,111r-28,-3xe" fillcolor="#d0d0d0" stroked="f">
                    <v:path arrowok="t"/>
                  </v:shape>
                  <v:shape id="_x0000_s3464" style="position:absolute;left:14;top:107;width:511;height:488" coordorigin="14,108" coordsize="511,488" path="m222,108r-28,l132,127,76,162,51,181,30,201,14,252,271,595r22,-13l321,563r62,-39l411,505r28,-16l460,476r13,-10l494,457r13,-7l525,438r-3,-26l250,111r-28,-3e" filled="f" strokecolor="#5f5f5f" strokeweight=".07053mm">
                    <v:path arrowok="t"/>
                  </v:shape>
                  <v:shape id="_x0000_s3465" style="position:absolute;left:29;top:107;width:493;height:436" coordorigin="30,108" coordsize="493,436" o:spt="100" adj="0,,0" path="m222,108r-28,l132,127,76,162,51,181,30,201,287,543r22,-13l336,511r59,-38l426,454r28,-16l476,425r12,-10l491,412r9,-3l519,409,250,111r-28,-3xm519,409r-19,l510,409r12,3l519,409xe" fillcolor="#dfdfdf" stroked="f">
                    <v:stroke joinstyle="round"/>
                    <v:formulas/>
                    <v:path arrowok="t" o:connecttype="segments"/>
                  </v:shape>
                  <v:shape id="_x0000_s3466" style="position:absolute;left:29;top:107;width:493;height:436" coordorigin="30,108" coordsize="493,436" o:spt="100" adj="0,,0" path="m250,111r-28,-3l222,108r-28,l132,127,76,162,51,181,30,201,287,543r,l309,530r27,-19l395,473r31,-19l454,438r22,-13l488,415r3,-3l500,409r10,l510,409r,l519,409r,l250,111m510,409r12,3l519,409r,l510,409e" filled="f" strokecolor="#5f5f5f" strokeweight=".2pt">
                    <v:stroke joinstyle="round"/>
                    <v:formulas/>
                    <v:path arrowok="t" o:connecttype="segments"/>
                  </v:shape>
                  <v:shape id="_x0000_s3467" style="position:absolute;left:17;top:203;width:508;height:388" coordorigin="17,204" coordsize="508,388" o:spt="100" adj="0,,0" path="m17,245l274,588r22,-16l321,556r62,-38l414,498r25,-16l463,470r13,-10l498,447r27,-9m17,249l271,592r22,-13l321,559r62,-38l411,505r28,-19l460,473r16,-10l485,460r13,-6l525,438m17,239l274,585r22,-16l321,553r62,-39l414,495r25,-16l460,466r16,-9l498,447r27,-9m21,236l277,579r22,-13l324,547r62,-36l442,476r21,-13l479,454r6,-4l498,444r12,-6l525,434m21,233l277,575r22,-12l324,543r62,-35l442,473r21,-13l479,450r6,-3l498,441r12,-7l525,434m21,229l277,572r22,-13l327,540r59,-38l417,486r28,-20l466,454r16,-10l488,441r10,-3l525,431m24,226l277,569r22,-13l327,537r59,-39l445,463r21,-13l482,441r6,-3l498,434r27,-6m24,223l281,566r21,-13l327,534r62,-39l445,460r21,-13l482,438r18,-7l525,428m24,220l281,566r21,-16l327,534r62,-42l445,457r21,-13l482,434r16,-6l525,425m24,217l281,563r21,-16l330,530r59,-38l420,473r28,-16l469,441r13,-10l488,428r10,-3l525,422m27,213l284,559r21,-16l330,527r59,-41l448,450r21,-12l485,428r3,-3l498,422r12,l525,422m27,213l284,556r21,-16l330,524r62,-42l448,447r21,-13l485,425r6,-3l498,418r12,l525,418m27,210l284,553r21,-16l333,521r59,-39l448,444r25,-13l485,425r6,-3l498,415r12,l525,418m30,207l284,550r21,-16l333,518r59,-39l451,444r22,-16l488,422r10,-10l510,412r15,3m30,204l287,547r22,-17l333,514r62,-38l451,441r22,-16l488,418r3,-3l500,412r10,-3l525,412e" filled="f" strokecolor="gray" strokeweight=".1pt">
                    <v:stroke joinstyle="round"/>
                    <v:formulas/>
                    <v:path arrowok="t" o:connecttype="segments"/>
                  </v:shape>
                  <v:shape id="_x0000_s3468" style="position:absolute;left:249;top:2;width:505;height:411" coordorigin="250,2" coordsize="505,411" path="m476,2r-7,l457,9r-18,6l414,21,364,37r-21,7l321,47,299,57,262,95r-12,16l525,412r6,-10l541,390r31,-26l603,342r28,-13l702,319r31,-9l754,297,476,2xe" fillcolor="#dfdfdf" stroked="f">
                    <v:path arrowok="t"/>
                  </v:shape>
                  <v:shape id="_x0000_s3469" style="position:absolute;left:249;top:2;width:505;height:411" coordorigin="250,2" coordsize="505,411" path="m525,412r47,-48l631,329r71,-10l733,310r21,-13l476,2r-7,l457,9r-18,6l414,21,364,37r-21,7l321,47,299,57,262,95r-12,16l525,412e" filled="f" strokecolor="#5f5f5f" strokeweight=".0705mm">
                    <v:path arrowok="t"/>
                  </v:shape>
                  <v:shape id="_x0000_s3470" type="#_x0000_t75" style="position:absolute;left:523;top:294;width:240;height:145">
                    <v:imagedata r:id="rId113" o:title="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tabs>
                <w:tab w:val="left" w:pos="1512"/>
                <w:tab w:val="left" w:pos="3281"/>
              </w:tabs>
              <w:spacing w:before="173" w:line="670" w:lineRule="atLeast"/>
              <w:ind w:left="108" w:right="4115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FOUR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:COMPARING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spacing w:val="-2"/>
                <w:w w:val="105"/>
                <w:sz w:val="28"/>
              </w:rPr>
              <w:t>BIG/SMALL</w:t>
            </w:r>
          </w:p>
          <w:p w:rsidR="00B62290" w:rsidRDefault="001B259C">
            <w:pPr>
              <w:pStyle w:val="TableParagraph"/>
              <w:tabs>
                <w:tab w:val="left" w:pos="3305"/>
                <w:tab w:val="left" w:pos="6188"/>
              </w:tabs>
              <w:spacing w:before="25" w:line="254" w:lineRule="auto"/>
              <w:ind w:left="108" w:right="1509"/>
              <w:rPr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</w:t>
            </w:r>
            <w:r>
              <w:rPr>
                <w:rFonts w:ascii="Georgia"/>
                <w:w w:val="105"/>
                <w:sz w:val="28"/>
              </w:rPr>
              <w:tab/>
              <w:t>WILL</w:t>
            </w:r>
            <w:r>
              <w:rPr>
                <w:rFonts w:ascii="Georgia"/>
                <w:spacing w:val="4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UNDERLINE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spacing w:val="4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</w:t>
            </w:r>
            <w:r>
              <w:rPr>
                <w:w w:val="105"/>
                <w:sz w:val="28"/>
              </w:rPr>
              <w:t>.</w:t>
            </w:r>
          </w:p>
          <w:p w:rsidR="00B62290" w:rsidRDefault="001B259C">
            <w:pPr>
              <w:pStyle w:val="TableParagraph"/>
              <w:tabs>
                <w:tab w:val="left" w:pos="5478"/>
              </w:tabs>
              <w:ind w:left="4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06145" cy="668020"/>
                  <wp:effectExtent l="0" t="0" r="0" b="0"/>
                  <wp:docPr id="393" name="image3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image349.jpeg"/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664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8"/>
                <w:sz w:val="20"/>
              </w:rPr>
              <w:drawing>
                <wp:inline distT="0" distB="0" distL="0" distR="0">
                  <wp:extent cx="638810" cy="476250"/>
                  <wp:effectExtent l="0" t="0" r="0" b="0"/>
                  <wp:docPr id="395" name="image3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349.jpeg"/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3" cy="47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8"/>
                <w:position w:val="8"/>
                <w:sz w:val="2"/>
              </w:rPr>
              <w:t xml:space="preserve"> </w:t>
            </w:r>
            <w:r w:rsidR="00B9330E">
              <w:rPr>
                <w:spacing w:val="48"/>
                <w:position w:val="32"/>
                <w:sz w:val="20"/>
              </w:rPr>
            </w:r>
            <w:r w:rsidR="00B9330E">
              <w:rPr>
                <w:spacing w:val="48"/>
                <w:position w:val="32"/>
                <w:sz w:val="20"/>
              </w:rPr>
              <w:pict>
                <v:group id="_x0000_s3471" style="width:45.75pt;height:.75pt;mso-position-horizontal-relative:char;mso-position-vertical-relative:line" coordsize="915,15">
                  <v:line id="_x0000_s3472" style="position:absolute" from="0,8" to="915,8"/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b/>
                <w:i/>
                <w:sz w:val="25"/>
              </w:rPr>
            </w:pPr>
          </w:p>
          <w:p w:rsidR="00B62290" w:rsidRDefault="00B9330E">
            <w:pPr>
              <w:pStyle w:val="TableParagraph"/>
              <w:tabs>
                <w:tab w:val="left" w:pos="5703"/>
                <w:tab w:val="left" w:pos="6625"/>
              </w:tabs>
              <w:ind w:left="66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473" style="width:45.75pt;height:54.5pt;mso-position-horizontal-relative:char;mso-position-vertical-relative:line" coordsize="915,1090">
                  <v:shape id="_x0000_s3474" style="position:absolute;left:7;top:167;width:900;height:915" coordorigin="8,168" coordsize="900,915" path="m8,625r5,-74l30,480,58,415,94,355r45,-54l192,256r59,-37l315,191r69,-18l458,168r73,5l600,191r64,28l723,256r53,45l821,355r36,60l885,480r17,71l908,625r-6,74l885,770r-28,65l821,895r-45,53l723,994r-59,37l600,1059r-69,18l458,1083r-74,-6l315,1059r-64,-28l192,994,139,949,94,895,58,835,30,770,13,699,8,625xe" filled="f">
                    <v:path arrowok="t"/>
                  </v:shape>
                  <v:shape id="_x0000_s3475" style="position:absolute;left:190;top:17;width:495;height:345" coordorigin="190,18" coordsize="495,345" path="m438,18r-78,8l292,51,238,88,190,190r13,54l238,292r54,37l360,354r78,9l516,354r68,-25l638,292r35,-48l685,190,673,135,638,88,584,51,516,26,438,18xe" stroked="f">
                    <v:path arrowok="t"/>
                  </v:shape>
                  <v:shape id="_x0000_s3476" style="position:absolute;left:190;top:17;width:495;height:345" coordorigin="190,18" coordsize="495,345" path="m190,190l238,88,292,51,360,26r78,-8l516,26r68,25l638,88r35,47l685,190r-12,54l638,292r-54,37l516,354r-78,9l360,354,292,329,238,292,203,244,190,190xe" filled="f" strokeweight="1.75pt">
                    <v:path arrowok="t"/>
                  </v:shape>
                  <w10:wrap type="none"/>
                  <w10:anchorlock/>
                </v:group>
              </w:pict>
            </w:r>
            <w:r w:rsidR="001B259C">
              <w:rPr>
                <w:sz w:val="20"/>
              </w:rPr>
              <w:tab/>
            </w:r>
            <w:r>
              <w:rPr>
                <w:position w:val="22"/>
                <w:sz w:val="20"/>
              </w:rPr>
            </w:r>
            <w:r>
              <w:rPr>
                <w:position w:val="22"/>
                <w:sz w:val="20"/>
              </w:rPr>
              <w:pict>
                <v:group id="_x0000_s3477" style="width:28.5pt;height:35pt;mso-position-horizontal-relative:char;mso-position-vertical-relative:line" coordsize="570,700">
                  <v:shape id="_x0000_s3478" style="position:absolute;left:7;top:112;width:555;height:580" coordorigin="8,113" coordsize="555,580" path="m8,403r9,-78l45,256,89,197r56,-45l211,123r74,-10l359,123r66,29l481,197r44,59l553,325r10,78l553,480r-28,69l481,608r-56,45l359,682r-74,11l211,682,145,653,89,608,45,549,17,480,8,403xe" filled="f">
                    <v:path arrowok="t"/>
                  </v:shape>
                  <v:shape id="_x0000_s3479" type="#_x0000_t75" style="position:absolute;left:102;width:341;height:254">
                    <v:imagedata r:id="rId115" o:title=""/>
                  </v:shape>
                  <w10:wrap type="none"/>
                  <w10:anchorlock/>
                </v:group>
              </w:pict>
            </w:r>
            <w:r w:rsidR="001B259C">
              <w:rPr>
                <w:position w:val="22"/>
                <w:sz w:val="20"/>
              </w:rPr>
              <w:tab/>
            </w:r>
            <w:r>
              <w:rPr>
                <w:position w:val="37"/>
                <w:sz w:val="20"/>
              </w:rPr>
            </w:r>
            <w:r>
              <w:rPr>
                <w:position w:val="37"/>
                <w:sz w:val="20"/>
              </w:rPr>
              <w:pict>
                <v:group id="_x0000_s3480" style="width:45.75pt;height:.75pt;mso-position-horizontal-relative:char;mso-position-vertical-relative:line" coordsize="915,15">
                  <v:line id="_x0000_s3481" style="position:absolute" from="0,8" to="915,8"/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spacing w:before="210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materials:</w:t>
            </w:r>
            <w:r w:rsidR="009D0918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objects,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</w:t>
            </w:r>
          </w:p>
        </w:tc>
      </w:tr>
    </w:tbl>
    <w:p w:rsidR="00B62290" w:rsidRDefault="00B62290">
      <w:pPr>
        <w:rPr>
          <w:sz w:val="28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2040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512"/>
                <w:tab w:val="left" w:pos="3281"/>
              </w:tabs>
              <w:spacing w:before="2" w:line="254" w:lineRule="auto"/>
              <w:ind w:left="108" w:right="4115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:COMPARING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spacing w:val="-2"/>
                <w:w w:val="105"/>
                <w:sz w:val="28"/>
              </w:rPr>
              <w:t>BIG/SMALL</w:t>
            </w:r>
          </w:p>
          <w:p w:rsidR="00B62290" w:rsidRDefault="001B259C">
            <w:pPr>
              <w:pStyle w:val="TableParagraph"/>
              <w:tabs>
                <w:tab w:val="left" w:pos="3439"/>
                <w:tab w:val="left" w:pos="4409"/>
                <w:tab w:val="left" w:pos="5455"/>
                <w:tab w:val="left" w:pos="6382"/>
              </w:tabs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w w:val="105"/>
                <w:sz w:val="28"/>
              </w:rPr>
              <w:tab/>
              <w:t>WILL</w:t>
            </w:r>
            <w:r>
              <w:rPr>
                <w:rFonts w:ascii="Georgia"/>
                <w:w w:val="105"/>
                <w:sz w:val="28"/>
              </w:rPr>
              <w:tab/>
              <w:t>READ</w:t>
            </w:r>
            <w:r>
              <w:rPr>
                <w:rFonts w:ascii="Georgia"/>
                <w:w w:val="105"/>
                <w:sz w:val="28"/>
              </w:rPr>
              <w:tab/>
              <w:t>AND</w:t>
            </w:r>
            <w:r>
              <w:rPr>
                <w:rFonts w:ascii="Georgia"/>
                <w:w w:val="105"/>
                <w:sz w:val="28"/>
              </w:rPr>
              <w:tab/>
              <w:t>DRAW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236"/>
                <w:tab w:val="left" w:pos="4509"/>
              </w:tabs>
              <w:spacing w:before="18"/>
              <w:ind w:left="108" w:right="4525"/>
              <w:rPr>
                <w:sz w:val="28"/>
              </w:rPr>
            </w:pPr>
            <w:r>
              <w:rPr>
                <w:sz w:val="28"/>
              </w:rPr>
              <w:t>Draw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big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mat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Draw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 xml:space="preserve">ball  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:rsidR="00B62290" w:rsidRDefault="001B259C">
            <w:pPr>
              <w:pStyle w:val="TableParagraph"/>
              <w:spacing w:line="323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Materials</w:t>
            </w:r>
            <w:r>
              <w:rPr>
                <w:b/>
                <w:spacing w:val="113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be</w:t>
            </w:r>
            <w:r>
              <w:rPr>
                <w:b/>
                <w:spacing w:val="56"/>
                <w:sz w:val="28"/>
              </w:rPr>
              <w:t xml:space="preserve"> </w:t>
            </w:r>
            <w:r>
              <w:rPr>
                <w:b/>
                <w:sz w:val="28"/>
              </w:rPr>
              <w:t>used:</w:t>
            </w:r>
            <w:r>
              <w:rPr>
                <w:b/>
                <w:spacing w:val="77"/>
                <w:sz w:val="28"/>
              </w:rPr>
              <w:t xml:space="preserve"> </w:t>
            </w:r>
            <w:r>
              <w:rPr>
                <w:b/>
                <w:sz w:val="28"/>
              </w:rPr>
              <w:t>real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objects,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pencils</w:t>
            </w:r>
            <w:r>
              <w:rPr>
                <w:b/>
                <w:spacing w:val="5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54"/>
                <w:sz w:val="28"/>
              </w:rPr>
              <w:t xml:space="preserve"> </w:t>
            </w:r>
            <w:r>
              <w:rPr>
                <w:b/>
                <w:sz w:val="28"/>
              </w:rPr>
              <w:t>books</w:t>
            </w:r>
          </w:p>
        </w:tc>
      </w:tr>
      <w:tr w:rsidR="00B62290">
        <w:trPr>
          <w:trHeight w:val="5453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169"/>
                <w:tab w:val="left" w:pos="1412"/>
              </w:tabs>
              <w:spacing w:line="254" w:lineRule="auto"/>
              <w:ind w:left="108" w:right="6965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z w:val="28"/>
              </w:rPr>
              <w:tab/>
              <w:t>VIII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ONE</w:t>
            </w:r>
          </w:p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:MISSING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PART</w:t>
            </w:r>
          </w:p>
          <w:p w:rsidR="00B62290" w:rsidRDefault="001B259C">
            <w:pPr>
              <w:pStyle w:val="TableParagraph"/>
              <w:tabs>
                <w:tab w:val="left" w:pos="2889"/>
                <w:tab w:val="left" w:pos="3707"/>
                <w:tab w:val="left" w:pos="5167"/>
              </w:tabs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:DRAW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w w:val="105"/>
                <w:sz w:val="28"/>
              </w:rPr>
              <w:tab/>
              <w:t>MISSING</w:t>
            </w:r>
            <w:r>
              <w:rPr>
                <w:rFonts w:ascii="Georgia"/>
                <w:w w:val="105"/>
                <w:sz w:val="28"/>
              </w:rPr>
              <w:tab/>
              <w:t>PART</w:t>
            </w:r>
          </w:p>
          <w:p w:rsidR="00B62290" w:rsidRDefault="00B62290">
            <w:pPr>
              <w:pStyle w:val="TableParagraph"/>
              <w:spacing w:before="5" w:after="1"/>
              <w:rPr>
                <w:b/>
                <w:i/>
                <w:sz w:val="11"/>
              </w:rPr>
            </w:pPr>
          </w:p>
          <w:p w:rsidR="00B62290" w:rsidRDefault="001B259C">
            <w:pPr>
              <w:pStyle w:val="TableParagraph"/>
              <w:tabs>
                <w:tab w:val="left" w:pos="2645"/>
                <w:tab w:val="left" w:pos="5498"/>
              </w:tabs>
              <w:ind w:left="193"/>
              <w:rPr>
                <w:sz w:val="20"/>
              </w:rPr>
            </w:pPr>
            <w:r>
              <w:rPr>
                <w:noProof/>
                <w:position w:val="44"/>
                <w:sz w:val="20"/>
              </w:rPr>
              <w:drawing>
                <wp:inline distT="0" distB="0" distL="0" distR="0">
                  <wp:extent cx="247650" cy="352425"/>
                  <wp:effectExtent l="0" t="0" r="0" b="0"/>
                  <wp:docPr id="397" name="image3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image351.png"/>
                          <pic:cNvPicPr>
                            <a:picLocks noChangeAspect="1"/>
                          </pic:cNvPicPr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44"/>
                <w:sz w:val="20"/>
              </w:rPr>
              <w:tab/>
            </w: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381000" cy="476250"/>
                  <wp:effectExtent l="0" t="0" r="0" b="0"/>
                  <wp:docPr id="399" name="image3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image352.png"/>
                          <pic:cNvPicPr>
                            <a:picLocks noChangeAspect="1"/>
                          </pic:cNvPicPr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 w:rsidR="00B9330E">
              <w:rPr>
                <w:sz w:val="20"/>
              </w:rPr>
            </w:r>
            <w:r w:rsidR="00B9330E">
              <w:rPr>
                <w:sz w:val="20"/>
              </w:rPr>
              <w:pict>
                <v:group id="_x0000_s3482" style="width:76.75pt;height:46pt;mso-position-horizontal-relative:char;mso-position-vertical-relative:line" coordsize="1535,920">
                  <v:shape id="_x0000_s3483" style="position:absolute;left:10;top:10;width:1515;height:900" coordorigin="10,10" coordsize="1515,900" o:spt="100" adj="0,,0" path="m1525,355l1146,10r-757,l10,355r1515,xm265,910r1020,l1285,355r-1020,l265,910xe" filled="f" strokeweight="1pt">
                    <v:stroke joinstyle="round"/>
                    <v:formulas/>
                    <v:path arrowok="t" o:connecttype="segments"/>
                  </v:shape>
                  <v:shape id="_x0000_s3484" style="position:absolute;left:385;top:445;width:765;height:143" coordorigin="385,445" coordsize="765,143" o:spt="100" adj="0,,0" path="m385,588r143,l528,445r-143,l385,588xm1007,588r143,l1150,445r-143,l1007,588x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spacing w:before="224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-1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Cut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outs,</w:t>
            </w:r>
            <w:r>
              <w:rPr>
                <w:b/>
                <w:i/>
                <w:spacing w:val="5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jig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saws</w:t>
            </w:r>
          </w:p>
          <w:p w:rsidR="00B62290" w:rsidRDefault="001B259C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Lesson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two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:Missing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part</w:t>
            </w:r>
          </w:p>
          <w:p w:rsidR="00B62290" w:rsidRDefault="001B259C">
            <w:pPr>
              <w:pStyle w:val="TableParagraph"/>
              <w:spacing w:after="37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:Draw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missing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part</w:t>
            </w:r>
          </w:p>
          <w:p w:rsidR="00B62290" w:rsidRDefault="001B259C">
            <w:pPr>
              <w:pStyle w:val="TableParagraph"/>
              <w:tabs>
                <w:tab w:val="left" w:pos="3090"/>
                <w:tab w:val="left" w:pos="5918"/>
              </w:tabs>
              <w:ind w:left="464"/>
              <w:rPr>
                <w:sz w:val="20"/>
              </w:rPr>
            </w:pPr>
            <w:r>
              <w:rPr>
                <w:noProof/>
                <w:position w:val="19"/>
                <w:sz w:val="20"/>
              </w:rPr>
              <w:drawing>
                <wp:inline distT="0" distB="0" distL="0" distR="0">
                  <wp:extent cx="676275" cy="485775"/>
                  <wp:effectExtent l="0" t="0" r="0" b="0"/>
                  <wp:docPr id="401" name="image3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353.jpeg"/>
                          <pic:cNvPicPr>
                            <a:picLocks noChangeAspect="1"/>
                          </pic:cNvPicPr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49" cy="4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9"/>
                <w:sz w:val="20"/>
              </w:rPr>
              <w:tab/>
            </w:r>
            <w:r>
              <w:rPr>
                <w:noProof/>
                <w:position w:val="13"/>
                <w:sz w:val="20"/>
              </w:rPr>
              <w:drawing>
                <wp:inline distT="0" distB="0" distL="0" distR="0">
                  <wp:extent cx="645795" cy="336550"/>
                  <wp:effectExtent l="0" t="0" r="0" b="0"/>
                  <wp:docPr id="403" name="image3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354.png"/>
                          <pic:cNvPicPr>
                            <a:picLocks noChangeAspect="1"/>
                          </pic:cNvPicPr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27" cy="33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412115" cy="624205"/>
                  <wp:effectExtent l="0" t="0" r="0" b="0"/>
                  <wp:docPr id="405" name="image3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355.png"/>
                          <pic:cNvPicPr>
                            <a:picLocks noChangeAspect="1"/>
                          </pic:cNvPicPr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89" cy="62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tabs>
                <w:tab w:val="left" w:pos="3227"/>
              </w:tabs>
              <w:spacing w:before="6" w:line="323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cut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outs,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jig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saws</w:t>
            </w:r>
          </w:p>
        </w:tc>
      </w:tr>
      <w:tr w:rsidR="00B62290">
        <w:trPr>
          <w:trHeight w:val="5126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485" style="position:absolute;margin-left:105.7pt;margin-top:265.1pt;width:15pt;height:34.5pt;z-index:-251745792;mso-position-horizontal-relative:page;mso-position-vertical-relative:page" coordorigin="2114,5303" coordsize="300,690">
            <v:shape id="_x0000_s3486" style="position:absolute;left:2122;top:5310;width:285;height:450" coordorigin="2122,5310" coordsize="285,450" path="m2264,5310r-142,450l2407,5760,2264,5310xe" stroked="f">
              <v:path arrowok="t"/>
            </v:shape>
            <v:shape id="_x0000_s3487" style="position:absolute;left:2122;top:5310;width:285;height:450" coordorigin="2122,5310" coordsize="285,450" path="m2122,5760r142,-450l2407,5760r-285,xe" filled="f">
              <v:path arrowok="t"/>
            </v:shape>
            <v:shape id="_x0000_s3488" style="position:absolute;left:2137;top:5760;width:75;height:225" coordorigin="2137,5760" coordsize="75,225" o:spt="100" adj="0,,0" path="m2212,5760r-75,225m2137,5985r75,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62290" w:rsidRDefault="00B9330E">
      <w:pPr>
        <w:pStyle w:val="BodyText"/>
        <w:tabs>
          <w:tab w:val="left" w:pos="2037"/>
        </w:tabs>
        <w:spacing w:before="72" w:line="254" w:lineRule="auto"/>
        <w:ind w:left="734" w:right="7302"/>
        <w:rPr>
          <w:rFonts w:ascii="Georgia"/>
        </w:rPr>
      </w:pPr>
      <w:r>
        <w:lastRenderedPageBreak/>
        <w:pict>
          <v:group id="_x0000_s3489" style="position:absolute;left:0;text-align:left;margin-left:66.35pt;margin-top:1in;width:478.55pt;height:632.9pt;z-index:-251744768;mso-position-horizontal-relative:page;mso-position-vertical-relative:page" coordorigin="1328,1440" coordsize="9571,12658">
            <v:shape id="_x0000_s3490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3491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3492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3493" style="position:absolute;left:1327;top:1449;width:279;height:12643" coordorigin="1328,1450" coordsize="279,12643" o:spt="100" adj="0,,0" path="m1332,1450r,12638m1328,14092r9,m1328,14092r9,m1337,14092r269,e" filled="f" strokeweight=".48pt">
              <v:stroke joinstyle="round"/>
              <v:formulas/>
              <v:path arrowok="t" o:connecttype="segments"/>
            </v:shape>
            <v:rect id="_x0000_s3494" style="position:absolute;left:1606;top:1449;width:10;height:12638" fillcolor="black" stroked="f"/>
            <v:shape id="_x0000_s3495" style="position:absolute;left:1606;top:1449;width:9292;height:12643" coordorigin="1606,1450" coordsize="9292,12643" o:spt="100" adj="0,,0" path="m1606,14092r10,m1616,14092r225,m1846,1450r,12638m1841,14092r10,m1851,14092r9037,m10893,1450r,12638m10888,14092r10,m10888,14092r10,e" filled="f" strokeweight=".48pt">
              <v:stroke joinstyle="round"/>
              <v:formulas/>
              <v:path arrowok="t" o:connecttype="segments"/>
            </v:shape>
            <v:shape id="_x0000_s3496" type="#_x0000_t75" style="position:absolute;left:7939;top:2387;width:1230;height:945">
              <v:imagedata r:id="rId121" o:title=""/>
            </v:shape>
            <v:shape id="_x0000_s3497" type="#_x0000_t75" style="position:absolute;left:1986;top:8314;width:1283;height:1029">
              <v:imagedata r:id="rId122" o:title=""/>
            </v:shape>
            <v:shape id="_x0000_s3498" type="#_x0000_t75" style="position:absolute;left:2254;top:6572;width:435;height:825">
              <v:imagedata r:id="rId123" o:title=""/>
            </v:shape>
            <v:shape id="_x0000_s3499" type="#_x0000_t75" style="position:absolute;left:8089;top:8061;width:840;height:930">
              <v:imagedata r:id="rId124" o:title=""/>
            </v:shape>
            <v:shape id="_x0000_s3500" style="position:absolute;left:7947;top:5926;width:1129;height:877" coordorigin="7947,5926" coordsize="1129,877" path="m8641,5926r-19,l8350,6062r-13,14l8328,6085r-14,5l8296,6090r-340,159l7947,6264r,9l7952,6287r371,506l8346,6803r23,-5l8717,6583r18,l8754,6577r9,-13l8772,6549r299,-163l9075,6371r-13,-14l8658,5931r-17,-5xe" fillcolor="#5f5f5f" stroked="f">
              <v:path arrowok="t"/>
            </v:shape>
            <v:shape id="_x0000_s3501" style="position:absolute;left:7947;top:5926;width:1129;height:877" coordorigin="7947,5926" coordsize="1129,877" path="m8622,5926r-272,136l8337,6076r-9,9l8314,6090r-18,l7956,6249r-9,15l7947,6273r5,14l8323,6793r23,10l8369,6798r348,-215l8735,6583r19,-6l8763,6564r9,-15l9071,6386r4,-15l9062,6357,8658,5931r-17,-5l8622,5926e" filled="f" strokecolor="#505050" strokeweight=".1031mm">
              <v:path arrowok="t"/>
            </v:shape>
            <v:shape id="_x0000_s3502" style="position:absolute;left:7960;top:5916;width:1097;height:854" coordorigin="7961,5917" coordsize="1097,854" path="m8636,5917r-18,4l8350,6048r-8,14l8332,6076r-14,5l8301,6081r-331,155l7961,6245r,14l7970,6268r353,493l8350,6770r23,-5l8708,6554r23,l8745,6549r9,-9l8763,6526r290,-159l9057,6353r-13,-15l8654,5926r-18,-9xe" fillcolor="gray" stroked="f">
              <v:path arrowok="t"/>
            </v:shape>
            <v:shape id="_x0000_s3503" style="position:absolute;left:7960;top:5916;width:1097;height:854" coordorigin="7961,5917" coordsize="1097,854" path="m8618,5921r-268,127l8342,6062r-10,14l8318,6081r-17,l7970,6236r-9,9l7961,6259r9,9l8323,6761r27,9l8373,6765r335,-211l8731,6554r14,-5l8754,6540r9,-14l9053,6367r4,-14l9044,6338,8654,5926r-18,-9l8618,5921e" filled="f" strokecolor="#5f5f5f" strokeweight=".1031mm">
              <v:path arrowok="t"/>
            </v:shape>
            <v:shape id="_x0000_s3504" style="position:absolute;left:7965;top:6071;width:748;height:713" coordorigin="7965,6071" coordsize="748,713" path="m8269,6071r-41,l8137,6100r-81,51l8020,6179r-32,28l7965,6282r377,502l8373,6765r41,-28l8505,6681r40,-28l8586,6629r32,-18l8636,6596r32,-13l8686,6573r27,-19l8708,6517,8310,6076r-41,-5xe" fillcolor="#d0d0d0" stroked="f">
              <v:path arrowok="t"/>
            </v:shape>
            <v:shape id="_x0000_s3505" style="position:absolute;left:7965;top:6071;width:748;height:713" coordorigin="7965,6071" coordsize="748,713" path="m8342,6784r31,-19l8414,6737r91,-56l8545,6653r41,-24l8618,6611r18,-15l8668,6583r18,-10l8713,6554r-5,-37l8310,6076r-41,-5l8228,6071r-91,29l8056,6151r-68,56l7965,6282r377,502e" filled="f" strokecolor="#5f5f5f" strokeweight=".1032mm">
              <v:path arrowok="t"/>
            </v:shape>
            <v:shape id="_x0000_s3506" style="position:absolute;left:7987;top:6071;width:721;height:638" coordorigin="7988,6071" coordsize="721,638" o:spt="100" adj="0,,0" path="m8269,6071r-41,l8137,6100r-81,51l8020,6179r-32,28l8364,6709r32,-19l8436,6662r87,-56l8568,6577r41,-23l8641,6535r17,-14l8663,6517r13,-5l8704,6512,8310,6076r-41,-5xm8704,6512r-14,l8708,6517r-4,-5xe" fillcolor="#dfdfdf" stroked="f">
              <v:stroke joinstyle="round"/>
              <v:formulas/>
              <v:path arrowok="t" o:connecttype="segments"/>
            </v:shape>
            <v:shape id="_x0000_s3507" style="position:absolute;left:7987;top:6071;width:721;height:638" coordorigin="7988,6071" coordsize="721,638" o:spt="100" adj="0,,0" path="m8310,6076r-41,-5l8228,6071r,l8137,6100r-81,51l8020,6179r-32,28l8364,6709r,l8396,6690r40,-28l8523,6606r45,-29l8609,6554r32,-19l8658,6521r5,-4l8676,6512r,l8676,6512r,l8704,6512r,l8310,6076t398,441l8704,6512r,l8690,6512r18,5e" filled="f" strokecolor="#5f5f5f" strokeweight=".1032mm">
              <v:stroke joinstyle="round"/>
              <v:formulas/>
              <v:path arrowok="t" o:connecttype="segments"/>
            </v:shape>
            <v:shape id="_x0000_s3508" style="position:absolute;left:7969;top:6212;width:744;height:568" coordorigin="7970,6212" coordsize="744,568" o:spt="100" adj="0,,0" path="m7970,6273r376,501l8377,6751r37,-23l8505,6672r45,-29l8586,6620r36,-19l8641,6587r31,-19l8713,6554m7970,6278r372,501l8373,6761r41,-29l8505,6676r40,-23l8586,6624r32,-18l8641,6592r13,-5l8672,6577r41,-23m7970,6264r376,506l8377,6746r37,-23l8505,6666r45,-27l8586,6615r32,-19l8641,6583r31,-15l8713,6554m7974,6259r376,502l8382,6742r36,-28l8509,6662r82,-51l8622,6592r23,-15l8654,6573r18,-9l8690,6554r23,-5m7974,6254r376,502l8382,6737r36,-28l8509,6657r82,-51l8622,6587r23,-14l8654,6568r18,-9l8690,6549r23,m7974,6249r376,502l8382,6732r41,-28l8509,6648r45,-24l8595,6596r32,-19l8649,6564r9,-5l8672,6554r41,-9m7979,6245r371,501l8382,6728r41,-28l8509,6643r86,-51l8627,6573r22,-14l8658,6554r14,-5l8713,6540m7979,6240r376,502l8387,6723r36,-28l8513,6639r82,-52l8627,6568r22,-14l8676,6545r37,-5m7979,6236r376,506l8387,6718r36,-23l8513,6634r82,-51l8627,6564r22,-15l8672,6540r41,-5m7979,6231r376,506l8387,6714r40,-24l8513,6634r46,-28l8599,6583r32,-24l8649,6545r9,-5l8672,6535r41,-4m7984,6226r375,506l8391,6709r36,-24l8513,6624r86,-51l8631,6554r23,-14l8658,6535r14,-4l8690,6531r23,m7984,6226r375,502l8391,6704r36,-23l8518,6620r81,-52l8631,6549r23,-14l8663,6531r9,-5l8690,6526r23,m7984,6221r375,502l8391,6700r41,-24l8518,6620r81,-56l8636,6545r18,-10l8663,6531r9,-10l8690,6521r23,5m7988,6217r371,501l8391,6695r41,-23l8518,6615r86,-51l8636,6540r22,-9l8672,6517r18,l8713,6521m7988,6212r376,502l8396,6690r36,-24l8523,6611r81,-52l8636,6535r22,-9l8663,6521r13,-4l8690,6512r23,5e" filled="f" strokecolor="gray" strokeweight=".05161mm">
              <v:stroke joinstyle="round"/>
              <v:formulas/>
              <v:path arrowok="t" o:connecttype="segments"/>
            </v:shape>
            <v:shape id="_x0000_s3509" style="position:absolute;left:8309;top:5916;width:739;height:601" coordorigin="8310,5917" coordsize="739,601" path="m8641,5917r-10,l8613,5926r-27,9l8550,5945r-73,23l8446,5978r-32,4l8382,5996r-54,56l8310,6076r403,441l8722,6503r13,-19l8781,6446r45,-32l8867,6395r104,-14l9016,6367r32,-19l8641,5917xe" fillcolor="#dfdfdf" stroked="f">
              <v:path arrowok="t"/>
            </v:shape>
            <v:shape id="_x0000_s3510" style="position:absolute;left:8309;top:5916;width:739;height:601" coordorigin="8310,5917" coordsize="739,601" path="m8414,5982r-32,14l8328,6052r-18,24l8713,6517r68,-71l8867,6395r104,-14l9016,6367r32,-19l8641,5917r-10,l8613,5926r-27,9l8550,5945r-73,23l8446,5978r-32,4e" filled="f" strokecolor="#5f5f5f" strokeweight=".1031mm">
              <v:path arrowok="t"/>
            </v:shape>
            <v:shape id="_x0000_s3511" type="#_x0000_t75" style="position:absolute;left:8709;top:6345;width:351;height:212">
              <v:imagedata r:id="rId125" o:title=""/>
            </v:shape>
            <v:shape id="_x0000_s3512" style="position:absolute;left:2476;top:11681;width:245;height:28" coordorigin="2477,11682" coordsize="245,28" path="m2721,11682r-244,l2481,11692r9,9l2513,11710r172,l2712,11701r5,-9l2721,11682xe" fillcolor="#df2c00" stroked="f">
              <v:path arrowok="t"/>
            </v:shape>
            <v:shape id="_x0000_s3513" style="position:absolute;left:2476;top:11681;width:245;height:28" coordorigin="2477,11682" coordsize="245,28" path="m2599,11682r-45,l2513,11682r-23,l2481,11682r-4,l2481,11692r9,9l2513,11710r172,l2712,11701r5,-9l2721,11682r-4,l2712,11682r-27,l2644,11682r-45,e" filled="f" strokeweight=".1028mm">
              <v:path arrowok="t"/>
            </v:shape>
            <v:shape id="_x0000_s3514" type="#_x0000_t75" style="position:absolute;left:2478;top:10825;width:246;height:231">
              <v:imagedata r:id="rId126" o:title=""/>
            </v:shape>
            <v:shape id="_x0000_s3515" style="position:absolute;left:2540;top:11030;width:123;height:451" coordorigin="2540,11030" coordsize="123,451" path="m2599,11030r-59,19l2540,11481r122,l2662,11049r-31,-9l2599,11030xe" fillcolor="yellow" stroked="f">
              <v:path arrowok="t"/>
            </v:shape>
            <v:shape id="_x0000_s3516" style="position:absolute;left:2540;top:11030;width:123;height:451" coordorigin="2540,11030" coordsize="123,451" path="m2662,11481r-122,l2540,11049r59,-19l2631,11040r31,9l2662,11481e" filled="f" strokeweight=".1036mm">
              <v:path arrowok="t"/>
            </v:shape>
            <v:shape id="_x0000_s3517" style="position:absolute;left:2476;top:11035;width:64;height:450" coordorigin="2477,11035" coordsize="64,450" path="m2499,11035r-13,9l2477,11054r,431l2490,11485r18,-4l2540,11481r,-432l2499,11035xe" fillcolor="#ffe200" stroked="f">
              <v:path arrowok="t"/>
            </v:shape>
            <v:shape id="_x0000_s3518" style="position:absolute;left:2476;top:11035;width:64;height:450" coordorigin="2477,11035" coordsize="64,450" path="m2540,11481r-32,l2490,11485r-13,l2477,11054r9,-10l2499,11035r41,14l2540,11481e" filled="f" strokeweight=".1036mm">
              <v:path arrowok="t"/>
            </v:shape>
            <v:shape id="_x0000_s3519" type="#_x0000_t75" style="position:absolute;left:2541;top:10825;width:120;height:114">
              <v:imagedata r:id="rId127" o:title=""/>
            </v:shape>
            <v:shape id="_x0000_s3520" type="#_x0000_t75" style="position:absolute;left:2469;top:11477;width:265;height:222">
              <v:imagedata r:id="rId128" o:title=""/>
            </v:shape>
            <v:shape id="_x0000_s3521" style="position:absolute;left:2662;top:11035;width:59;height:450" coordorigin="2662,11035" coordsize="59,450" path="m2699,11035r-37,14l2662,11481r27,l2708,11485r13,l2721,11054r-9,-10l2699,11035xe" fillcolor="#ffff9f" stroked="f">
              <v:path arrowok="t"/>
            </v:shape>
            <v:shape id="_x0000_s3522" style="position:absolute;left:2662;top:11035;width:59;height:450" coordorigin="2662,11035" coordsize="59,450" path="m2721,11485r,-431l2712,11044r-13,-9l2662,11049r,432l2689,11481r19,4l2721,11485e" filled="f" strokeweight=".1036mm">
              <v:path arrowok="t"/>
            </v:shape>
            <v:shape id="_x0000_s3523" type="#_x0000_t75" style="position:absolute;left:2264;top:4075;width:835;height:905">
              <v:imagedata r:id="rId129" o:title=""/>
            </v:shape>
            <v:shape id="_x0000_s3524" style="position:absolute;left:8285;top:4577;width:431;height:99" coordorigin="8286,4578" coordsize="431,99" path="m8616,4578r-35,l8494,4582r-81,10l8376,4601r-31,9l8322,4620r-23,9l8290,4639r-4,9l8290,4657r14,5l8327,4672r27,4l8504,4676r85,-14l8626,4657r72,-28l8716,4610r-4,-9l8698,4592r-50,-10l8616,4578xe" fillcolor="gray" stroked="f">
              <v:path arrowok="t"/>
            </v:shape>
            <v:shape id="_x0000_s3525" style="position:absolute;left:8190;top:4094;width:399;height:559" coordorigin="8191,4095" coordsize="399,559" path="m8394,4095r-67,28l8263,4193r-50,104l8191,4414r,9l8195,4451r5,38l8236,4578r86,65l8394,4653r69,-10l8549,4578r36,-89l8589,4451r,-37l8585,4353r-36,-113l8490,4151r-64,-51l8394,4095xe" fillcolor="#efefef" stroked="f">
              <v:path arrowok="t"/>
            </v:shape>
            <v:shape id="_x0000_s3526" style="position:absolute;left:8190;top:4094;width:399;height:559" coordorigin="8191,4095" coordsize="399,559" path="m8394,4653r,l8462,4643r1,l8512,4615r37,-37l8571,4531r14,-42l8589,4451r,-37l8585,4353r-36,-113l8490,4151r-64,-51l8394,4095r-36,5l8327,4123r-32,28l8236,4240r-23,57l8191,4414r,9l8195,4451r5,38l8236,4578r86,65l8354,4648r40,5e" filled="f" strokeweight=".1031mm">
              <v:path arrowok="t"/>
            </v:shape>
            <v:shape id="_x0000_s3527" style="position:absolute;left:8430;top:4137;width:146;height:502" coordorigin="8431,4137" coordsize="146,502" path="m8453,4137r41,47l8522,4250r17,79l8544,4404r-5,80l8517,4554r-36,52l8458,4625r-27,14l8458,4634r54,-33l8553,4540r23,-75l8576,4428r-5,-75l8553,4287r-27,-61l8472,4146r-19,-9xe" fillcolor="silver" stroked="f">
              <v:path arrowok="t"/>
            </v:shape>
            <v:line id="_x0000_s3528" style="position:absolute;flip:y" from="3141,4800" to="8136,7335"/>
            <v:shape id="_x0000_s3529" type="#_x0000_t75" style="position:absolute;left:2318;top:2552;width:704;height:589">
              <v:imagedata r:id="rId130" o:title=""/>
            </v:shape>
            <v:shape id="_x0000_s3530" type="#_x0000_t75" style="position:absolute;left:7922;top:10252;width:800;height:716">
              <v:imagedata r:id="rId131" o:title=""/>
            </v:shape>
            <w10:wrap anchorx="page" anchory="page"/>
          </v:group>
        </w:pict>
      </w:r>
      <w:r w:rsidR="001B259C">
        <w:rPr>
          <w:rFonts w:ascii="Georgia"/>
          <w:w w:val="105"/>
        </w:rPr>
        <w:t>LESSON</w:t>
      </w:r>
      <w:r w:rsidR="001B259C">
        <w:rPr>
          <w:rFonts w:ascii="Georgia"/>
          <w:w w:val="105"/>
        </w:rPr>
        <w:tab/>
        <w:t>THREE</w:t>
      </w:r>
      <w:r w:rsidR="001B259C">
        <w:rPr>
          <w:rFonts w:ascii="Georgia"/>
          <w:spacing w:val="1"/>
          <w:w w:val="105"/>
        </w:rPr>
        <w:t xml:space="preserve"> </w:t>
      </w:r>
      <w:r w:rsidR="001B259C">
        <w:rPr>
          <w:rFonts w:ascii="Georgia"/>
          <w:b/>
        </w:rPr>
        <w:t>TOPIC</w:t>
      </w:r>
      <w:r w:rsidR="001B259C">
        <w:rPr>
          <w:rFonts w:ascii="Georgia"/>
        </w:rPr>
        <w:t>:BELONGINGS</w:t>
      </w:r>
    </w:p>
    <w:p w:rsidR="00B62290" w:rsidRDefault="001B259C">
      <w:pPr>
        <w:tabs>
          <w:tab w:val="left" w:pos="3714"/>
          <w:tab w:val="left" w:pos="4360"/>
        </w:tabs>
        <w:ind w:left="734"/>
        <w:rPr>
          <w:rFonts w:ascii="Georgia"/>
          <w:sz w:val="28"/>
        </w:rPr>
      </w:pPr>
      <w:r>
        <w:rPr>
          <w:rFonts w:ascii="Georgia"/>
          <w:b/>
          <w:w w:val="110"/>
          <w:sz w:val="28"/>
        </w:rPr>
        <w:t>ACTIVITY</w:t>
      </w:r>
      <w:r>
        <w:rPr>
          <w:rFonts w:ascii="Georgia"/>
          <w:w w:val="110"/>
          <w:sz w:val="28"/>
        </w:rPr>
        <w:t>:MATCH</w:t>
      </w:r>
      <w:r>
        <w:rPr>
          <w:rFonts w:ascii="Georgia"/>
          <w:w w:val="110"/>
          <w:sz w:val="28"/>
        </w:rPr>
        <w:tab/>
        <w:t>TO</w:t>
      </w:r>
      <w:r>
        <w:rPr>
          <w:rFonts w:ascii="Georgia"/>
          <w:w w:val="110"/>
          <w:sz w:val="28"/>
        </w:rPr>
        <w:tab/>
        <w:t>THE</w:t>
      </w:r>
      <w:r>
        <w:rPr>
          <w:rFonts w:ascii="Georgia"/>
          <w:spacing w:val="-1"/>
          <w:w w:val="110"/>
          <w:sz w:val="28"/>
        </w:rPr>
        <w:t xml:space="preserve"> </w:t>
      </w:r>
      <w:r>
        <w:rPr>
          <w:rFonts w:ascii="Georgia"/>
          <w:w w:val="110"/>
          <w:sz w:val="28"/>
        </w:rPr>
        <w:t>BELONGING</w:t>
      </w:r>
    </w:p>
    <w:p w:rsidR="00B62290" w:rsidRDefault="00B62290">
      <w:pPr>
        <w:rPr>
          <w:rFonts w:ascii="Georgia"/>
          <w:sz w:val="28"/>
        </w:rPr>
        <w:sectPr w:rsidR="00B62290" w:rsidSect="00B74477">
          <w:pgSz w:w="12240" w:h="15840"/>
          <w:pgMar w:top="138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</w:tabs>
              <w:spacing w:before="2" w:line="254" w:lineRule="auto"/>
              <w:ind w:left="108" w:right="6080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FOUR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105"/>
                <w:sz w:val="28"/>
              </w:rPr>
              <w:t>TOPIC</w:t>
            </w:r>
            <w:r>
              <w:rPr>
                <w:rFonts w:ascii="Georgia"/>
                <w:spacing w:val="-1"/>
                <w:w w:val="105"/>
                <w:sz w:val="28"/>
              </w:rPr>
              <w:t>:BELONGING</w:t>
            </w:r>
          </w:p>
          <w:p w:rsidR="00B62290" w:rsidRDefault="001B259C">
            <w:pPr>
              <w:pStyle w:val="TableParagraph"/>
              <w:tabs>
                <w:tab w:val="left" w:pos="3089"/>
              </w:tabs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:MATCH</w:t>
            </w:r>
            <w:r>
              <w:rPr>
                <w:rFonts w:ascii="Georgia"/>
                <w:w w:val="110"/>
                <w:sz w:val="28"/>
              </w:rPr>
              <w:tab/>
              <w:t>TO</w:t>
            </w:r>
            <w:r>
              <w:rPr>
                <w:rFonts w:ascii="Georgia"/>
                <w:spacing w:val="1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1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BELONGING</w:t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spacing w:before="4"/>
              <w:rPr>
                <w:rFonts w:ascii="Georgia"/>
                <w:sz w:val="29"/>
              </w:rPr>
            </w:pPr>
          </w:p>
          <w:p w:rsidR="00B62290" w:rsidRDefault="001B259C">
            <w:pPr>
              <w:pStyle w:val="TableParagraph"/>
              <w:tabs>
                <w:tab w:val="left" w:pos="6153"/>
              </w:tabs>
              <w:ind w:left="663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position w:val="33"/>
                <w:sz w:val="20"/>
              </w:rPr>
              <w:drawing>
                <wp:inline distT="0" distB="0" distL="0" distR="0">
                  <wp:extent cx="486410" cy="468630"/>
                  <wp:effectExtent l="0" t="0" r="0" b="0"/>
                  <wp:docPr id="407" name="image36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image367.jpeg"/>
                          <pic:cNvPicPr>
                            <a:picLocks noChangeAspect="1"/>
                          </pic:cNvPicPr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54" cy="46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position w:val="33"/>
                <w:sz w:val="20"/>
              </w:rPr>
              <w:tab/>
            </w: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61035" cy="651510"/>
                  <wp:effectExtent l="0" t="0" r="0" b="0"/>
                  <wp:docPr id="409" name="image36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image368.jpeg"/>
                          <pic:cNvPicPr>
                            <a:picLocks noChangeAspect="1"/>
                          </pic:cNvPicPr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338" cy="65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spacing w:before="6"/>
              <w:rPr>
                <w:rFonts w:ascii="Georgia"/>
                <w:sz w:val="29"/>
              </w:rPr>
            </w:pPr>
          </w:p>
          <w:p w:rsidR="00B62290" w:rsidRDefault="001B259C">
            <w:pPr>
              <w:pStyle w:val="TableParagraph"/>
              <w:ind w:left="6251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06425" cy="490855"/>
                  <wp:effectExtent l="0" t="0" r="0" b="0"/>
                  <wp:docPr id="411" name="image1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144.jpeg"/>
                          <pic:cNvPicPr>
                            <a:picLocks noChangeAspect="1"/>
                          </pic:cNvPicPr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06" cy="49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spacing w:before="7"/>
              <w:rPr>
                <w:rFonts w:ascii="Georgia"/>
                <w:sz w:val="27"/>
              </w:rPr>
            </w:pPr>
          </w:p>
          <w:p w:rsidR="00B62290" w:rsidRDefault="001B259C">
            <w:pPr>
              <w:pStyle w:val="TableParagraph"/>
              <w:ind w:left="468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522605" cy="313690"/>
                  <wp:effectExtent l="0" t="0" r="0" b="0"/>
                  <wp:docPr id="413" name="image36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369.jpeg"/>
                          <pic:cNvPicPr>
                            <a:picLocks noChangeAspect="1"/>
                          </pic:cNvPicPr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" cy="31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531" style="position:absolute;margin-left:90.55pt;margin-top:177.8pt;width:376.9pt;height:273.15pt;z-index:-251743744;mso-position-horizontal-relative:page;mso-position-vertical-relative:page" coordorigin="1811,3557" coordsize="7538,5463">
            <v:shape id="_x0000_s3532" style="position:absolute;left:2453;top:5565;width:305;height:70" coordorigin="2454,5566" coordsize="305,70" path="m2687,5566r-25,l2601,5569r-58,7l2518,5583r-23,6l2479,5596r-16,6l2457,5609r-3,6l2457,5622r10,3l2483,5632r19,3l2608,5635r60,-10l2694,5622r61,-26l2758,5589r-3,-6l2745,5576r-35,-7l2687,5566xe" fillcolor="gray" stroked="f">
              <v:path arrowok="t"/>
            </v:shape>
            <v:shape id="_x0000_s3533" style="position:absolute;left:2386;top:5224;width:282;height:395" coordorigin="2386,5225" coordsize="282,395" path="m2530,5225r-70,40l2418,5327r-25,80l2386,5457r4,19l2393,5503r25,63l2479,5612r51,7l2579,5612r61,-46l2665,5503r3,-53l2665,5407r-25,-80l2598,5265r-45,-37l2530,5225xe" fillcolor="#efefef" stroked="f">
              <v:path arrowok="t"/>
            </v:shape>
            <v:shape id="_x0000_s3534" style="position:absolute;left:2386;top:5224;width:282;height:395" coordorigin="2386,5225" coordsize="282,395" path="m2530,5619r,l2579,5612r,l2614,5592r26,-26l2655,5533r10,-30l2668,5476r,-19l2668,5450r-3,-43l2655,5367r-35,-73l2575,5245r-45,-20l2460,5265r-42,62l2393,5407r-7,43l2386,5457r4,19l2393,5503r9,30l2418,5566r26,26l2479,5612r23,3l2530,5619e" filled="f" strokeweight=".07286mm">
              <v:path arrowok="t"/>
            </v:shape>
            <v:shape id="_x0000_s3535" style="position:absolute;left:2556;top:5254;width:103;height:355" coordorigin="2556,5255" coordsize="103,355" path="m2572,5255r48,79l2636,5443r-3,57l2617,5549r-26,37l2575,5599r-19,10l2575,5606r52,-40l2659,5486r,-26l2643,5360r-39,-76l2585,5261r-13,-6xe" fillcolor="silver" stroked="f">
              <v:path arrowok="t"/>
            </v:shape>
            <v:shape id="_x0000_s3536" style="position:absolute;left:2723;top:5566;width:305;height:69" coordorigin="2724,5567" coordsize="305,69" path="m2957,5567r-25,l2871,5570r-58,7l2788,5583r-23,7l2749,5596r-16,7l2727,5609r-3,7l2727,5622r10,4l2753,5632r19,4l2878,5636r60,-10l2964,5622r61,-26l3028,5590r-3,-7l3015,5577r-35,-7l2957,5567xe" fillcolor="gray" stroked="f">
              <v:path arrowok="t"/>
            </v:shape>
            <v:shape id="_x0000_s3537" style="position:absolute;left:2656;top:5228;width:282;height:391" coordorigin="2656,5229" coordsize="282,391" path="m2800,5229r-70,39l2688,5330r-25,79l2656,5459r4,19l2663,5504r25,63l2749,5613r51,6l2849,5613r61,-46l2935,5504r3,-52l2935,5409r-25,-79l2868,5268r-45,-36l2800,5229xe" fillcolor="#efefef" stroked="f">
              <v:path arrowok="t"/>
            </v:shape>
            <v:shape id="_x0000_s3538" style="position:absolute;left:2656;top:5228;width:282;height:391" coordorigin="2656,5229" coordsize="282,391" path="m2800,5619r,l2849,5613r,l2884,5593r26,-26l2925,5534r10,-30l2938,5478r,-19l2938,5452r-3,-43l2925,5370r-15,-40l2868,5268r-68,-39l2730,5268r-42,62l2663,5409r-7,43l2656,5459r4,19l2663,5504r9,30l2680,5550r8,17l2714,5593r35,20l2772,5616r28,3e" filled="f" strokeweight=".07264mm">
              <v:path arrowok="t"/>
            </v:shape>
            <v:shape id="_x0000_s3539" style="position:absolute;left:2826;top:5258;width:103;height:352" coordorigin="2826,5258" coordsize="103,352" path="m2842,5258r48,79l2906,5445r-3,56l2887,5550r-26,36l2845,5599r-19,10l2845,5606r52,-39l2929,5488r,-26l2913,5363r-39,-75l2855,5265r-13,-7xe" fillcolor="silver" stroked="f">
              <v:path arrowok="t"/>
            </v:shape>
            <v:shape id="_x0000_s3540" type="#_x0000_t75" style="position:absolute;left:1819;top:8141;width:1950;height:870">
              <v:imagedata r:id="rId136" o:title=""/>
            </v:shape>
            <v:shape id="_x0000_s3541" style="position:absolute;left:1819;top:8141;width:1950;height:870" coordorigin="1819,8142" coordsize="1950,870" path="m1819,8157r60,2l1939,8161r60,4l2059,8172r75,58l2196,8319r36,78l2261,8479r23,83l2290,8593r4,15l2299,8622r33,57l2371,8736r40,56l2449,8847r14,24l2475,8896r15,23l2509,8937r34,20l2576,8974r34,18l2644,9012r72,-2l2788,9008r72,-2l2932,9003r72,-6l3056,8957r20,-28l3094,8907r25,-20l3149,8868r25,-15l3184,8847r24,-33l3257,8748r40,-108l3317,8571r18,-70l3349,8427r3,-102l3356,8252r23,-56l3439,8142r79,13l3568,8164r31,6l3623,8172r28,l3696,8172r73,e" filled="f">
              <v:path arrowok="t"/>
            </v:shape>
            <v:shape id="_x0000_s3542" style="position:absolute;left:8359;top:8531;width:480;height:480" coordorigin="8359,8532" coordsize="480,480" path="m8839,8532r,240l8827,8848r-34,66l8741,8966r-66,34l8599,9012r-76,-12l8457,8966r-52,-52l8371,8848r-12,-76l8359,8532r480,xe" filled="f">
              <v:path arrowok="t"/>
            </v:shape>
            <v:shape id="_x0000_s3543" style="position:absolute;left:8479;top:8081;width:225;height:518" coordorigin="8479,8082" coordsize="225,518" path="m8591,8082r-49,52l8521,8196r-17,80l8490,8372r-8,109l8479,8599r56,l8540,8499r12,-83l8570,8361r21,-20l8613,8361r18,55l8643,8499r5,100l8704,8599r-3,-118l8693,8372r-14,-96l8662,8196r-21,-62l8617,8095r-26,-13xe" stroked="f">
              <v:path arrowok="t"/>
            </v:shape>
            <v:shape id="_x0000_s3544" style="position:absolute;left:8479;top:8081;width:225;height:518" coordorigin="8479,8082" coordsize="225,518" path="m8535,8599r5,-100l8552,8416r18,-55l8591,8341r22,20l8631,8416r12,83l8648,8599r56,l8701,8481r-8,-109l8679,8276r-17,-80l8641,8134r-50,-52l8566,8095r-45,101l8504,8276r-14,96l8482,8481r-3,118l8535,8599xe" filled="f">
              <v:path arrowok="t"/>
            </v:shape>
            <v:shape id="_x0000_s3545" type="#_x0000_t75" style="position:absolute;left:8553;top:8549;width:158;height:278">
              <v:imagedata r:id="rId137" o:title=""/>
            </v:shape>
            <v:line id="_x0000_s3546" style="position:absolute;flip:y" from="2872,3564" to="8392,8964"/>
            <v:shape id="_x0000_s3547" type="#_x0000_t75" style="position:absolute;left:7939;top:6359;width:1410;height:945">
              <v:imagedata r:id="rId138" o:title=""/>
            </v:shape>
            <w10:wrap anchorx="page" anchory="page"/>
          </v:group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28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tabs>
                <w:tab w:val="left" w:pos="1412"/>
              </w:tabs>
              <w:spacing w:before="2" w:after="11" w:line="254" w:lineRule="auto"/>
              <w:ind w:left="108" w:right="6080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105"/>
                <w:sz w:val="28"/>
              </w:rPr>
              <w:t>TOPIC</w:t>
            </w:r>
            <w:r>
              <w:rPr>
                <w:rFonts w:ascii="Georgia"/>
                <w:spacing w:val="-1"/>
                <w:w w:val="105"/>
                <w:sz w:val="28"/>
              </w:rPr>
              <w:t>:BELONGING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:MATCH</w:t>
            </w:r>
          </w:p>
          <w:p w:rsidR="00B62290" w:rsidRDefault="001B259C">
            <w:pPr>
              <w:pStyle w:val="TableParagraph"/>
              <w:tabs>
                <w:tab w:val="left" w:pos="6528"/>
              </w:tabs>
              <w:ind w:left="247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position w:val="4"/>
                <w:sz w:val="20"/>
              </w:rPr>
              <w:drawing>
                <wp:inline distT="0" distB="0" distL="0" distR="0">
                  <wp:extent cx="640080" cy="666750"/>
                  <wp:effectExtent l="0" t="0" r="0" b="0"/>
                  <wp:docPr id="415" name="image3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373.png"/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3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position w:val="4"/>
                <w:sz w:val="20"/>
              </w:rPr>
              <w:tab/>
            </w: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539750" cy="514985"/>
                  <wp:effectExtent l="0" t="0" r="0" b="0"/>
                  <wp:docPr id="417" name="image37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374.jpeg"/>
                          <pic:cNvPicPr>
                            <a:picLocks noChangeAspect="1"/>
                          </pic:cNvPicPr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83" cy="515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spacing w:before="1"/>
              <w:rPr>
                <w:rFonts w:ascii="Georgia"/>
                <w:sz w:val="14"/>
              </w:rPr>
            </w:pPr>
          </w:p>
          <w:p w:rsidR="00B62290" w:rsidRDefault="001B259C">
            <w:pPr>
              <w:pStyle w:val="TableParagraph"/>
              <w:tabs>
                <w:tab w:val="left" w:pos="6469"/>
              </w:tabs>
              <w:ind w:left="272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99135" cy="480695"/>
                  <wp:effectExtent l="0" t="0" r="0" b="0"/>
                  <wp:docPr id="419" name="image3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375.png"/>
                          <pic:cNvPicPr>
                            <a:picLocks noChangeAspect="1"/>
                          </pic:cNvPicPr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433" cy="48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  <w:tab/>
            </w:r>
            <w:r>
              <w:rPr>
                <w:rFonts w:ascii="Georgia"/>
                <w:noProof/>
                <w:position w:val="32"/>
                <w:sz w:val="20"/>
              </w:rPr>
              <w:drawing>
                <wp:inline distT="0" distB="0" distL="0" distR="0">
                  <wp:extent cx="657225" cy="285750"/>
                  <wp:effectExtent l="0" t="0" r="0" b="0"/>
                  <wp:docPr id="421" name="image37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376.jpeg"/>
                          <pic:cNvPicPr>
                            <a:picLocks noChangeAspect="1"/>
                          </pic:cNvPicPr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spacing w:before="4"/>
              <w:rPr>
                <w:rFonts w:ascii="Georgia"/>
                <w:sz w:val="13"/>
              </w:rPr>
            </w:pPr>
          </w:p>
          <w:p w:rsidR="00B62290" w:rsidRDefault="001B259C">
            <w:pPr>
              <w:pStyle w:val="TableParagraph"/>
              <w:ind w:left="351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57225" cy="323850"/>
                  <wp:effectExtent l="0" t="0" r="0" b="0"/>
                  <wp:docPr id="423" name="image3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377.png"/>
                          <pic:cNvPicPr>
                            <a:picLocks noChangeAspect="1"/>
                          </pic:cNvPicPr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spacing w:before="5"/>
              <w:rPr>
                <w:rFonts w:ascii="Georgia"/>
                <w:sz w:val="10"/>
              </w:rPr>
            </w:pPr>
          </w:p>
          <w:p w:rsidR="00B62290" w:rsidRDefault="00B9330E">
            <w:pPr>
              <w:pStyle w:val="TableParagraph"/>
              <w:spacing w:line="129" w:lineRule="exact"/>
              <w:ind w:left="868"/>
              <w:rPr>
                <w:rFonts w:ascii="Georgia"/>
                <w:sz w:val="12"/>
              </w:rPr>
            </w:pPr>
            <w:r>
              <w:rPr>
                <w:rFonts w:ascii="Georgia"/>
                <w:position w:val="-2"/>
                <w:sz w:val="12"/>
              </w:rPr>
            </w:r>
            <w:r>
              <w:rPr>
                <w:rFonts w:ascii="Georgia"/>
                <w:position w:val="-2"/>
                <w:sz w:val="12"/>
              </w:rPr>
              <w:pict>
                <v:group id="_x0000_s3548" style="width:22pt;height:6.5pt;mso-position-horizontal-relative:char;mso-position-vertical-relative:line" coordsize="440,130">
                  <v:shape id="_x0000_s3549" type="#_x0000_t75" style="position:absolute;width:387;height:117">
                    <v:imagedata r:id="rId144" o:title=""/>
                  </v:shape>
                  <v:shape id="_x0000_s3550" type="#_x0000_t75" style="position:absolute;left:297;top:16;width:143;height:114">
                    <v:imagedata r:id="rId145" o:title=""/>
                  </v:shape>
                  <w10:wrap type="none"/>
                  <w10:anchorlock/>
                </v:group>
              </w:pict>
            </w: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20"/>
              </w:rPr>
            </w:pPr>
          </w:p>
          <w:p w:rsidR="00B62290" w:rsidRDefault="00B62290">
            <w:pPr>
              <w:pStyle w:val="TableParagraph"/>
              <w:rPr>
                <w:rFonts w:ascii="Georgia"/>
                <w:sz w:val="14"/>
              </w:rPr>
            </w:pPr>
          </w:p>
          <w:p w:rsidR="00B62290" w:rsidRDefault="001B259C">
            <w:pPr>
              <w:pStyle w:val="TableParagraph"/>
              <w:tabs>
                <w:tab w:val="left" w:pos="6544"/>
              </w:tabs>
              <w:ind w:left="483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position w:val="20"/>
                <w:sz w:val="20"/>
              </w:rPr>
              <w:drawing>
                <wp:inline distT="0" distB="0" distL="0" distR="0">
                  <wp:extent cx="466090" cy="428625"/>
                  <wp:effectExtent l="0" t="0" r="0" b="0"/>
                  <wp:docPr id="425" name="image38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380.jpeg"/>
                          <pic:cNvPicPr>
                            <a:picLocks noChangeAspect="1"/>
                          </pic:cNvPicPr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4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position w:val="20"/>
                <w:sz w:val="20"/>
              </w:rPr>
              <w:tab/>
            </w: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533400" cy="523875"/>
                  <wp:effectExtent l="0" t="0" r="0" b="0"/>
                  <wp:docPr id="427" name="image3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381.jpeg"/>
                          <pic:cNvPicPr>
                            <a:picLocks noChangeAspect="1"/>
                          </pic:cNvPicPr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2290" w:rsidRDefault="001B259C">
            <w:pPr>
              <w:pStyle w:val="TableParagraph"/>
              <w:spacing w:before="134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e.g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watch,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hand,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shorts,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etc</w:t>
            </w: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551" style="position:absolute;margin-left:110.8pt;margin-top:157.8pt;width:366.05pt;height:276.75pt;z-index:-251742720;mso-position-horizontal-relative:page;mso-position-vertical-relative:page" coordorigin="2216,3156" coordsize="7321,5535">
            <v:shape id="_x0000_s3552" style="position:absolute;left:2219;top:6701;width:502;height:444" coordorigin="2219,6702" coordsize="502,444" o:spt="100" adj="0,,0" path="m2641,6702r-3,4l2631,6706r-16,6l2600,6724r-47,22l2497,6780r-64,51l2367,6892r-64,68l2245,7046r-19,33l2219,7109r9,19l2249,7145r13,-2l2281,7134r21,-19l2334,7075r39,-41l2423,6978r63,-52l2557,6874r81,-43l2715,6802r-26,-21l2670,6761r-16,-25l2641,6702xm2720,6800r-11,-8l2689,6781r26,21l2720,6800xe" fillcolor="#6f6f6f" stroked="f">
              <v:stroke joinstyle="round"/>
              <v:formulas/>
              <v:path arrowok="t" o:connecttype="segments"/>
            </v:shape>
            <v:shape id="_x0000_s3553" style="position:absolute;left:2219;top:6701;width:502;height:444" coordorigin="2219,6702" coordsize="502,444" path="m2720,6800r-82,31l2557,6874r-71,52l2423,6978r-50,56l2334,7075r-32,40l2281,7134r-19,9l2249,7145r-21,-17l2219,7109r26,-63l2303,6960r64,-68l2433,6831r63,-50l2497,6780r56,-34l2600,6724r15,-12l2631,6706r7,l2641,6702r13,34l2670,6761r19,20l2709,6792r11,8e" filled="f" strokeweight=".1033mm">
              <v:path arrowok="t"/>
            </v:shape>
            <v:shape id="_x0000_s3554" type="#_x0000_t75" style="position:absolute;left:2278;top:6902;width:144;height:172">
              <v:imagedata r:id="rId148" o:title=""/>
            </v:shape>
            <v:shape id="_x0000_s3555" style="position:absolute;left:2510;top:6705;width:207;height:102" coordorigin="2511,6706" coordsize="207,102" path="m2638,6706r-79,39l2511,6778r30,-17l2577,6753r30,6l2638,6771r42,22l2698,6807r19,-3l2681,6769r-23,-30l2642,6715r-4,-9xe" fillcolor="#5f5f5f" stroked="f">
              <v:path arrowok="t"/>
            </v:shape>
            <v:shape id="_x0000_s3556" style="position:absolute;left:2645;top:6637;width:174;height:174" coordorigin="2645,6637" coordsize="174,174" path="m2769,6672r-35,-22l2703,6637r-32,5l2652,6657r-7,24l2652,6717r20,33l2702,6780r31,19l2764,6811r29,-7l2811,6789r8,-24l2815,6732r-16,-31l2769,6672xe" fillcolor="#afafaf" stroked="f">
              <v:path arrowok="t"/>
            </v:shape>
            <v:shape id="_x0000_s3557" style="position:absolute;left:2645;top:6637;width:174;height:174" coordorigin="2645,6637" coordsize="174,174" path="m2799,6701r-30,-29l2734,6650r-31,-13l2671,6642r-19,15l2645,6681r7,36l2672,6750r30,30l2733,6799r31,12l2793,6804r18,-15l2819,6765r-4,-33l2799,6701e" filled="f" strokecolor="#5f5f5f" strokeweight=".1034mm">
              <v:path arrowok="t"/>
            </v:shape>
            <v:shape id="_x0000_s3558" style="position:absolute;left:2648;top:6643;width:170;height:161" coordorigin="2649,6644" coordsize="170,161" path="m2769,6672r-35,-22l2704,6644r-30,1l2656,6660r-7,24l2655,6713r20,34l2702,6780r31,19l2763,6805r30,-1l2811,6789r8,-24l2815,6732r-20,-34l2769,6672xe" fillcolor="#d0d0d0" stroked="f">
              <v:path arrowok="t"/>
            </v:shape>
            <v:shape id="_x0000_s3559" style="position:absolute;left:2648;top:6643;width:170;height:161" coordorigin="2649,6644" coordsize="170,161" path="m2795,6698r-26,-26l2734,6650r-30,-6l2674,6645r-18,15l2649,6684r6,29l2675,6747r27,33l2733,6799r30,6l2793,6804r18,-15l2819,6765r-4,-33l2795,6698e" filled="f" strokeweight=".1034mm">
              <v:path arrowok="t"/>
            </v:shape>
            <v:shape id="_x0000_s3560" style="position:absolute;left:2665;top:6659;width:136;height:130" coordorigin="2666,6659" coordsize="136,130" path="m2761,6683r-25,-20l2709,6660r-23,-1l2670,6671r-4,21l2669,6718r15,24l2707,6766r28,16l2759,6789r19,-3l2793,6774r8,-17l2799,6731r-16,-25l2761,6683xe" stroked="f">
              <v:path arrowok="t"/>
            </v:shape>
            <v:shape id="_x0000_s3561" style="position:absolute;left:2665;top:6659;width:136;height:130" coordorigin="2666,6659" coordsize="136,130" path="m2783,6706r-22,-23l2736,6663r-27,-3l2686,6659r-16,12l2666,6692r3,26l2684,6742r23,24l2735,6782r24,7l2778,6786r15,-12l2801,6757r-2,-26l2783,6706e" filled="f" strokeweight=".1034mm">
              <v:path arrowok="t"/>
            </v:shape>
            <v:shape id="_x0000_s3562" style="position:absolute;left:2687;top:6662;width:88;height:122" coordorigin="2687,6662" coordsize="88,122" o:spt="100" adj="0,,0" path="m2689,6662r12,15m2770,6768r5,16m2687,6739r13,-2e" filled="f" strokeweight=".05169mm">
              <v:stroke joinstyle="round"/>
              <v:formulas/>
              <v:path arrowok="t" o:connecttype="segments"/>
            </v:shape>
            <v:shape id="_x0000_s3563" style="position:absolute;left:2726;top:6667;width:67;height:95" coordorigin="2726,6668" coordsize="67,95" o:spt="100" adj="0,,0" path="m2767,6711r13,-1m2726,6668r1,6m2758,6687r-3,3m2793,6738r-7,-5m2792,6762r-4,-3e" filled="f" strokecolor="#505050" strokeweight=".05169mm">
              <v:stroke joinstyle="round"/>
              <v:formulas/>
              <v:path arrowok="t" o:connecttype="segments"/>
            </v:shape>
            <v:shape id="_x0000_s3564" style="position:absolute;left:2678;top:6713;width:67;height:71" coordorigin="2678,6713" coordsize="67,71" o:spt="100" adj="0,,0" path="m2744,6777r1,7m2713,6759r-3,3m2682,6716r-4,-3e" filled="f" strokeweight=".05169mm">
              <v:stroke joinstyle="round"/>
              <v:formulas/>
              <v:path arrowok="t" o:connecttype="segments"/>
            </v:shape>
            <v:shape id="_x0000_s3565" style="position:absolute;left:2633;top:6649;width:167;height:171" coordorigin="2633,6650" coordsize="167,171" path="m2658,6650r-3,4l2637,6669r-4,20l2660,6759r55,49l2746,6820r23,l2800,6804r-7,l2764,6811r-31,-12l2702,6780r-30,-30l2656,6720r-9,-26l2648,6671r10,-21xe" fillcolor="#909090" stroked="f">
              <v:path arrowok="t"/>
            </v:shape>
            <v:shape id="_x0000_s3566" style="position:absolute;left:2633;top:6649;width:167;height:171" coordorigin="2633,6650" coordsize="167,171" path="m2655,6654r-18,15l2633,6689r2,20l2686,6785r60,35l2769,6820r31,-16l2793,6804r-29,7l2733,6799r-31,-19l2672,6750r-16,-30l2647,6694r1,-23l2658,6650e" filled="f" strokecolor="#2f2f2f" strokeweight=".05169mm">
              <v:path arrowok="t"/>
            </v:shape>
            <v:shape id="_x0000_s3567" style="position:absolute;left:2775;top:6807;width:32;height:20" coordorigin="2776,6807" coordsize="32,20" path="m2807,6809r-10,-2l2778,6816r-2,10l2807,6809xe" fillcolor="#6f6f6f" stroked="f">
              <v:path arrowok="t"/>
            </v:shape>
            <v:shape id="_x0000_s3568" style="position:absolute;left:2775;top:6809;width:35;height:27" coordorigin="2776,6809" coordsize="35,27" path="m2811,6812r-4,-3l2776,6826r4,10l2811,6812xe" fillcolor="#909090" stroked="f">
              <v:path arrowok="t"/>
            </v:shape>
            <v:shape id="_x0000_s3569" style="position:absolute;left:2800;top:6806;width:8;height:10" coordorigin="2801,6806" coordsize="8,10" path="m2803,6806r-2,4l2808,6816r-5,-10xe" fillcolor="#d0d0d0" stroked="f">
              <v:path arrowok="t"/>
            </v:shape>
            <v:shape id="_x0000_s3570" style="position:absolute;left:2797;top:6810;width:8;height:10" coordorigin="2798,6810" coordsize="8,10" path="m2801,6810r-3,4l2801,6816r4,3l2801,6810xe" fillcolor="silver" stroked="f">
              <v:path arrowok="t"/>
            </v:shape>
            <v:shape id="_x0000_s3571" style="position:absolute;left:2791;top:6813;width:8;height:7" coordorigin="2791,6814" coordsize="8,7" path="m2798,6814r-7,l2799,6820r-1,-6xe" fillcolor="#afafaf" stroked="f">
              <v:path arrowok="t"/>
            </v:shape>
            <v:shape id="_x0000_s3572" style="position:absolute;left:2785;top:6814;width:11;height:14" coordorigin="2785,6814" coordsize="11,14" o:spt="100" adj="0,,0" path="m2789,6825r-1,-7l2785,6822r4,3xm2795,6824r-4,-10l2788,6818r5,10l2795,6824xe" fillcolor="gray" stroked="f">
              <v:stroke joinstyle="round"/>
              <v:formulas/>
              <v:path arrowok="t" o:connecttype="segments"/>
            </v:shape>
            <v:shape id="_x0000_s3573" style="position:absolute;left:2778;top:6819;width:8;height:13" coordorigin="2779,6819" coordsize="8,13" path="m2782,6819r-3,4l2783,6832r3,-4l2782,6819xe" fillcolor="#6f6f6f" stroked="f">
              <v:path arrowok="t"/>
            </v:shape>
            <v:shape id="_x0000_s3574" style="position:absolute;left:2775;top:6822;width:8;height:10" coordorigin="2776,6823" coordsize="8,10" path="m2779,6823r-3,3l2783,6832r-4,-9xe" fillcolor="#5f5f5f" stroked="f">
              <v:path arrowok="t"/>
            </v:shape>
            <v:shape id="_x0000_s3575" style="position:absolute;left:2775;top:6816;width:5;height:20" coordorigin="2776,6816" coordsize="5,20" path="m2778,6816r-2,10l2780,6836e" filled="f" strokeweight=".05194mm">
              <v:path arrowok="t"/>
            </v:shape>
            <v:shape id="_x0000_s3576" style="position:absolute;left:2727;top:6716;width:50;height:17" coordorigin="2728,6717" coordsize="50,17" o:spt="100" adj="0,,0" path="m2778,6720r-49,3m2728,6717r28,16e" filled="f" strokecolor="#404040" strokeweight=".05169mm">
              <v:stroke joinstyle="round"/>
              <v:formulas/>
              <v:path arrowok="t" o:connecttype="segments"/>
            </v:shape>
            <v:shape id="_x0000_s3577" style="position:absolute;left:2633;top:6660;width:17;height:45" coordorigin="2634,6661" coordsize="17,45" path="m2650,6661r-9,11l2634,6696r4,10l2644,6698r1,-17l2648,6671r2,-10xe" fillcolor="gray" stroked="f">
              <v:path arrowok="t"/>
            </v:shape>
            <v:shape id="_x0000_s3578" style="position:absolute;left:2765;top:6729;width:21;height:38" coordorigin="2765,6730" coordsize="21,38" path="m2786,6733r-4,-3l2781,6746r-12,15l2765,6758r1,7l2770,6768r6,-8l2785,6756r1,-17l2786,6733xe" fillcolor="#dfdfdf" stroked="f">
              <v:path arrowok="t"/>
            </v:shape>
            <v:shape id="_x0000_s3579" style="position:absolute;left:2681;top:6675;width:40;height:17" coordorigin="2682,6676" coordsize="40,17" path="m2721,6682r-7,-6l2701,6677r-10,5l2682,6686r7,6l2711,6680r10,2xe" fillcolor="silver" stroked="f">
              <v:path arrowok="t"/>
            </v:shape>
            <v:shape id="_x0000_s3580" style="position:absolute;left:2637;top:6649;width:49;height:41" coordorigin="2637,6650" coordsize="49,41" o:spt="100" adj="0,,0" path="m2658,6650r-21,19m2686,6689r-7,1e" filled="f" strokeweight=".05169mm">
              <v:stroke joinstyle="round"/>
              <v:formulas/>
              <v:path arrowok="t" o:connecttype="segments"/>
            </v:shape>
            <v:shape id="_x0000_s3581" type="#_x0000_t75" style="position:absolute;left:8164;top:5365;width:1365;height:480">
              <v:imagedata r:id="rId149" o:title=""/>
            </v:shape>
            <v:shape id="_x0000_s3582" style="position:absolute;left:8164;top:5365;width:1365;height:480" coordorigin="8164,5365" coordsize="1365,480" path="m8164,5374r42,1l8248,5376r42,2l8367,5401r61,62l8473,5551r20,57l8494,5620r6,10l8523,5662r27,31l8578,5724r27,30l8615,5768r8,13l8634,5794r13,10l8671,5815r23,10l8718,5834r23,11l8805,5844r63,-1l8931,5841r62,-4l9013,5830r17,-15l9044,5800r12,-12l9074,5777r21,-11l9112,5758r7,-4l9136,5736r46,-56l9213,5602r22,-79l9237,5466r3,-40l9256,5395r42,-30l9369,5375r37,5l9430,5382r34,l9529,5382e" filled="f">
              <v:path arrowok="t"/>
            </v:shape>
            <v:shape id="_x0000_s3583" style="position:absolute;left:8629;top:6789;width:529;height:679" coordorigin="8630,6789" coordsize="529,679" path="m8924,6789r-8,37l8898,6866r-26,36l8854,6931r-7,-29l8832,6837r,-22l8795,6829r4,22l8799,6873r-4,54l8791,6953r-11,22l8777,6975r-4,-8l8755,6942r-22,-26l8681,6876r-51,30l8648,6920r22,7l8696,6938r22,22l8733,6975r11,18l8751,7018r11,29l8769,7083r4,44l8780,7239r,178l8733,7461r-63,7l9118,7461r-55,l9041,7457r-15,l8975,7424r-7,-40l8968,7268r3,-127l8975,7090r,-21l9004,7000r52,-44l9114,6916r26,-14l9159,6884r-48,-33l9103,6862r-21,18l9023,6927r-33,26l8964,6975r-18,18l8934,7014r-7,-3l8916,7003r-7,-18l8905,6967r4,-22l8924,6920r25,-26l8924,6789xe" fillcolor="#404040" stroked="f">
              <v:path arrowok="t"/>
            </v:shape>
            <v:shape id="_x0000_s3584" style="position:absolute;left:8152;top:6096;width:1385;height:857" coordorigin="8152,6096" coordsize="1385,857" path="m9537,6699r-37,-58l9456,6579r-40,-18l9390,6568r18,-22l9419,6525r8,-26l9427,6474r-15,-22l9397,6434r-22,-22l9360,6387r-14,-4l9342,6383r,-7l9349,6365r4,-11l9349,6332r-7,-18l9339,6296r3,-7l9346,6282r11,-8l9368,6270r-11,-36l9339,6213r-23,-22l9291,6176r-30,-3l9232,6173r-29,3l9177,6191r-11,14l9162,6220r-29,-18l9103,6180r-33,-18l9049,6158r-23,l9026,6133r-11,-22l9001,6096r-19,l8949,6107r-18,4l8909,6104r-11,3l8839,6107r-3,-7l8828,6096r-18,l8799,6115r,22l8700,6126r-48,-4l8600,6126r-66,29l8531,6158r,11l8534,6180r8,7l8564,6191r-11,14l8523,6227r-10,7l8509,6256r4,26l8513,6303r-8,8l8487,6318r-33,7l8354,6325r-47,4l8299,6329r,25l8307,6369r7,7l8274,6376r-19,7l8241,6398r-4,10l8244,6419r19,7l8266,6434r,7l8237,6481r-11,22l8219,6525r,14l8226,6557r-41,18l8167,6590r-11,18l8152,6630r8,25l8171,6673r18,18l8204,6695r15,-4l8248,6681r4,39l8244,6742r-11,15l8248,6793r4,18l8259,6822r15,11l8288,6833r33,-4l8388,6793r3,14l8391,6822r-11,25l8373,6869r4,11l8384,6887r14,4l8413,6891r37,-7l8450,6902r4,14l8475,6938r15,11l8509,6945r36,-14l8545,6913r19,14l8582,6938r41,7l8667,6945r40,-11l8714,6927r,-14l8711,6894r3,-10l8729,6876r22,-3l8769,6869r19,-7l8788,6844r66,l8876,6851r,7l8869,6873r3,3l8905,6891r26,18l8982,6949r11,4l9008,6953r26,-15l9056,6920r26,-18l9111,6902r15,11l9140,6927r15,11l9162,6942r11,-4l9188,6927r11,-3l9228,6938r19,7l9291,6953r88,-4l9368,6924r,-11l9372,6902r11,-8l9419,6894r11,-10l9430,6873r-3,-15l9423,6847r4,-10l9470,6786r23,-18l9522,6753r11,-15l9537,6717r,-18xe" fillcolor="#be3800" stroked="f">
              <v:path arrowok="t"/>
            </v:shape>
            <v:line id="_x0000_s3585" style="position:absolute" from="2826,3164" to="8421,8684"/>
            <w10:wrap anchorx="page" anchory="page"/>
          </v:group>
        </w:pict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28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8849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 w:line="254" w:lineRule="auto"/>
              <w:ind w:left="108" w:right="705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pacing w:val="1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IX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95"/>
                <w:sz w:val="28"/>
              </w:rPr>
              <w:t>LESSON</w:t>
            </w:r>
            <w:r>
              <w:rPr>
                <w:rFonts w:ascii="Georgia"/>
                <w:b/>
                <w:spacing w:val="-2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95"/>
                <w:sz w:val="28"/>
              </w:rPr>
              <w:t>ONE</w:t>
            </w:r>
          </w:p>
          <w:p w:rsidR="00B62290" w:rsidRDefault="001B259C">
            <w:pPr>
              <w:pStyle w:val="TableParagraph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B62290" w:rsidRDefault="001B259C">
            <w:pPr>
              <w:pStyle w:val="TableParagraph"/>
              <w:spacing w:before="21" w:line="254" w:lineRule="auto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6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6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READ</w:t>
            </w:r>
            <w:r>
              <w:rPr>
                <w:rFonts w:ascii="Georgia"/>
                <w:spacing w:val="6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6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</w:t>
            </w:r>
            <w:r>
              <w:rPr>
                <w:rFonts w:ascii="Georgia"/>
                <w:spacing w:val="6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CORRECTLY</w:t>
            </w:r>
            <w:r>
              <w:rPr>
                <w:rFonts w:ascii="Georgia"/>
                <w:spacing w:val="-6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DRAW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3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PICTURES.</w:t>
            </w:r>
          </w:p>
          <w:p w:rsidR="00B62290" w:rsidRDefault="001B259C">
            <w:pPr>
              <w:pStyle w:val="TableParagraph"/>
              <w:tabs>
                <w:tab w:val="left" w:pos="1826"/>
                <w:tab w:val="left" w:pos="3432"/>
                <w:tab w:val="left" w:pos="5036"/>
                <w:tab w:val="left" w:pos="6642"/>
              </w:tabs>
              <w:spacing w:before="9"/>
              <w:ind w:left="221"/>
              <w:rPr>
                <w:sz w:val="28"/>
              </w:rPr>
            </w:pP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  <w:t>cup</w:t>
            </w:r>
            <w:r>
              <w:rPr>
                <w:sz w:val="28"/>
              </w:rPr>
              <w:tab/>
              <w:t>ball</w:t>
            </w:r>
            <w:r>
              <w:rPr>
                <w:sz w:val="28"/>
              </w:rPr>
              <w:tab/>
              <w:t>cat</w:t>
            </w:r>
            <w:r>
              <w:rPr>
                <w:sz w:val="28"/>
              </w:rPr>
              <w:tab/>
              <w:t>cow</w:t>
            </w:r>
          </w:p>
          <w:p w:rsidR="00B62290" w:rsidRDefault="001B259C">
            <w:pPr>
              <w:pStyle w:val="TableParagraph"/>
              <w:spacing w:before="8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pencils.</w:t>
            </w:r>
          </w:p>
          <w:p w:rsidR="00B62290" w:rsidRDefault="00B62290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spacing w:line="254" w:lineRule="auto"/>
              <w:ind w:left="108" w:right="5131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TWO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-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B62290" w:rsidRDefault="001B259C">
            <w:pPr>
              <w:pStyle w:val="TableParagraph"/>
              <w:spacing w:before="1" w:line="254" w:lineRule="auto"/>
              <w:ind w:left="108" w:right="271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:LEARNERS</w:t>
            </w:r>
            <w:r>
              <w:rPr>
                <w:rFonts w:ascii="Georgia"/>
                <w:spacing w:val="1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READ</w:t>
            </w:r>
            <w:r>
              <w:rPr>
                <w:rFonts w:ascii="Georgia"/>
                <w:spacing w:val="1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1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WORDS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CORRECTLY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AND</w:t>
            </w:r>
            <w:r>
              <w:rPr>
                <w:rFonts w:ascii="Georgia"/>
                <w:spacing w:val="4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</w:t>
            </w:r>
            <w:r>
              <w:rPr>
                <w:rFonts w:ascii="Georgia"/>
                <w:spacing w:val="4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FOR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-7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PICTURE</w:t>
            </w:r>
            <w:r>
              <w:rPr>
                <w:rFonts w:ascii="Georgia"/>
                <w:spacing w:val="23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GIVEN.</w:t>
            </w:r>
            <w:r>
              <w:rPr>
                <w:rFonts w:ascii="Georgia"/>
                <w:spacing w:val="2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E.G.</w:t>
            </w:r>
          </w:p>
          <w:p w:rsidR="00B62290" w:rsidRDefault="001B259C">
            <w:pPr>
              <w:pStyle w:val="TableParagraph"/>
              <w:tabs>
                <w:tab w:val="left" w:pos="4428"/>
                <w:tab w:val="left" w:pos="8029"/>
              </w:tabs>
              <w:spacing w:before="1"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Hat</w:t>
            </w:r>
            <w:r>
              <w:rPr>
                <w:sz w:val="28"/>
              </w:rPr>
              <w:tab/>
              <w:t>dog</w:t>
            </w:r>
            <w:r>
              <w:rPr>
                <w:sz w:val="28"/>
              </w:rPr>
              <w:tab/>
              <w:t>tin</w:t>
            </w:r>
          </w:p>
          <w:p w:rsidR="00B62290" w:rsidRDefault="001B259C">
            <w:pPr>
              <w:pStyle w:val="TableParagraph"/>
              <w:tabs>
                <w:tab w:val="left" w:pos="4428"/>
                <w:tab w:val="left" w:pos="8029"/>
              </w:tabs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hen</w:t>
            </w:r>
            <w:r>
              <w:rPr>
                <w:sz w:val="28"/>
                <w:vertAlign w:val="superscript"/>
              </w:rPr>
              <w:t>√</w:t>
            </w:r>
            <w:r>
              <w:rPr>
                <w:sz w:val="28"/>
              </w:rPr>
              <w:tab/>
              <w:t>door</w:t>
            </w:r>
            <w:r>
              <w:rPr>
                <w:sz w:val="28"/>
              </w:rPr>
              <w:tab/>
              <w:t>tea</w:t>
            </w:r>
          </w:p>
          <w:p w:rsidR="00B62290" w:rsidRDefault="001B259C">
            <w:pPr>
              <w:pStyle w:val="TableParagraph"/>
              <w:tabs>
                <w:tab w:val="left" w:pos="4428"/>
                <w:tab w:val="left" w:pos="8029"/>
              </w:tabs>
              <w:spacing w:before="1"/>
              <w:ind w:left="1548"/>
              <w:rPr>
                <w:sz w:val="28"/>
              </w:rPr>
            </w:pPr>
            <w:r>
              <w:rPr>
                <w:sz w:val="28"/>
              </w:rPr>
              <w:t>hut</w:t>
            </w:r>
            <w:r>
              <w:rPr>
                <w:sz w:val="28"/>
              </w:rPr>
              <w:tab/>
              <w:t>duck</w:t>
            </w:r>
            <w:r>
              <w:rPr>
                <w:sz w:val="28"/>
              </w:rPr>
              <w:tab/>
              <w:t>tie</w:t>
            </w:r>
          </w:p>
          <w:p w:rsidR="00B62290" w:rsidRDefault="00B62290">
            <w:pPr>
              <w:pStyle w:val="TableParagraph"/>
              <w:spacing w:before="10"/>
              <w:rPr>
                <w:rFonts w:ascii="Georgia"/>
                <w:sz w:val="29"/>
              </w:rPr>
            </w:pPr>
          </w:p>
          <w:p w:rsidR="00B62290" w:rsidRDefault="001B259C">
            <w:pPr>
              <w:pStyle w:val="TableParagraph"/>
              <w:ind w:left="108" w:right="271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should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be:</w:t>
            </w:r>
            <w:r>
              <w:rPr>
                <w:b/>
                <w:i/>
                <w:spacing w:val="5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pencils.</w:t>
            </w:r>
          </w:p>
          <w:p w:rsidR="00B62290" w:rsidRDefault="00B62290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spacing w:line="254" w:lineRule="auto"/>
              <w:ind w:left="108" w:right="5031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THREE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</w:t>
            </w:r>
          </w:p>
          <w:p w:rsidR="00B62290" w:rsidRDefault="001B259C">
            <w:pPr>
              <w:pStyle w:val="TableParagraph"/>
              <w:spacing w:before="2" w:line="254" w:lineRule="auto"/>
              <w:ind w:left="108" w:right="1294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LEARNERS</w:t>
            </w:r>
            <w:r>
              <w:rPr>
                <w:rFonts w:ascii="Georgia"/>
                <w:spacing w:val="3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READ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3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3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B62290" w:rsidRDefault="001B259C">
            <w:pPr>
              <w:pStyle w:val="TableParagraph"/>
              <w:tabs>
                <w:tab w:val="left" w:pos="2988"/>
                <w:tab w:val="left" w:pos="4428"/>
              </w:tabs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hen</w:t>
            </w:r>
            <w:r>
              <w:rPr>
                <w:sz w:val="28"/>
              </w:rPr>
              <w:tab/>
              <w:t>ehn</w:t>
            </w:r>
            <w:r>
              <w:rPr>
                <w:sz w:val="28"/>
              </w:rPr>
              <w:tab/>
              <w:t>neh</w:t>
            </w:r>
          </w:p>
          <w:p w:rsidR="00B62290" w:rsidRDefault="001B259C">
            <w:pPr>
              <w:pStyle w:val="TableParagraph"/>
              <w:tabs>
                <w:tab w:val="left" w:pos="1548"/>
                <w:tab w:val="left" w:pos="2988"/>
              </w:tabs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odg</w:t>
            </w:r>
            <w:r>
              <w:rPr>
                <w:sz w:val="28"/>
              </w:rPr>
              <w:tab/>
              <w:t>dog</w:t>
            </w:r>
            <w:r>
              <w:rPr>
                <w:sz w:val="28"/>
              </w:rPr>
              <w:tab/>
              <w:t>god</w:t>
            </w:r>
          </w:p>
        </w:tc>
      </w:tr>
      <w:tr w:rsidR="00B62290">
        <w:trPr>
          <w:trHeight w:val="4075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FOUR</w:t>
            </w:r>
          </w:p>
          <w:p w:rsidR="00B62290" w:rsidRDefault="001B259C">
            <w:pPr>
              <w:pStyle w:val="TableParagraph"/>
              <w:spacing w:before="20" w:line="254" w:lineRule="auto"/>
              <w:ind w:left="108" w:right="1663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NOUNS/NEW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WORDS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1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1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FILL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IN</w:t>
            </w:r>
            <w:r>
              <w:rPr>
                <w:rFonts w:ascii="Georgia"/>
                <w:spacing w:val="1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1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MISSING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LETTER/WORD</w:t>
            </w:r>
            <w:r>
              <w:rPr>
                <w:rFonts w:ascii="Georgia"/>
                <w:spacing w:val="2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E.G</w:t>
            </w:r>
          </w:p>
          <w:p w:rsidR="00B62290" w:rsidRDefault="00B62290">
            <w:pPr>
              <w:pStyle w:val="TableParagraph"/>
              <w:spacing w:before="1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tabs>
                <w:tab w:val="left" w:pos="424"/>
                <w:tab w:val="left" w:pos="1550"/>
                <w:tab w:val="left" w:pos="1918"/>
                <w:tab w:val="left" w:pos="3271"/>
                <w:tab w:val="left" w:pos="3696"/>
                <w:tab w:val="left" w:pos="5760"/>
                <w:tab w:val="left" w:pos="6156"/>
              </w:tabs>
              <w:spacing w:before="1"/>
              <w:ind w:right="1955"/>
              <w:jc w:val="right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ok</w:t>
            </w:r>
            <w:r>
              <w:rPr>
                <w:sz w:val="28"/>
              </w:rPr>
              <w:tab/>
              <w:t>r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t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r</w:t>
            </w:r>
          </w:p>
          <w:p w:rsidR="00B62290" w:rsidRDefault="00B9330E">
            <w:pPr>
              <w:pStyle w:val="TableParagraph"/>
              <w:tabs>
                <w:tab w:val="left" w:pos="6808"/>
              </w:tabs>
              <w:spacing w:line="102" w:lineRule="exact"/>
              <w:ind w:left="6201"/>
              <w:rPr>
                <w:rFonts w:ascii="Georgia"/>
                <w:sz w:val="9"/>
              </w:rPr>
            </w:pPr>
            <w:r>
              <w:rPr>
                <w:rFonts w:ascii="Georgia"/>
                <w:sz w:val="9"/>
              </w:rPr>
            </w:r>
            <w:r>
              <w:rPr>
                <w:rFonts w:ascii="Georgia"/>
                <w:sz w:val="9"/>
              </w:rPr>
              <w:pict>
                <v:group id="_x0000_s3586" style="width:4.75pt;height:4.65pt;mso-position-horizontal-relative:char;mso-position-vertical-relative:line" coordsize="95,93">
                  <v:shape id="_x0000_s3587" style="position:absolute;width:93;height:91" coordorigin="1,1" coordsize="93,91" o:spt="100" adj="0,,0" path="m18,84r10,2l35,91m1,41l3,51r,10m94,33l91,44r3,7m82,79r-8,5l67,89m62,1r7,7l77,11m28,3r-8,8l13,16e" filled="f" strokecolor="white" strokeweight=".0278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1B259C">
              <w:rPr>
                <w:rFonts w:ascii="Georgia"/>
                <w:sz w:val="9"/>
              </w:rPr>
              <w:tab/>
            </w:r>
            <w:r>
              <w:rPr>
                <w:rFonts w:ascii="Georgia"/>
                <w:position w:val="-1"/>
                <w:sz w:val="9"/>
              </w:rPr>
            </w:r>
            <w:r>
              <w:rPr>
                <w:rFonts w:ascii="Georgia"/>
                <w:position w:val="-1"/>
                <w:sz w:val="9"/>
              </w:rPr>
              <w:pict>
                <v:group id="_x0000_s3588" style="width:7.1pt;height:4.65pt;mso-position-horizontal-relative:char;mso-position-vertical-relative:line" coordsize="142,93">
                  <v:line id="_x0000_s3589" style="position:absolute" from="0,26" to="3,26" strokeweight=".09217mm"/>
                  <v:shape id="_x0000_s3590" style="position:absolute;left:48;width:93;height:91" coordorigin="48,1" coordsize="93,91" o:spt="100" adj="0,,0" path="m65,84r10,2l82,91m48,41r3,10l51,61m141,33r-2,11l141,51m129,79r-10,5l112,89m107,1r7,7l124,11m75,3r-7,8l60,16e" filled="f" strokecolor="white" strokeweight=".0278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B62290" w:rsidRDefault="001B259C">
            <w:pPr>
              <w:pStyle w:val="TableParagraph"/>
              <w:spacing w:before="239"/>
              <w:ind w:right="2045"/>
              <w:jc w:val="righ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the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class,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</w:t>
            </w: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shape id="_x0000_s3591" style="position:absolute;margin-left:97.7pt;margin-top:156.95pt;width:401.85pt;height:18pt;z-index:-251741696;mso-position-horizontal-relative:page;mso-position-vertical-relative:page;mso-width-relative:page;mso-height-relative:page" coordorigin="1954,3140" coordsize="8037,360" o:spt="100" adj="0,,0" path="m3569,3140r-9,l3560,3140r,9l3560,3490r-1596,l1964,3149r1596,l3560,3140r-1596,l1954,3140r,9l1954,3490r,10l1964,3500r1596,l3560,3500r9,l3569,3490r,-341l3569,3140xm5166,3490r-1597,l3569,3500r1597,l5166,3490xm5166,3140r-1597,l3569,3149r1597,l5166,3140xm6779,3140r-10,l6769,3140r,9l6769,3490r-1594,l5175,3149r1594,l6769,3140r-1594,l5175,3140r-9,l5166,3149r,341l5166,3500r9,l5175,3500r1594,l6769,3500r10,l6779,3490r,-341l6779,3140xm8385,3140r-10,l6779,3140r,9l8375,3149r,341l6779,3490r,10l8375,3500r10,l8385,3490r,-341l8385,3140xm9981,3490r-1596,l8385,3500r1596,l9981,3490xm9981,3140r-1596,l8385,3149r1596,l9981,3140xm9991,3140r-10,l9981,3149r,341l9981,3500r10,l9991,3490r,-341l9991,31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1B259C">
        <w:rPr>
          <w:noProof/>
        </w:rPr>
        <w:drawing>
          <wp:anchor distT="0" distB="0" distL="0" distR="0" simplePos="0" relativeHeight="251382272" behindDoc="1" locked="0" layoutInCell="1" allowOverlap="1">
            <wp:simplePos x="0" y="0"/>
            <wp:positionH relativeFrom="page">
              <wp:posOffset>5588635</wp:posOffset>
            </wp:positionH>
            <wp:positionV relativeFrom="page">
              <wp:posOffset>3491230</wp:posOffset>
            </wp:positionV>
            <wp:extent cx="254635" cy="428625"/>
            <wp:effectExtent l="0" t="0" r="0" b="0"/>
            <wp:wrapNone/>
            <wp:docPr id="429" name="image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384.png"/>
                    <pic:cNvPicPr>
                      <a:picLocks noChangeAspect="1"/>
                    </pic:cNvPicPr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3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59C">
        <w:rPr>
          <w:noProof/>
        </w:rPr>
        <w:drawing>
          <wp:anchor distT="0" distB="0" distL="0" distR="0" simplePos="0" relativeHeight="251383296" behindDoc="1" locked="0" layoutInCell="1" allowOverlap="1">
            <wp:simplePos x="0" y="0"/>
            <wp:positionH relativeFrom="page">
              <wp:posOffset>1354455</wp:posOffset>
            </wp:positionH>
            <wp:positionV relativeFrom="page">
              <wp:posOffset>3761105</wp:posOffset>
            </wp:positionV>
            <wp:extent cx="607060" cy="491490"/>
            <wp:effectExtent l="0" t="0" r="0" b="0"/>
            <wp:wrapNone/>
            <wp:docPr id="431" name="image1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144.jpeg"/>
                    <pic:cNvPicPr>
                      <a:picLocks noChangeAspect="1"/>
                    </pic:cNvPicPr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06" cy="491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59C">
        <w:rPr>
          <w:noProof/>
        </w:rPr>
        <w:drawing>
          <wp:anchor distT="0" distB="0" distL="0" distR="0" simplePos="0" relativeHeight="251384320" behindDoc="1" locked="0" layoutInCell="1" allowOverlap="1">
            <wp:simplePos x="0" y="0"/>
            <wp:positionH relativeFrom="page">
              <wp:posOffset>3139440</wp:posOffset>
            </wp:positionH>
            <wp:positionV relativeFrom="page">
              <wp:posOffset>3747135</wp:posOffset>
            </wp:positionV>
            <wp:extent cx="575945" cy="619125"/>
            <wp:effectExtent l="0" t="0" r="0" b="0"/>
            <wp:wrapNone/>
            <wp:docPr id="433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385.png"/>
                    <pic:cNvPicPr>
                      <a:picLocks noChangeAspect="1"/>
                    </pic:cNvPicPr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3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59C">
        <w:rPr>
          <w:noProof/>
        </w:rPr>
        <w:drawing>
          <wp:anchor distT="0" distB="0" distL="0" distR="0" simplePos="0" relativeHeight="251385344" behindDoc="1" locked="0" layoutInCell="1" allowOverlap="1">
            <wp:simplePos x="0" y="0"/>
            <wp:positionH relativeFrom="page">
              <wp:posOffset>5436235</wp:posOffset>
            </wp:positionH>
            <wp:positionV relativeFrom="page">
              <wp:posOffset>3963670</wp:posOffset>
            </wp:positionV>
            <wp:extent cx="590550" cy="476250"/>
            <wp:effectExtent l="0" t="0" r="0" b="0"/>
            <wp:wrapNone/>
            <wp:docPr id="435" name="image3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386.png"/>
                    <pic:cNvPicPr>
                      <a:picLocks noChangeAspect="1"/>
                    </pic:cNvPicPr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3592" style="position:absolute;z-index:-251740672;mso-position-horizontal-relative:page;mso-position-vertical-relative:page;mso-width-relative:page;mso-height-relative:page" from="189.15pt,481.6pt" to="239.15pt,499.6pt">
            <w10:wrap anchorx="page" anchory="page"/>
          </v:line>
        </w:pict>
      </w:r>
      <w:r w:rsidR="001B259C">
        <w:rPr>
          <w:noProof/>
        </w:rPr>
        <w:drawing>
          <wp:anchor distT="0" distB="0" distL="0" distR="0" simplePos="0" relativeHeight="251361792" behindDoc="0" locked="0" layoutInCell="1" allowOverlap="1">
            <wp:simplePos x="0" y="0"/>
            <wp:positionH relativeFrom="page">
              <wp:posOffset>1142365</wp:posOffset>
            </wp:positionH>
            <wp:positionV relativeFrom="page">
              <wp:posOffset>7538085</wp:posOffset>
            </wp:positionV>
            <wp:extent cx="483870" cy="368300"/>
            <wp:effectExtent l="0" t="0" r="0" b="0"/>
            <wp:wrapNone/>
            <wp:docPr id="437" name="image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387.png"/>
                    <pic:cNvPicPr>
                      <a:picLocks noChangeAspect="1"/>
                    </pic:cNvPicPr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95" cy="36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93" style="position:absolute;margin-left:411.3pt;margin-top:607.8pt;width:18.25pt;height:4.95pt;z-index:-251739648;mso-position-horizontal-relative:page;mso-position-vertical-relative:page;mso-width-relative:page;mso-height-relative:page" coordorigin="8226,12156" coordsize="365,99" o:spt="100" adj="0,,0" path="m8231,12245r-5,-8l8229,12229r7,-12l8275,12166r12,-7l8300,12156r144,3l8459,12164r14,5l8498,12189r93,65m8319,12156r-12,46l8317,12249t-2,-93l8285,12247t22,-91l8275,12247t12,-73l8287,12174r,l8287,12172r,-3l8287,12166r,l8285,12166r,l8283,12166r-3,l8278,12166r-3,3l8275,12169e" filled="f" strokecolor="white" strokeweight=".02781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3594" type="#_x0000_t202" style="position:absolute;margin-left:97.9pt;margin-top:157.2pt;width:401.4pt;height:17.55pt;z-index:251467264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6"/>
                    <w:gridCol w:w="1607"/>
                    <w:gridCol w:w="1604"/>
                    <w:gridCol w:w="1606"/>
                    <w:gridCol w:w="1607"/>
                  </w:tblGrid>
                  <w:tr w:rsidR="00B62290">
                    <w:trPr>
                      <w:trHeight w:val="350"/>
                    </w:trPr>
                    <w:tc>
                      <w:tcPr>
                        <w:tcW w:w="160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4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6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7" w:type="dxa"/>
                      </w:tcPr>
                      <w:p w:rsidR="00B62290" w:rsidRDefault="00B62290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B62290" w:rsidRDefault="00B62290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1B259C">
        <w:rPr>
          <w:noProof/>
        </w:rPr>
        <w:drawing>
          <wp:anchor distT="0" distB="0" distL="0" distR="0" simplePos="0" relativeHeight="251362816" behindDoc="0" locked="0" layoutInCell="1" allowOverlap="1">
            <wp:simplePos x="0" y="0"/>
            <wp:positionH relativeFrom="page">
              <wp:posOffset>2535555</wp:posOffset>
            </wp:positionH>
            <wp:positionV relativeFrom="page">
              <wp:posOffset>7424420</wp:posOffset>
            </wp:positionV>
            <wp:extent cx="601980" cy="554355"/>
            <wp:effectExtent l="0" t="0" r="0" b="0"/>
            <wp:wrapNone/>
            <wp:docPr id="439" name="image3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388.png"/>
                    <pic:cNvPicPr>
                      <a:picLocks noChangeAspect="1"/>
                    </pic:cNvPicPr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70" cy="55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59C">
        <w:rPr>
          <w:noProof/>
        </w:rPr>
        <w:drawing>
          <wp:anchor distT="0" distB="0" distL="0" distR="0" simplePos="0" relativeHeight="251363840" behindDoc="0" locked="0" layoutInCell="1" allowOverlap="1">
            <wp:simplePos x="0" y="0"/>
            <wp:positionH relativeFrom="page">
              <wp:posOffset>5017135</wp:posOffset>
            </wp:positionH>
            <wp:positionV relativeFrom="page">
              <wp:posOffset>7703820</wp:posOffset>
            </wp:positionV>
            <wp:extent cx="694690" cy="224155"/>
            <wp:effectExtent l="0" t="0" r="0" b="0"/>
            <wp:wrapNone/>
            <wp:docPr id="441" name="image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389.png"/>
                    <pic:cNvPicPr>
                      <a:picLocks noChangeAspect="1"/>
                    </pic:cNvPicPr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11" cy="22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59C">
        <w:rPr>
          <w:noProof/>
        </w:rPr>
        <w:drawing>
          <wp:anchor distT="0" distB="0" distL="0" distR="0" simplePos="0" relativeHeight="251364864" behindDoc="0" locked="0" layoutInCell="1" allowOverlap="1">
            <wp:simplePos x="0" y="0"/>
            <wp:positionH relativeFrom="page">
              <wp:posOffset>3830320</wp:posOffset>
            </wp:positionH>
            <wp:positionV relativeFrom="page">
              <wp:posOffset>7546340</wp:posOffset>
            </wp:positionV>
            <wp:extent cx="408940" cy="445135"/>
            <wp:effectExtent l="0" t="0" r="0" b="0"/>
            <wp:wrapNone/>
            <wp:docPr id="443" name="image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390.png"/>
                    <pic:cNvPicPr>
                      <a:picLocks noChangeAspect="1"/>
                    </pic:cNvPicPr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41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3400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pacing w:val="43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FIVE</w:t>
            </w:r>
          </w:p>
          <w:p w:rsidR="00B62290" w:rsidRDefault="001B259C">
            <w:pPr>
              <w:pStyle w:val="TableParagraph"/>
              <w:spacing w:before="21" w:line="254" w:lineRule="auto"/>
              <w:ind w:left="108" w:right="271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NOUNS/NEW WORDS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4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4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CONTINUE</w:t>
            </w:r>
            <w:r>
              <w:rPr>
                <w:rFonts w:ascii="Georgia"/>
                <w:spacing w:val="4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TO</w:t>
            </w:r>
            <w:r>
              <w:rPr>
                <w:rFonts w:ascii="Georgia"/>
                <w:spacing w:val="4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FILL</w:t>
            </w:r>
            <w:r>
              <w:rPr>
                <w:rFonts w:ascii="Georgia"/>
                <w:spacing w:val="4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IN</w:t>
            </w:r>
            <w:r>
              <w:rPr>
                <w:rFonts w:ascii="Georgia"/>
                <w:spacing w:val="4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MISSING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LETTER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IN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B62290" w:rsidRDefault="001B259C">
            <w:pPr>
              <w:pStyle w:val="TableParagraph"/>
              <w:spacing w:line="340" w:lineRule="exact"/>
              <w:ind w:left="108"/>
              <w:rPr>
                <w:sz w:val="28"/>
              </w:rPr>
            </w:pPr>
            <w:r>
              <w:rPr>
                <w:sz w:val="28"/>
              </w:rPr>
              <w:t>Fill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missing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letter.</w:t>
            </w:r>
          </w:p>
          <w:p w:rsidR="00B62290" w:rsidRDefault="00B62290">
            <w:pPr>
              <w:pStyle w:val="TableParagraph"/>
              <w:spacing w:before="1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tabs>
                <w:tab w:val="left" w:pos="476"/>
                <w:tab w:val="left" w:pos="2041"/>
                <w:tab w:val="left" w:pos="2466"/>
                <w:tab w:val="left" w:pos="4257"/>
                <w:tab w:val="left" w:pos="4764"/>
                <w:tab w:val="left" w:pos="6197"/>
                <w:tab w:val="left" w:pos="6811"/>
              </w:tabs>
              <w:ind w:left="113"/>
              <w:jc w:val="center"/>
              <w:rPr>
                <w:sz w:val="28"/>
              </w:rPr>
            </w:pPr>
            <w:r>
              <w:rPr>
                <w:sz w:val="28"/>
              </w:rPr>
              <w:t>f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sh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y</w:t>
            </w:r>
            <w:r>
              <w:rPr>
                <w:sz w:val="28"/>
              </w:rPr>
              <w:tab/>
              <w:t>m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pe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B62290" w:rsidRDefault="00B62290">
            <w:pPr>
              <w:pStyle w:val="TableParagraph"/>
              <w:rPr>
                <w:rFonts w:ascii="Georgia"/>
                <w:sz w:val="28"/>
              </w:rPr>
            </w:pPr>
          </w:p>
          <w:p w:rsidR="00B62290" w:rsidRDefault="00B62290">
            <w:pPr>
              <w:pStyle w:val="TableParagraph"/>
              <w:spacing w:before="1"/>
              <w:rPr>
                <w:rFonts w:ascii="Georgia"/>
                <w:sz w:val="32"/>
              </w:rPr>
            </w:pPr>
          </w:p>
          <w:p w:rsidR="00B62290" w:rsidRDefault="001B259C">
            <w:pPr>
              <w:pStyle w:val="TableParagraph"/>
              <w:spacing w:line="32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the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pencils.</w:t>
            </w:r>
          </w:p>
        </w:tc>
      </w:tr>
      <w:tr w:rsidR="00B62290">
        <w:trPr>
          <w:trHeight w:val="9531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3" w:line="254" w:lineRule="auto"/>
              <w:ind w:left="108" w:right="7074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pacing w:val="2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X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pacing w:val="6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ONE</w:t>
            </w:r>
          </w:p>
          <w:p w:rsidR="00B62290" w:rsidRDefault="001B259C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B62290" w:rsidRDefault="001B259C">
            <w:pPr>
              <w:pStyle w:val="TableParagraph"/>
              <w:spacing w:before="18" w:line="254" w:lineRule="auto"/>
              <w:ind w:left="108"/>
              <w:rPr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2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OUT</w:t>
            </w:r>
            <w:r>
              <w:rPr>
                <w:rFonts w:ascii="Georgia"/>
                <w:spacing w:val="2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DIFFERENT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</w:t>
            </w:r>
            <w:r>
              <w:rPr>
                <w:rFonts w:ascii="Georgia"/>
                <w:spacing w:val="2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E.G</w:t>
            </w:r>
            <w:r>
              <w:rPr>
                <w:w w:val="105"/>
                <w:sz w:val="28"/>
              </w:rPr>
              <w:t>.</w:t>
            </w:r>
          </w:p>
          <w:p w:rsidR="00B62290" w:rsidRDefault="001B259C">
            <w:pPr>
              <w:pStyle w:val="TableParagraph"/>
              <w:tabs>
                <w:tab w:val="left" w:pos="1548"/>
                <w:tab w:val="left" w:pos="2988"/>
              </w:tabs>
              <w:spacing w:line="324" w:lineRule="exact"/>
              <w:ind w:left="108"/>
              <w:rPr>
                <w:sz w:val="28"/>
              </w:rPr>
            </w:pPr>
            <w:r>
              <w:rPr>
                <w:sz w:val="28"/>
              </w:rPr>
              <w:t>Cow</w:t>
            </w:r>
            <w:r>
              <w:rPr>
                <w:sz w:val="28"/>
              </w:rPr>
              <w:tab/>
              <w:t>cow</w:t>
            </w:r>
            <w:r>
              <w:rPr>
                <w:sz w:val="28"/>
              </w:rPr>
              <w:tab/>
              <w:t>cat</w:t>
            </w:r>
          </w:p>
          <w:p w:rsidR="00B62290" w:rsidRDefault="001B259C">
            <w:pPr>
              <w:pStyle w:val="TableParagraph"/>
              <w:tabs>
                <w:tab w:val="left" w:pos="1548"/>
                <w:tab w:val="left" w:pos="2988"/>
              </w:tabs>
              <w:spacing w:before="1"/>
              <w:ind w:left="108" w:right="4743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tin</w:t>
            </w:r>
            <w:r>
              <w:rPr>
                <w:sz w:val="28"/>
              </w:rPr>
              <w:tab/>
              <w:t>cup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Teaching/learning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aids: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Card,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charts</w:t>
            </w:r>
          </w:p>
          <w:p w:rsidR="00B62290" w:rsidRDefault="00B62290">
            <w:pPr>
              <w:pStyle w:val="TableParagraph"/>
              <w:spacing w:before="1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spacing w:line="254" w:lineRule="auto"/>
              <w:ind w:left="108" w:right="5131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TWO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-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B62290" w:rsidRDefault="001B259C">
            <w:pPr>
              <w:pStyle w:val="TableParagraph"/>
              <w:spacing w:before="2" w:line="254" w:lineRule="auto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2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OUT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2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DIFFERENT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B62290" w:rsidRDefault="001B259C">
            <w:pPr>
              <w:pStyle w:val="TableParagraph"/>
              <w:tabs>
                <w:tab w:val="left" w:pos="1548"/>
                <w:tab w:val="left" w:pos="298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spoon</w:t>
            </w:r>
            <w:r>
              <w:rPr>
                <w:sz w:val="28"/>
              </w:rPr>
              <w:tab/>
              <w:t>spoon</w:t>
            </w:r>
            <w:r>
              <w:rPr>
                <w:sz w:val="28"/>
              </w:rPr>
              <w:tab/>
              <w:t>stool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42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car</w:t>
            </w:r>
            <w:r>
              <w:rPr>
                <w:sz w:val="28"/>
              </w:rPr>
              <w:tab/>
              <w:t>car</w:t>
            </w:r>
            <w:r>
              <w:rPr>
                <w:sz w:val="28"/>
              </w:rPr>
              <w:tab/>
              <w:t>can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pacing w:val="-1"/>
                <w:sz w:val="28"/>
              </w:rPr>
              <w:t>Teaching/Learning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-2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Card/ Charts</w:t>
            </w:r>
          </w:p>
          <w:p w:rsidR="00B62290" w:rsidRDefault="00B62290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spacing w:line="254" w:lineRule="auto"/>
              <w:ind w:left="108" w:right="5031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THREE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</w:t>
            </w:r>
          </w:p>
          <w:p w:rsidR="00B62290" w:rsidRDefault="001B259C">
            <w:pPr>
              <w:pStyle w:val="TableParagraph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ACT</w:t>
            </w:r>
            <w:r>
              <w:rPr>
                <w:rFonts w:ascii="Georgia"/>
                <w:b/>
                <w:w w:val="110"/>
                <w:sz w:val="28"/>
              </w:rPr>
              <w:t>I</w:t>
            </w:r>
            <w:r>
              <w:rPr>
                <w:rFonts w:ascii="Georgia"/>
                <w:w w:val="110"/>
                <w:sz w:val="28"/>
              </w:rPr>
              <w:t>VITY:LEARNERS</w:t>
            </w:r>
            <w:r>
              <w:rPr>
                <w:rFonts w:ascii="Georgia"/>
                <w:spacing w:val="2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2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29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2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</w:t>
            </w:r>
            <w:r>
              <w:rPr>
                <w:rFonts w:ascii="Georgia"/>
                <w:spacing w:val="2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WORD.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428"/>
              </w:tabs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hne</w:t>
            </w:r>
            <w:r>
              <w:rPr>
                <w:sz w:val="28"/>
              </w:rPr>
              <w:tab/>
              <w:t>nhe</w:t>
            </w:r>
            <w:r>
              <w:rPr>
                <w:sz w:val="28"/>
              </w:rPr>
              <w:tab/>
              <w:t>hen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428"/>
              </w:tabs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eye</w:t>
            </w:r>
            <w:r>
              <w:rPr>
                <w:sz w:val="28"/>
              </w:rPr>
              <w:tab/>
              <w:t>yee</w:t>
            </w:r>
            <w:r>
              <w:rPr>
                <w:sz w:val="28"/>
              </w:rPr>
              <w:tab/>
              <w:t>eey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42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mna</w:t>
            </w:r>
            <w:r>
              <w:rPr>
                <w:sz w:val="28"/>
              </w:rPr>
              <w:tab/>
              <w:t>nam</w:t>
            </w:r>
            <w:r>
              <w:rPr>
                <w:sz w:val="28"/>
              </w:rPr>
              <w:tab/>
              <w:t>man</w:t>
            </w:r>
          </w:p>
          <w:p w:rsidR="00B62290" w:rsidRDefault="001B259C">
            <w:pPr>
              <w:pStyle w:val="TableParagraph"/>
              <w:spacing w:before="1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dominos</w:t>
            </w: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595" style="position:absolute;margin-left:111.35pt;margin-top:172.95pt;width:45.75pt;height:28.45pt;z-index:-251738624;mso-position-horizontal-relative:page;mso-position-vertical-relative:page" coordorigin="2227,3459" coordsize="915,569">
            <v:shape id="_x0000_s3596" style="position:absolute;left:2895;top:3797;width:244;height:165" coordorigin="2895,3797" coordsize="244,165" o:spt="100" adj="0,,0" path="m3131,3961r-3,1l3138,3962r-7,-1m3040,3916r,l3040,3916r,l3040,3916t78,l3040,3916r,l3115,3920r,l3118,3916t-44,-25l3074,3891r,l3074,3891r,m2895,3797r,l2895,3797r,l2895,3797e" filled="f" strokeweight=".1211mm">
              <v:stroke joinstyle="round"/>
              <v:formulas/>
              <v:path arrowok="t" o:connecttype="segments"/>
            </v:shape>
            <v:shape id="_x0000_s3597" style="position:absolute;left:2675;top:3583;width:31;height:130" coordorigin="2675,3584" coordsize="31,130" path="m2679,3584r,10l2675,3608r,18l2675,3636r4,11l2679,3664r3,11l2682,3685r7,28l2696,3706r6,-17l2706,3675r-4,-39l2702,3619r-3,-11l2692,3598r-10,-11l2679,3584e" filled="f" strokecolor="white" strokeweight=".07703mm">
              <v:path arrowok="t"/>
            </v:shape>
            <v:shape id="_x0000_s3598" style="position:absolute;left:2773;top:3664;width:24;height:46" coordorigin="2773,3664" coordsize="24,46" path="m2780,3664r-7,4l2773,3675r7,17l2780,3703r4,7l2787,3710r3,-7l2794,3689r3,-11l2790,3671r-10,-7e" filled="f" strokecolor="white" strokeweight=".07703mm">
              <v:path arrowok="t"/>
            </v:shape>
            <v:shape id="_x0000_s3599" style="position:absolute;left:2844;top:3691;width:21;height:39" coordorigin="2845,3692" coordsize="21,39" path="m2854,3692r-9,4l2848,3720r,10l2854,3730r4,-6l2865,3710r,-7l2861,3696r-7,-4e" filled="f" strokecolor="white" strokeweight=".07703mm">
              <v:path arrowok="t"/>
            </v:shape>
            <v:shape id="_x0000_s3600" style="position:absolute;left:2229;top:3499;width:48;height:158" coordorigin="2230,3500" coordsize="48,158" path="m2233,3524r10,7l2243,3545r17,53l2257,3615r6,21l2270,3657r7,-10l2277,3632r-7,-73l2273,3542r-10,-25l2257,3507r-11,-7l2239,3503r-6,4l2230,3513r3,11e" filled="f" strokecolor="white" strokeweight=".07703mm">
              <v:path arrowok="t"/>
            </v:shape>
            <v:shape id="_x0000_s3601" style="position:absolute;left:2236;top:3636;width:2;height:2" coordorigin="2236,3636" coordsize="0,0" path="m2236,3636r,e" filled="f" strokeweight=".1211mm">
              <v:path arrowok="t"/>
            </v:shape>
            <v:shape id="_x0000_s3602" style="position:absolute;left:2371;top:3461;width:58;height:210" coordorigin="2371,3461" coordsize="58,210" path="m2385,3503r6,35l2398,3563r,28l2398,3632r11,39l2425,3632r,-38l2429,3584r-10,-98l2388,3461r-13,7l2371,3472r4,7l2378,3492r7,11e" filled="f" strokecolor="white" strokeweight=".07703mm">
              <v:path arrowok="t"/>
            </v:shape>
            <v:shape id="_x0000_s3603" style="position:absolute;left:2533;top:3478;width:51;height:200" coordorigin="2534,3479" coordsize="51,200" path="m2540,3531r10,56l2547,3601r7,46l2554,3678r7,l2567,3657r14,-52l2581,3559r3,-28l2574,3500r-17,-14l2534,3479r3,28l2540,3521r,10e" filled="f" strokecolor="white" strokeweight=".07703mm">
              <v:path arrowok="t"/>
            </v:shape>
            <v:shape id="_x0000_s3604" style="position:absolute;left:2580;top:3950;width:183;height:74" coordorigin="2581,3951" coordsize="183,74" o:spt="100" adj="0,,0" path="m2581,3986r,l2581,3986r,l2581,3986t91,39l2672,4025r,l2672,4025r,m2672,4007r,l2672,4007r,l2672,4007t7,-21l2679,3986r,l2679,3986r,m2750,4018r,l2750,4018r,l2750,4018t-17,-46l2733,3972r,l2733,3972r,m2763,3969r,l2763,3969r,l2763,3969t-3,-18l2760,3951r,l2760,3951r,e" filled="f" strokeweight=".1211mm">
              <v:stroke joinstyle="round"/>
              <v:formulas/>
              <v:path arrowok="t" o:connecttype="segments"/>
            </v:shape>
            <v:shape id="_x0000_s3605" style="position:absolute;left:2303;top:3968;width:21;height:8" coordorigin="2304,3969" coordsize="21,8" o:spt="100" adj="0,,0" path="m2324,3969r,l2324,3969r,l2324,3969t-20,7l2304,3976r,l2304,3976r,e" filled="f" strokeweight=".1211mm">
              <v:stroke joinstyle="round"/>
              <v:formulas/>
              <v:path arrowok="t" o:connecttype="segments"/>
            </v:shape>
            <v:shape id="_x0000_s3606" style="position:absolute;left:2273;top:3541;width:411;height:385" coordorigin="2273,3542" coordsize="411,385" path="m2304,3570r6,24l2314,3626r3,35l2321,3685r,42l2314,3766r-10,21l2294,3811r-14,18l2273,3839r,7l2331,3906r33,10l2385,3916r30,4l2493,3927r,l2540,3923r48,-11l2635,3891r44,-31l2684,3857r-279,l2395,3849r-17,-24l2371,3793r,-24l2368,3738r-10,-77l2354,3622r-3,-35l2348,3559r,-14l2344,3542r-3,l2327,3549r-17,14l2304,3570e" filled="f" strokecolor="white" strokeweight=".07706mm">
              <v:path arrowok="t"/>
            </v:shape>
            <v:shape id="_x0000_s3607" style="position:absolute;left:3020;top:3762;width:31;height:36" coordorigin="3020,3762" coordsize="31,36" o:spt="100" adj="0,,0" path="m3020,3797r,l3020,3797r,l3020,3797t31,-35l3051,3762r,e" filled="f" strokeweight=".1211mm">
              <v:stroke joinstyle="round"/>
              <v:formulas/>
              <v:path arrowok="t" o:connecttype="segments"/>
            </v:shape>
            <v:shape id="_x0000_s3608" type="#_x0000_t75" style="position:absolute;left:2453;top:3549;width:579;height:362">
              <v:imagedata r:id="rId157" o:title=""/>
            </v:shape>
            <w10:wrap anchorx="page" anchory="page"/>
          </v:group>
        </w:pict>
      </w:r>
      <w:r w:rsidR="001B259C">
        <w:rPr>
          <w:noProof/>
        </w:rPr>
        <w:drawing>
          <wp:anchor distT="0" distB="0" distL="0" distR="0" simplePos="0" relativeHeight="251386368" behindDoc="1" locked="0" layoutInCell="1" allowOverlap="1">
            <wp:simplePos x="0" y="0"/>
            <wp:positionH relativeFrom="page">
              <wp:posOffset>2568575</wp:posOffset>
            </wp:positionH>
            <wp:positionV relativeFrom="page">
              <wp:posOffset>1967230</wp:posOffset>
            </wp:positionV>
            <wp:extent cx="751840" cy="819150"/>
            <wp:effectExtent l="0" t="0" r="0" b="0"/>
            <wp:wrapNone/>
            <wp:docPr id="445" name="image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392.png"/>
                    <pic:cNvPicPr>
                      <a:picLocks noChangeAspect="1"/>
                    </pic:cNvPicPr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609" style="position:absolute;margin-left:290.05pt;margin-top:169.55pt;width:69.75pt;height:41.25pt;z-index:-251737600;mso-position-horizontal-relative:page;mso-position-vertical-relative:page" coordorigin="5802,3391" coordsize="1395,825">
            <v:shape id="_x0000_s3610" style="position:absolute;left:5809;top:3453;width:1380;height:755" coordorigin="5809,3454" coordsize="1380,755" o:spt="100" adj="0,,0" path="m6226,3580r10,-49l6263,3491r40,-27l6352,3454r711,l7112,3464r40,27l7179,3531r10,49l7189,4083r-10,49l7152,4172r-40,27l7063,4209r-711,l6303,4199r-40,-27l6236,4132r-10,-49l6226,3580xm5809,3804r16,-72l5870,3673r66,-39l6018,3619r81,15l6165,3673r45,59l6226,3804r-16,71l6165,3934r-66,39l6018,3988r-82,-15l5870,3934r-45,-59l5809,3804xe" filled="f">
              <v:stroke joinstyle="round"/>
              <v:formulas/>
              <v:path arrowok="t" o:connecttype="segments"/>
            </v:shape>
            <v:shape id="_x0000_s3611" style="position:absolute;left:6226;top:3398;width:963;height:332" coordorigin="6226,3399" coordsize="963,332" path="m6708,3399r-111,4l6496,3415r-89,20l6332,3461r-57,30l6226,3564r13,38l6332,3668r75,26l6496,3713r101,13l6708,3730r110,-4l6919,3713r90,-19l7083,3668r57,-31l7189,3564r-13,-38l7083,3461r-74,-26l6919,3415r-101,-12l6708,3399xe" stroked="f">
              <v:path arrowok="t"/>
            </v:shape>
            <v:shape id="_x0000_s3612" style="position:absolute;left:6226;top:3398;width:963;height:332" coordorigin="6226,3399" coordsize="963,332" path="m6226,3564r49,-73l6332,3461r75,-26l6496,3415r101,-12l6708,3399r110,4l6919,3415r90,20l7083,3461r57,30l7189,3564r-13,38l7083,3668r-74,26l6919,3713r-101,13l6708,3730r-111,-4l6496,3713r-89,-19l6332,3668r-57,-31l6226,3564xe" filled="f">
              <v:path arrowok="t"/>
            </v:shape>
            <w10:wrap anchorx="page" anchory="page"/>
          </v:group>
        </w:pict>
      </w:r>
      <w:r>
        <w:pict>
          <v:group id="_x0000_s3613" style="position:absolute;margin-left:431.1pt;margin-top:169.4pt;width:4.95pt;height:59.85pt;z-index:-251736576;mso-position-horizontal-relative:page;mso-position-vertical-relative:page" coordorigin="8623,3388" coordsize="99,1197">
            <v:shape id="_x0000_s3614" style="position:absolute;left:8644;top:3939;width:74;height:624" coordorigin="8644,3940" coordsize="74,624" o:spt="100" adj="0,,0" path="m8654,3944r-10,l8644,3991r5,42l8649,4127r5,113l8658,4348r5,51l8663,4512r4,18l8667,4549r5,10l8681,4563r9,-4l8695,4549r,-19l8699,4507r,-112l8704,4343r9,-216l8713,4033r5,-37l8718,3949r-37,l8654,3944xm8718,3949r-37,l8718,3949r,xm8718,3940r-5,4l8709,3944r-28,5l8718,3949r,-9xe" fillcolor="#1f1f1f" stroked="f">
              <v:stroke joinstyle="round"/>
              <v:formulas/>
              <v:path arrowok="t" o:connecttype="segments"/>
            </v:shape>
            <v:shape id="_x0000_s3615" style="position:absolute;left:8644;top:3939;width:74;height:624" coordorigin="8644,3940" coordsize="74,624" o:spt="100" adj="0,,0" path="m8644,3944r,47l8649,4033r,94l8654,4240r4,108l8663,4399r,113l8667,4530r,19l8672,4559r9,4l8690,4559r,l8695,4549r,-9l8695,4530r4,-23l8699,4479r,-43l8699,4395r5,-52l8709,4235r4,-108l8713,4076r,-43l8718,3996r,-28l8718,3949r,l8718,3949r-37,l8681,3949r,l8654,3944r-10,m8718,3949r,-9l8713,3944r-4,l8681,3949r,l8718,3949e" filled="f" strokeweight=".1037mm">
              <v:stroke joinstyle="round"/>
              <v:formulas/>
              <v:path arrowok="t" o:connecttype="segments"/>
            </v:shape>
            <v:shape id="_x0000_s3616" style="position:absolute;left:8644;top:3391;width:74;height:29" coordorigin="8644,3391" coordsize="74,29" o:spt="100" adj="0,,0" path="m8713,3396r-69,l8644,3415r10,4l8709,3419r9,-9l8718,3401r-5,-5xm8681,3391r-27,5l8709,3396r-28,-5xe" fillcolor="silver" stroked="f">
              <v:stroke joinstyle="round"/>
              <v:formulas/>
              <v:path arrowok="t" o:connecttype="segments"/>
            </v:shape>
            <v:shape id="_x0000_s3617" style="position:absolute;left:8644;top:3391;width:74;height:29" coordorigin="8644,3391" coordsize="74,29" o:spt="100" adj="0,,0" path="m8644,3396r,19l8654,3419r55,l8709,3419r,l8713,3415r5,-5l8718,3410r,l8718,3410r,-9l8713,3396r-4,l8709,3396r,l8654,3396r,l8654,3396r-10,m8709,3396r-28,-5l8654,3396r,l8709,3396e" filled="f" strokeweight=".1037mm">
              <v:stroke joinstyle="round"/>
              <v:formulas/>
              <v:path arrowok="t" o:connecttype="segments"/>
            </v:shape>
            <v:shape id="_x0000_s3618" style="position:absolute;left:8644;top:3391;width:74;height:19" coordorigin="8644,3391" coordsize="74,19" o:spt="100" adj="0,,0" path="m8709,3406r-55,l8681,3410r28,-4xm8713,3396r-69,l8644,3406r69,l8718,3401r-5,-5xm8681,3391r-27,5l8709,3396r-28,-5xe" fillcolor="black" stroked="f">
              <v:stroke joinstyle="round"/>
              <v:formulas/>
              <v:path arrowok="t" o:connecttype="segments"/>
            </v:shape>
            <v:shape id="_x0000_s3619" style="position:absolute;left:8644;top:3391;width:74;height:19" coordorigin="8644,3391" coordsize="74,19" o:spt="100" adj="0,,0" path="m8709,3406r-55,l8681,3410r28,-4m8644,3396r,10l8713,3406r5,-5l8718,3401r-5,-5l8709,3396r,l8709,3396r-55,l8654,3396r,l8644,3396t65,l8681,3391r-27,5l8654,3396r55,e" filled="f" strokeweight=".1037mm">
              <v:stroke joinstyle="round"/>
              <v:formulas/>
              <v:path arrowok="t" o:connecttype="segments"/>
            </v:shape>
            <v:shape id="_x0000_s3620" style="position:absolute;left:8644;top:3414;width:74;height:469" coordorigin="8644,3415" coordsize="74,469" o:spt="100" adj="0,,0" path="m8644,3415r,464l8654,3884r55,l8713,3879r5,-5l8718,3419r-64,l8644,3415xm8718,3419r-64,l8718,3419r,xm8644,3415r10,4l8709,3419r,l8644,3415xm8718,3415r-5,l8709,3419r9,l8718,3415xe" stroked="f">
              <v:stroke joinstyle="round"/>
              <v:formulas/>
              <v:path arrowok="t" o:connecttype="segments"/>
            </v:shape>
            <v:shape id="_x0000_s3621" style="position:absolute;left:8644;top:3414;width:74;height:469" coordorigin="8644,3415" coordsize="74,469" o:spt="100" adj="0,,0" path="m8718,3419r,455l8718,3874r-5,5l8713,3879r,l8713,3879r-4,5l8709,3884r-55,l8644,3879r,-464l8644,3415r10,4l8681,3419r28,l8709,3419r,l8654,3419r-10,-4l8644,3415r74,4m8709,3419r4,-4l8718,3415r,4l8709,3419e" filled="f" strokeweight=".1037mm">
              <v:stroke joinstyle="round"/>
              <v:formulas/>
              <v:path arrowok="t" o:connecttype="segments"/>
            </v:shape>
            <v:shape id="_x0000_s3622" style="position:absolute;left:8644;top:3873;width:74;height:76" coordorigin="8644,3874" coordsize="74,76" o:spt="100" adj="0,,0" path="m8644,3879r,65l8654,3949r55,l8718,3940r,-56l8654,3884r-10,-5xm8644,3879r10,5l8654,3884r64,l8644,3879xm8718,3874r-5,5l8718,3884r,-10xe" fillcolor="silver" stroked="f">
              <v:stroke joinstyle="round"/>
              <v:formulas/>
              <v:path arrowok="t" o:connecttype="segments"/>
            </v:shape>
            <v:shape id="_x0000_s3623" style="position:absolute;left:8644;top:3873;width:74;height:76" coordorigin="8644,3874" coordsize="74,76" o:spt="100" adj="0,,0" path="m8718,3884r,56l8718,3940r-9,9l8654,3949r-10,-5l8644,3879r,l8654,3884r27,l8709,3884r,l8709,3884r-55,l8644,3879r,l8718,3884t-5,-5l8718,3874r,10l8713,3879e" filled="f" strokeweight=".1037mm">
              <v:stroke joinstyle="round"/>
              <v:formulas/>
              <v:path arrowok="t" o:connecttype="segments"/>
            </v:shape>
            <v:shape id="_x0000_s3624" style="position:absolute;left:8662;top:4488;width:37;height:76" coordorigin="8663,4488" coordsize="37,76" path="m8699,4488r-36,l8663,4512r4,18l8667,4549r5,10l8681,4563r9,-4l8695,4549r,-51l8699,4488xe" stroked="f">
              <v:path arrowok="t"/>
            </v:shape>
            <v:shape id="_x0000_s3625" style="position:absolute;left:8662;top:4488;width:37;height:76" coordorigin="8663,4488" coordsize="37,76" path="m8699,4488r-4,10l8695,4512r,18l8695,4540r,9l8690,4559r-9,4l8672,4559r-5,-10l8667,4530r-4,-18l8663,4488r36,e" filled="f" strokeweight=".1039mm">
              <v:path arrowok="t"/>
            </v:shape>
            <v:shape id="_x0000_s3626" style="position:absolute;left:8676;top:4563;width:9;height:19" coordorigin="8677,4563" coordsize="9,19" path="m8685,4563r-8,l8681,4582r4,-19xe" stroked="f">
              <v:path arrowok="t"/>
            </v:shape>
            <v:shape id="_x0000_s3627" style="position:absolute;left:8676;top:4563;width:9;height:19" coordorigin="8677,4563" coordsize="9,19" path="m8685,4563r-4,19l8677,4563r8,e" filled="f" strokeweight=".1039mm">
              <v:path arrowok="t"/>
            </v:shape>
            <v:shape id="_x0000_s3628" style="position:absolute;left:8676;top:4577;width:5;height:5" coordorigin="8677,4577" coordsize="5,5" path="m8681,4577r-4,l8681,4582r,-5xe" fillcolor="black" stroked="f">
              <v:path arrowok="t"/>
            </v:shape>
            <v:shape id="_x0000_s3629" style="position:absolute;left:8676;top:4577;width:5;height:5" coordorigin="8677,4577" coordsize="5,5" path="m8681,4577r,5l8677,4577r4,e" filled="f" strokeweight=".1037mm">
              <v:path arrowok="t"/>
            </v:shape>
            <v:shape id="_x0000_s3630" style="position:absolute;left:8625;top:3415;width:19;height:407" coordorigin="8626,3415" coordsize="19,407" path="m8644,3415r-18,l8626,3419r,329l8626,3794r,28l8637,3822r,-28l8637,3748r-2,l8635,3419r9,l8644,3415xe" fillcolor="#dfdfdf" stroked="f">
              <v:path arrowok="t"/>
            </v:shape>
            <v:shape id="_x0000_s3631" style="position:absolute;left:8625;top:3414;width:19;height:408" coordorigin="8626,3415" coordsize="19,408" path="m8635,3822r-9,l8626,3415r18,l8644,3419r-9,l8635,3748r5,46l8635,3822e" filled="f" strokeweight=".1041mm">
              <v:path arrowok="t"/>
            </v:shape>
            <w10:wrap anchorx="page" anchory="page"/>
          </v:group>
        </w:pict>
      </w:r>
      <w:r w:rsidR="001B259C">
        <w:rPr>
          <w:noProof/>
        </w:rPr>
        <w:drawing>
          <wp:anchor distT="0" distB="0" distL="0" distR="0" simplePos="0" relativeHeight="251365888" behindDoc="0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2049145</wp:posOffset>
            </wp:positionV>
            <wp:extent cx="758190" cy="560705"/>
            <wp:effectExtent l="0" t="0" r="0" b="0"/>
            <wp:wrapNone/>
            <wp:docPr id="447" name="image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393.png"/>
                    <pic:cNvPicPr>
                      <a:picLocks noChangeAspect="1"/>
                    </pic:cNvPicPr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940" cy="56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B62290">
        <w:trPr>
          <w:trHeight w:val="12620"/>
        </w:trPr>
        <w:tc>
          <w:tcPr>
            <w:tcW w:w="278" w:type="dxa"/>
            <w:tcBorders>
              <w:righ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B62290" w:rsidRDefault="00B6229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B62290" w:rsidRDefault="001B259C">
            <w:pPr>
              <w:pStyle w:val="TableParagraph"/>
              <w:spacing w:before="2" w:line="254" w:lineRule="auto"/>
              <w:ind w:left="108" w:right="5131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2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FOUR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-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B62290" w:rsidRDefault="001B259C">
            <w:pPr>
              <w:pStyle w:val="TableParagraph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 w:rsidR="009D0918">
              <w:rPr>
                <w:rFonts w:ascii="Georgia"/>
                <w:b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LEARNERS</w:t>
            </w:r>
            <w:r>
              <w:rPr>
                <w:rFonts w:ascii="Georgia"/>
                <w:spacing w:val="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</w:t>
            </w:r>
            <w:r>
              <w:rPr>
                <w:rFonts w:ascii="Georgia"/>
                <w:spacing w:val="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428"/>
              </w:tabs>
              <w:spacing w:before="18"/>
              <w:ind w:left="108"/>
              <w:rPr>
                <w:sz w:val="28"/>
              </w:rPr>
            </w:pPr>
            <w:r>
              <w:rPr>
                <w:sz w:val="28"/>
              </w:rPr>
              <w:t>blla</w:t>
            </w:r>
            <w:r>
              <w:rPr>
                <w:sz w:val="28"/>
              </w:rPr>
              <w:tab/>
              <w:t>allb</w:t>
            </w:r>
            <w:r>
              <w:rPr>
                <w:sz w:val="28"/>
              </w:rPr>
              <w:tab/>
              <w:t>ball</w:t>
            </w:r>
          </w:p>
          <w:p w:rsidR="00B62290" w:rsidRDefault="001B259C">
            <w:pPr>
              <w:pStyle w:val="TableParagraph"/>
              <w:tabs>
                <w:tab w:val="left" w:pos="2268"/>
                <w:tab w:val="left" w:pos="4428"/>
              </w:tabs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dog</w:t>
            </w:r>
            <w:r>
              <w:rPr>
                <w:sz w:val="28"/>
              </w:rPr>
              <w:tab/>
              <w:t>gdo</w:t>
            </w:r>
            <w:r>
              <w:rPr>
                <w:sz w:val="28"/>
              </w:rPr>
              <w:tab/>
              <w:t>ogd</w:t>
            </w:r>
          </w:p>
          <w:p w:rsidR="00B62290" w:rsidRDefault="001B259C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B62290" w:rsidRDefault="00B62290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B62290" w:rsidRDefault="001B259C">
            <w:pPr>
              <w:pStyle w:val="TableParagraph"/>
              <w:spacing w:line="254" w:lineRule="auto"/>
              <w:ind w:left="108" w:right="5031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</w:t>
            </w:r>
          </w:p>
          <w:p w:rsidR="00B62290" w:rsidRDefault="001B259C">
            <w:pPr>
              <w:pStyle w:val="TableParagraph"/>
              <w:tabs>
                <w:tab w:val="left" w:pos="6321"/>
              </w:tabs>
              <w:spacing w:line="256" w:lineRule="auto"/>
              <w:ind w:left="108" w:right="52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2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2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UNDERLINE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spacing w:val="3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B62290" w:rsidRDefault="001B259C">
            <w:pPr>
              <w:pStyle w:val="TableParagraph"/>
              <w:tabs>
                <w:tab w:val="left" w:pos="5149"/>
              </w:tabs>
              <w:spacing w:line="335" w:lineRule="exact"/>
              <w:ind w:left="828"/>
              <w:rPr>
                <w:sz w:val="28"/>
              </w:rPr>
            </w:pPr>
            <w:r>
              <w:rPr>
                <w:sz w:val="28"/>
              </w:rPr>
              <w:t>blla</w:t>
            </w:r>
            <w:r>
              <w:rPr>
                <w:sz w:val="28"/>
              </w:rPr>
              <w:tab/>
              <w:t>bkoo</w:t>
            </w:r>
          </w:p>
          <w:p w:rsidR="00B62290" w:rsidRDefault="001B259C">
            <w:pPr>
              <w:pStyle w:val="TableParagraph"/>
              <w:tabs>
                <w:tab w:val="left" w:pos="5149"/>
              </w:tabs>
              <w:spacing w:line="341" w:lineRule="exact"/>
              <w:ind w:left="828"/>
              <w:rPr>
                <w:sz w:val="28"/>
              </w:rPr>
            </w:pPr>
            <w:r>
              <w:rPr>
                <w:sz w:val="28"/>
              </w:rPr>
              <w:t>ball</w:t>
            </w:r>
            <w:r>
              <w:rPr>
                <w:sz w:val="28"/>
              </w:rPr>
              <w:tab/>
              <w:t>boko</w:t>
            </w:r>
          </w:p>
          <w:p w:rsidR="00B62290" w:rsidRDefault="001B259C">
            <w:pPr>
              <w:pStyle w:val="TableParagraph"/>
              <w:tabs>
                <w:tab w:val="left" w:pos="5149"/>
              </w:tabs>
              <w:spacing w:before="2"/>
              <w:ind w:left="828"/>
              <w:rPr>
                <w:sz w:val="28"/>
              </w:rPr>
            </w:pPr>
            <w:r>
              <w:rPr>
                <w:sz w:val="28"/>
              </w:rPr>
              <w:t>llab</w:t>
            </w:r>
            <w:r>
              <w:rPr>
                <w:sz w:val="28"/>
              </w:rPr>
              <w:tab/>
              <w:t>book</w:t>
            </w:r>
          </w:p>
        </w:tc>
      </w:tr>
    </w:tbl>
    <w:p w:rsidR="00B62290" w:rsidRDefault="00B9330E">
      <w:pPr>
        <w:rPr>
          <w:sz w:val="2"/>
          <w:szCs w:val="2"/>
        </w:rPr>
      </w:pPr>
      <w:r>
        <w:pict>
          <v:group id="_x0000_s3632" style="position:absolute;margin-left:95.95pt;margin-top:259.25pt;width:34.4pt;height:34.75pt;z-index:-251735552;mso-position-horizontal-relative:page;mso-position-vertical-relative:page" coordorigin="1919,5186" coordsize="688,695">
            <v:shape id="_x0000_s3633" style="position:absolute;left:1929;top:5196;width:667;height:674" coordorigin="1930,5196" coordsize="667,674" path="m2262,5870r66,-8l2393,5843r56,-30l2497,5770r43,-48l2569,5662r19,-62l2596,5533r-3,-35l2580,5433r-40,-89l2497,5296r-48,-43l2393,5223r-65,-19l2262,5196r-67,8l2133,5223r-56,30l2026,5296r-40,48l1954,5401r-19,65l1930,5498r,70l1943,5633r43,89l2026,5770r51,43l2133,5843r62,19l2229,5867r33,3e" filled="f" strokeweight=".37642mm">
              <v:path arrowok="t"/>
            </v:shape>
            <v:shape id="_x0000_s3634" type="#_x0000_t75" style="position:absolute;left:1921;top:5188;width:685;height:687">
              <v:imagedata r:id="rId160" o:title=""/>
            </v:shape>
            <w10:wrap anchorx="page" anchory="page"/>
          </v:group>
        </w:pict>
      </w:r>
      <w:r w:rsidR="001B259C">
        <w:rPr>
          <w:noProof/>
        </w:rPr>
        <w:drawing>
          <wp:anchor distT="0" distB="0" distL="0" distR="0" simplePos="0" relativeHeight="251387392" behindDoc="1" locked="0" layoutInCell="1" allowOverlap="1">
            <wp:simplePos x="0" y="0"/>
            <wp:positionH relativeFrom="page">
              <wp:posOffset>3444875</wp:posOffset>
            </wp:positionH>
            <wp:positionV relativeFrom="page">
              <wp:posOffset>3409315</wp:posOffset>
            </wp:positionV>
            <wp:extent cx="615950" cy="480695"/>
            <wp:effectExtent l="0" t="0" r="0" b="0"/>
            <wp:wrapNone/>
            <wp:docPr id="449" name="image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395.png"/>
                    <pic:cNvPicPr>
                      <a:picLocks noChangeAspect="1"/>
                    </pic:cNvPicPr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148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2290" w:rsidRDefault="00B62290">
      <w:pPr>
        <w:rPr>
          <w:sz w:val="2"/>
          <w:szCs w:val="2"/>
        </w:rPr>
        <w:sectPr w:rsidR="00B62290" w:rsidSect="00B74477">
          <w:pgSz w:w="12240" w:h="15840"/>
          <w:pgMar w:top="1440" w:right="0" w:bottom="1120" w:left="1220" w:header="0" w:footer="93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62290" w:rsidRDefault="00B62290">
      <w:pPr>
        <w:rPr>
          <w:sz w:val="2"/>
          <w:szCs w:val="2"/>
        </w:rPr>
      </w:pPr>
    </w:p>
    <w:sectPr w:rsidR="00B62290" w:rsidSect="00B74477">
      <w:footerReference w:type="default" r:id="rId162"/>
      <w:pgSz w:w="12240" w:h="15840"/>
      <w:pgMar w:top="1440" w:right="0" w:bottom="1120" w:left="1220" w:header="0" w:footer="932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30E" w:rsidRDefault="00B9330E">
      <w:r>
        <w:separator/>
      </w:r>
    </w:p>
  </w:endnote>
  <w:endnote w:type="continuationSeparator" w:id="0">
    <w:p w:rsidR="00B9330E" w:rsidRDefault="00B9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290" w:rsidRDefault="00B9330E">
    <w:pPr>
      <w:pStyle w:val="BodyText"/>
      <w:spacing w:line="14" w:lineRule="auto"/>
      <w:rPr>
        <w:sz w:val="14"/>
      </w:rPr>
    </w:pPr>
    <w:r>
      <w:pict>
        <v:shape id="_x0000_s2049" style="position:absolute;margin-left:70.55pt;margin-top:723.8pt;width:470.95pt;height:4.45pt;z-index:-251661824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30.35pt;width:211.35pt;height:13.05pt;z-index:-251660800;mso-position-horizontal-relative:page;mso-position-vertical-relative:page;mso-width-relative:page;mso-height-relative:page" filled="f" stroked="f">
          <v:textbox style="mso-next-textbox:#_x0000_s2050" inset="0,0,0,0">
            <w:txbxContent>
              <w:p w:rsidR="00B62290" w:rsidRDefault="00B62290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436.85pt;margin-top:730.35pt;width:39.15pt;height:13.05pt;z-index:-251659776;mso-position-horizontal-relative:page;mso-position-vertical-relative:page;mso-width-relative:page;mso-height-relative:page" filled="f" stroked="f">
          <v:textbox style="mso-next-textbox:#_x0000_s2051" inset="0,0,0,0">
            <w:txbxContent>
              <w:p w:rsidR="00B62290" w:rsidRDefault="001B259C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9207A6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290" w:rsidRDefault="00B9330E">
    <w:pPr>
      <w:pStyle w:val="BodyText"/>
      <w:spacing w:line="14" w:lineRule="auto"/>
      <w:rPr>
        <w:sz w:val="14"/>
      </w:rPr>
    </w:pPr>
    <w:r>
      <w:pict>
        <v:shape id="_x0000_s2053" style="position:absolute;margin-left:70.55pt;margin-top:723.8pt;width:470.95pt;height:4.45pt;z-index:-251657728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6704;mso-position-horizontal-relative:page;mso-position-vertical-relative:page;mso-width-relative:page;mso-height-relative:page" filled="f" stroked="f">
          <v:textbox inset="0,0,0,0">
            <w:txbxContent>
              <w:p w:rsidR="00B62290" w:rsidRDefault="00B62290">
                <w:pPr>
                  <w:spacing w:line="245" w:lineRule="exact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6.85pt;margin-top:730.35pt;width:44.85pt;height:13.05pt;z-index:-251655680;mso-position-horizontal-relative:page;mso-position-vertical-relative:page;mso-width-relative:page;mso-height-relative:page" filled="f" stroked="f">
          <v:textbox inset="0,0,0,0">
            <w:txbxContent>
              <w:p w:rsidR="00B62290" w:rsidRDefault="001B259C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9207A6">
                  <w:rPr>
                    <w:rFonts w:ascii="Calibri Light"/>
                    <w:noProof/>
                  </w:rP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30E" w:rsidRDefault="00B9330E">
      <w:r>
        <w:separator/>
      </w:r>
    </w:p>
  </w:footnote>
  <w:footnote w:type="continuationSeparator" w:id="0">
    <w:p w:rsidR="00B9330E" w:rsidRDefault="00B93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2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8461FADE"/>
    <w:multiLevelType w:val="multilevel"/>
    <w:tmpl w:val="8461FADE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9239341B"/>
    <w:multiLevelType w:val="multilevel"/>
    <w:tmpl w:val="9239341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9288B902"/>
    <w:multiLevelType w:val="multilevel"/>
    <w:tmpl w:val="9288B902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C8AC8EF"/>
    <w:multiLevelType w:val="multilevel"/>
    <w:tmpl w:val="9C8AC8E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B0F1ACD9"/>
    <w:multiLevelType w:val="multilevel"/>
    <w:tmpl w:val="B0F1ACD9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145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DCBA6B53"/>
    <w:multiLevelType w:val="multilevel"/>
    <w:tmpl w:val="DCBA6B53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E093A4B0"/>
    <w:multiLevelType w:val="multilevel"/>
    <w:tmpl w:val="E093A4B0"/>
    <w:lvl w:ilvl="0">
      <w:numFmt w:val="bullet"/>
      <w:lvlText w:val="-"/>
      <w:lvlJc w:val="left"/>
      <w:pPr>
        <w:ind w:left="828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F7735DC9"/>
    <w:multiLevelType w:val="multilevel"/>
    <w:tmpl w:val="F7735DC9"/>
    <w:lvl w:ilvl="0">
      <w:start w:val="1"/>
      <w:numFmt w:val="lowerLetter"/>
      <w:lvlText w:val="%1"/>
      <w:lvlJc w:val="left"/>
      <w:pPr>
        <w:ind w:left="1454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FCF68"/>
    <w:multiLevelType w:val="multilevel"/>
    <w:tmpl w:val="243FCF68"/>
    <w:lvl w:ilvl="0">
      <w:start w:val="5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21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FC5B15"/>
    <w:multiLevelType w:val="multilevel"/>
    <w:tmpl w:val="30FC5B1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39A0D9AC"/>
    <w:multiLevelType w:val="multilevel"/>
    <w:tmpl w:val="39A0D9A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0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4DC07F"/>
    <w:multiLevelType w:val="multilevel"/>
    <w:tmpl w:val="4D4DC07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D94DA66"/>
    <w:multiLevelType w:val="multilevel"/>
    <w:tmpl w:val="4D94DA66"/>
    <w:lvl w:ilvl="0">
      <w:start w:val="2"/>
      <w:numFmt w:val="lowerLetter"/>
      <w:lvlText w:val="%1"/>
      <w:lvlJc w:val="left"/>
      <w:pPr>
        <w:ind w:left="5869" w:hanging="576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77" w:hanging="57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95" w:hanging="5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813" w:hanging="5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30" w:hanging="5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48" w:hanging="5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6" w:hanging="5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1" w:hanging="5761"/>
      </w:pPr>
      <w:rPr>
        <w:rFonts w:hint="default"/>
        <w:lang w:val="en-US" w:eastAsia="en-US" w:bidi="ar-SA"/>
      </w:rPr>
    </w:lvl>
  </w:abstractNum>
  <w:abstractNum w:abstractNumId="30" w15:restartNumberingAfterBreak="0">
    <w:nsid w:val="58765686"/>
    <w:multiLevelType w:val="multilevel"/>
    <w:tmpl w:val="58765686"/>
    <w:lvl w:ilvl="0">
      <w:start w:val="1"/>
      <w:numFmt w:val="decimal"/>
      <w:lvlText w:val="%1"/>
      <w:lvlJc w:val="left"/>
      <w:pPr>
        <w:ind w:left="5792" w:hanging="5685"/>
        <w:jc w:val="left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23" w:hanging="56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47" w:hanging="56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71" w:hanging="56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94" w:hanging="56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8" w:hanging="56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2" w:hanging="56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56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685"/>
      </w:pPr>
      <w:rPr>
        <w:rFonts w:hint="default"/>
        <w:lang w:val="en-US" w:eastAsia="en-US" w:bidi="ar-SA"/>
      </w:rPr>
    </w:lvl>
  </w:abstractNum>
  <w:abstractNum w:abstractNumId="31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9F7852"/>
    <w:multiLevelType w:val="multilevel"/>
    <w:tmpl w:val="629F7852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AA4FA4"/>
    <w:multiLevelType w:val="multilevel"/>
    <w:tmpl w:val="79AA4FA4"/>
    <w:lvl w:ilvl="0">
      <w:start w:val="6"/>
      <w:numFmt w:val="lowerLetter"/>
      <w:lvlText w:val="%1"/>
      <w:lvlJc w:val="left"/>
      <w:pPr>
        <w:ind w:left="1548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289" w:hanging="1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39" w:hanging="1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1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1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8" w:hanging="1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1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1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1440"/>
      </w:pPr>
      <w:rPr>
        <w:rFonts w:hint="default"/>
        <w:lang w:val="en-US" w:eastAsia="en-US" w:bidi="ar-SA"/>
      </w:rPr>
    </w:lvl>
  </w:abstractNum>
  <w:abstractNum w:abstractNumId="38" w15:restartNumberingAfterBreak="0">
    <w:nsid w:val="7C246926"/>
    <w:multiLevelType w:val="multilevel"/>
    <w:tmpl w:val="7C246926"/>
    <w:lvl w:ilvl="0">
      <w:numFmt w:val="bullet"/>
      <w:lvlText w:val="-"/>
      <w:lvlJc w:val="left"/>
      <w:pPr>
        <w:ind w:left="1454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"/>
      <w:lvlJc w:val="left"/>
      <w:pPr>
        <w:ind w:left="145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EC2089"/>
    <w:multiLevelType w:val="multilevel"/>
    <w:tmpl w:val="7DEC2089"/>
    <w:lvl w:ilvl="0">
      <w:numFmt w:val="bullet"/>
      <w:lvlText w:val=""/>
      <w:lvlJc w:val="left"/>
      <w:pPr>
        <w:ind w:left="770" w:hanging="265"/>
      </w:pPr>
      <w:rPr>
        <w:rFonts w:ascii="Wingdings" w:eastAsia="Wingdings" w:hAnsi="Wingdings" w:cs="Wingdings" w:hint="default"/>
        <w:w w:val="103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606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2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8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0" w:hanging="26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63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2290"/>
    <w:rsid w:val="001B259C"/>
    <w:rsid w:val="00710DB2"/>
    <w:rsid w:val="00724138"/>
    <w:rsid w:val="009207A6"/>
    <w:rsid w:val="009D0918"/>
    <w:rsid w:val="00B576E8"/>
    <w:rsid w:val="00B62290"/>
    <w:rsid w:val="00B74477"/>
    <w:rsid w:val="00B9330E"/>
    <w:rsid w:val="00C13BA8"/>
    <w:rsid w:val="00E36226"/>
    <w:rsid w:val="46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35"/>
    <o:shapelayout v:ext="edit">
      <o:idmap v:ext="edit" data="1,3"/>
    </o:shapelayout>
  </w:shapeDefaults>
  <w:decimalSymbol w:val="."/>
  <w:listSeparator w:val=","/>
  <w14:docId w14:val="20A01E60"/>
  <w15:docId w15:val="{5728864F-4CAD-4408-AD9D-71C71BF9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86"/>
      <w:outlineLvl w:val="0"/>
    </w:pPr>
    <w:rPr>
      <w:rFonts w:ascii="Calibri" w:eastAsia="Calibri" w:hAnsi="Calibri" w:cs="Calibri"/>
      <w:sz w:val="32"/>
      <w:szCs w:val="32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7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734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41" w:lineRule="exact"/>
      <w:ind w:left="145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jpeg"/><Relationship Id="rId159" Type="http://schemas.openxmlformats.org/officeDocument/2006/relationships/image" Target="media/image151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2" Type="http://schemas.openxmlformats.org/officeDocument/2006/relationships/image" Target="media/image14.png"/><Relationship Id="rId43" Type="http://schemas.openxmlformats.org/officeDocument/2006/relationships/image" Target="media/image35.jpeg"/><Relationship Id="rId64" Type="http://schemas.openxmlformats.org/officeDocument/2006/relationships/image" Target="media/image56.png"/><Relationship Id="rId118" Type="http://schemas.openxmlformats.org/officeDocument/2006/relationships/image" Target="media/image110.jpeg"/><Relationship Id="rId139" Type="http://schemas.openxmlformats.org/officeDocument/2006/relationships/image" Target="media/image131.png"/><Relationship Id="rId85" Type="http://schemas.openxmlformats.org/officeDocument/2006/relationships/image" Target="media/image77.jpeg"/><Relationship Id="rId150" Type="http://schemas.openxmlformats.org/officeDocument/2006/relationships/image" Target="media/image14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jpe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jpe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jpe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jpe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jpe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jpe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jpe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jpeg"/><Relationship Id="rId142" Type="http://schemas.openxmlformats.org/officeDocument/2006/relationships/image" Target="media/image134.jpeg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jpe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jpeg"/><Relationship Id="rId153" Type="http://schemas.openxmlformats.org/officeDocument/2006/relationships/image" Target="media/image145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jpe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jpeg"/><Relationship Id="rId133" Type="http://schemas.openxmlformats.org/officeDocument/2006/relationships/image" Target="media/image125.jpeg"/><Relationship Id="rId154" Type="http://schemas.openxmlformats.org/officeDocument/2006/relationships/image" Target="media/image146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jpe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jpeg"/><Relationship Id="rId80" Type="http://schemas.openxmlformats.org/officeDocument/2006/relationships/image" Target="media/image72.png"/><Relationship Id="rId155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9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39"/>
    <customShpInfo spid="_x0000_s1091"/>
    <customShpInfo spid="_x0000_s1093"/>
    <customShpInfo spid="_x0000_s1094"/>
    <customShpInfo spid="_x0000_s1095"/>
    <customShpInfo spid="_x0000_s1096"/>
    <customShpInfo spid="_x0000_s1097"/>
    <customShpInfo spid="_x0000_s1092"/>
    <customShpInfo spid="_x0000_s1098"/>
    <customShpInfo spid="_x0000_s1099"/>
    <customShpInfo spid="_x0000_s1100"/>
    <customShpInfo spid="_x0000_s1102"/>
    <customShpInfo spid="_x0000_s1103"/>
    <customShpInfo spid="_x0000_s1104"/>
    <customShpInfo spid="_x0000_s1105"/>
    <customShpInfo spid="_x0000_s1106"/>
    <customShpInfo spid="_x0000_s1101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4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36"/>
    <customShpInfo spid="_x0000_s1185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186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07"/>
    <customShpInfo spid="_x0000_s1221"/>
    <customShpInfo spid="_x0000_s1220"/>
    <customShpInfo spid="_x0000_s1223"/>
    <customShpInfo spid="_x0000_s1222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24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279"/>
    <customShpInfo spid="_x0000_s1308"/>
    <customShpInfo spid="_x0000_s1309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10"/>
    <customShpInfo spid="_x0000_s1324"/>
    <customShpInfo spid="_x0000_s1323"/>
    <customShpInfo spid="_x0000_s1326"/>
    <customShpInfo spid="_x0000_s1325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27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382"/>
    <customShpInfo spid="_x0000_s1414"/>
    <customShpInfo spid="_x0000_s1415"/>
    <customShpInfo spid="_x0000_s1416"/>
    <customShpInfo spid="_x0000_s1417"/>
    <customShpInfo spid="_x0000_s1418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19"/>
    <customShpInfo spid="_x0000_s1434"/>
    <customShpInfo spid="_x0000_s1435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36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59"/>
    <customShpInfo spid="_x0000_s1478"/>
    <customShpInfo spid="_x0000_s1479"/>
    <customShpInfo spid="_x0000_s1477"/>
    <customShpInfo spid="_x0000_s1481"/>
    <customShpInfo spid="_x0000_s1480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482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10"/>
    <customShpInfo spid="_x0000_s1566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67"/>
    <customShpInfo spid="_x0000_s1581"/>
    <customShpInfo spid="_x0000_s1580"/>
    <customShpInfo spid="_x0000_s1583"/>
    <customShpInfo spid="_x0000_s1582"/>
    <customShpInfo spid="_x0000_s1585"/>
    <customShpInfo spid="_x0000_s1586"/>
    <customShpInfo spid="_x0000_s1587"/>
    <customShpInfo spid="_x0000_s1588"/>
    <customShpInfo spid="_x0000_s1584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589"/>
    <customShpInfo spid="_x0000_s1619"/>
    <customShpInfo spid="_x0000_s1621"/>
    <customShpInfo spid="_x0000_s1622"/>
    <customShpInfo spid="_x0000_s1620"/>
    <customShpInfo spid="_x0000_s1623"/>
    <customShpInfo spid="_x0000_s1624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25"/>
    <customShpInfo spid="_x0000_s1644"/>
    <customShpInfo spid="_x0000_s1645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46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71"/>
    <customShpInfo spid="_x0000_s1688"/>
    <customShpInfo spid="_x0000_s1687"/>
    <customShpInfo spid="_x0000_s1690"/>
    <customShpInfo spid="_x0000_s1691"/>
    <customShpInfo spid="_x0000_s1692"/>
    <customShpInfo spid="_x0000_s1689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693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12"/>
    <customShpInfo spid="_x0000_s1731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32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44"/>
    <customShpInfo spid="_x0000_s1756"/>
    <customShpInfo spid="_x0000_s1757"/>
    <customShpInfo spid="_x0000_s1758"/>
    <customShpInfo spid="_x0000_s1755"/>
    <customShpInfo spid="_x0000_s1760"/>
    <customShpInfo spid="_x0000_s1759"/>
    <customShpInfo spid="_x0000_s1762"/>
    <customShpInfo spid="_x0000_s1761"/>
    <customShpInfo spid="_x0000_s1764"/>
    <customShpInfo spid="_x0000_s1765"/>
    <customShpInfo spid="_x0000_s1766"/>
    <customShpInfo spid="_x0000_s1767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63"/>
    <customShpInfo spid="_x0000_s1779"/>
    <customShpInfo spid="_x0000_s1778"/>
    <customShpInfo spid="_x0000_s1781"/>
    <customShpInfo spid="_x0000_s1782"/>
    <customShpInfo spid="_x0000_s1780"/>
    <customShpInfo spid="_x0000_s1784"/>
    <customShpInfo spid="_x0000_s1785"/>
    <customShpInfo spid="_x0000_s1783"/>
    <customShpInfo spid="_x0000_s1787"/>
    <customShpInfo spid="_x0000_s1788"/>
    <customShpInfo spid="_x0000_s1786"/>
    <customShpInfo spid="_x0000_s1790"/>
    <customShpInfo spid="_x0000_s1791"/>
    <customShpInfo spid="_x0000_s1789"/>
    <customShpInfo spid="_x0000_s1793"/>
    <customShpInfo spid="_x0000_s1794"/>
    <customShpInfo spid="_x0000_s1792"/>
    <customShpInfo spid="_x0000_s1796"/>
    <customShpInfo spid="_x0000_s1797"/>
    <customShpInfo spid="_x0000_s1795"/>
    <customShpInfo spid="_x0000_s1798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799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18"/>
    <customShpInfo spid="_x0000_s1825"/>
    <customShpInfo spid="_x0000_s1826"/>
    <customShpInfo spid="_x0000_s1828"/>
    <customShpInfo spid="_x0000_s1829"/>
    <customShpInfo spid="_x0000_s1830"/>
    <customShpInfo spid="_x0000_s1831"/>
    <customShpInfo spid="_x0000_s1832"/>
    <customShpInfo spid="_x0000_s1827"/>
    <customShpInfo spid="_x0000_s1833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34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47"/>
    <customShpInfo spid="_x0000_s1857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58"/>
    <customShpInfo spid="_x0000_s1865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866"/>
    <customShpInfo spid="_x0000_s1902"/>
    <customShpInfo spid="_x0000_s1903"/>
    <customShpInfo spid="_x0000_s1904"/>
    <customShpInfo spid="_x0000_s1905"/>
    <customShpInfo spid="_x0000_s1906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07"/>
    <customShpInfo spid="_x0000_s1918"/>
    <customShpInfo spid="_x0000_s1919"/>
    <customShpInfo spid="_x0000_s1917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0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27"/>
    <customShpInfo spid="_x0000_s1937"/>
    <customShpInfo spid="_x0000_s1938"/>
    <customShpInfo spid="_x0000_s1936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1939"/>
    <customShpInfo spid="_x0000_s2005"/>
    <customShpInfo spid="_x0000_s2006"/>
    <customShpInfo spid="_x0000_s2004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07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25"/>
    <customShpInfo spid="_x0000_s2043"/>
    <customShpInfo spid="_x0000_s2044"/>
    <customShpInfo spid="_x0000_s2042"/>
    <customShpInfo spid="_x0000_s2046"/>
    <customShpInfo spid="_x0000_s2047"/>
    <customShpInfo spid="_x0000_s2045"/>
    <customShpInfo spid="_x0000_s3073"/>
    <customShpInfo spid="_x0000_s3072"/>
    <customShpInfo spid="_x0000_s3075"/>
    <customShpInfo spid="_x0000_s3076"/>
    <customShpInfo spid="_x0000_s3074"/>
    <customShpInfo spid="_x0000_s3078"/>
    <customShpInfo spid="_x0000_s3079"/>
    <customShpInfo spid="_x0000_s3077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0"/>
    <customShpInfo spid="_x0000_s3088"/>
    <customShpInfo spid="_x0000_s3089"/>
    <customShpInfo spid="_x0000_s3087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090"/>
    <customShpInfo spid="_x0000_s3112"/>
    <customShpInfo spid="_x0000_s3113"/>
    <customShpInfo spid="_x0000_s3114"/>
    <customShpInfo spid="_x0000_s3111"/>
    <customShpInfo spid="_x0000_s3116"/>
    <customShpInfo spid="_x0000_s3117"/>
    <customShpInfo spid="_x0000_s3118"/>
    <customShpInfo spid="_x0000_s3115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19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30"/>
    <customShpInfo spid="_x0000_s3144"/>
    <customShpInfo spid="_x0000_s3145"/>
    <customShpInfo spid="_x0000_s3146"/>
    <customShpInfo spid="_x0000_s3147"/>
    <customShpInfo spid="_x0000_s3143"/>
    <customShpInfo spid="_x0000_s3149"/>
    <customShpInfo spid="_x0000_s3150"/>
    <customShpInfo spid="_x0000_s3151"/>
    <customShpInfo spid="_x0000_s3152"/>
    <customShpInfo spid="_x0000_s3148"/>
    <customShpInfo spid="_x0000_s3154"/>
    <customShpInfo spid="_x0000_s3155"/>
    <customShpInfo spid="_x0000_s3156"/>
    <customShpInfo spid="_x0000_s3153"/>
    <customShpInfo spid="_x0000_s3158"/>
    <customShpInfo spid="_x0000_s3159"/>
    <customShpInfo spid="_x0000_s3160"/>
    <customShpInfo spid="_x0000_s3157"/>
    <customShpInfo spid="_x0000_s3162"/>
    <customShpInfo spid="_x0000_s3163"/>
    <customShpInfo spid="_x0000_s3164"/>
    <customShpInfo spid="_x0000_s3165"/>
    <customShpInfo spid="_x0000_s3166"/>
    <customShpInfo spid="_x0000_s3161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67"/>
    <customShpInfo spid="_x0000_s3181"/>
    <customShpInfo spid="_x0000_s3182"/>
    <customShpInfo spid="_x0000_s3183"/>
    <customShpInfo spid="_x0000_s3184"/>
    <customShpInfo spid="_x0000_s3185"/>
    <customShpInfo spid="_x0000_s3180"/>
    <customShpInfo spid="_x0000_s3187"/>
    <customShpInfo spid="_x0000_s3188"/>
    <customShpInfo spid="_x0000_s3189"/>
    <customShpInfo spid="_x0000_s3190"/>
    <customShpInfo spid="_x0000_s3191"/>
    <customShpInfo spid="_x0000_s3186"/>
    <customShpInfo spid="_x0000_s3192"/>
    <customShpInfo spid="_x0000_s3194"/>
    <customShpInfo spid="_x0000_s3195"/>
    <customShpInfo spid="_x0000_s3193"/>
    <customShpInfo spid="_x0000_s3197"/>
    <customShpInfo spid="_x0000_s3198"/>
    <customShpInfo spid="_x0000_s3196"/>
    <customShpInfo spid="_x0000_s3199"/>
    <customShpInfo spid="_x0000_s3201"/>
    <customShpInfo spid="_x0000_s3202"/>
    <customShpInfo spid="_x0000_s3200"/>
    <customShpInfo spid="_x0000_s3204"/>
    <customShpInfo spid="_x0000_s3205"/>
    <customShpInfo spid="_x0000_s3206"/>
    <customShpInfo spid="_x0000_s3203"/>
    <customShpInfo spid="_x0000_s3208"/>
    <customShpInfo spid="_x0000_s3207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09"/>
    <customShpInfo spid="_x0000_s3228"/>
    <customShpInfo spid="_x0000_s3229"/>
    <customShpInfo spid="_x0000_s3227"/>
    <customShpInfo spid="_x0000_s3231"/>
    <customShpInfo spid="_x0000_s3232"/>
    <customShpInfo spid="_x0000_s3230"/>
    <customShpInfo spid="_x0000_s3233"/>
    <customShpInfo spid="_x0000_s3234"/>
    <customShpInfo spid="_x0000_s3235"/>
    <customShpInfo spid="_x0000_s3237"/>
    <customShpInfo spid="_x0000_s3238"/>
    <customShpInfo spid="_x0000_s3239"/>
    <customShpInfo spid="_x0000_s3236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40"/>
    <customShpInfo spid="_x0000_s3285"/>
    <customShpInfo spid="_x0000_s3286"/>
    <customShpInfo spid="_x0000_s3284"/>
    <customShpInfo spid="_x0000_s3287"/>
    <customShpInfo spid="_x0000_s3288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289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14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29"/>
    <customShpInfo spid="_x0000_s3345"/>
    <customShpInfo spid="_x0000_s3346"/>
    <customShpInfo spid="_x0000_s3344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47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60"/>
    <customShpInfo spid="_x0000_s3374"/>
    <customShpInfo spid="_x0000_s3375"/>
    <customShpInfo spid="_x0000_s3376"/>
    <customShpInfo spid="_x0000_s3373"/>
    <customShpInfo spid="_x0000_s3378"/>
    <customShpInfo spid="_x0000_s3379"/>
    <customShpInfo spid="_x0000_s3380"/>
    <customShpInfo spid="_x0000_s3377"/>
    <customShpInfo spid="_x0000_s3382"/>
    <customShpInfo spid="_x0000_s3383"/>
    <customShpInfo spid="_x0000_s3381"/>
    <customShpInfo spid="_x0000_s3384"/>
    <customShpInfo spid="_x0000_s3385"/>
    <customShpInfo spid="_x0000_s3387"/>
    <customShpInfo spid="_x0000_s3388"/>
    <customShpInfo spid="_x0000_s3386"/>
    <customShpInfo spid="_x0000_s3390"/>
    <customShpInfo spid="_x0000_s3391"/>
    <customShpInfo spid="_x0000_s3392"/>
    <customShpInfo spid="_x0000_s3389"/>
    <customShpInfo spid="_x0000_s3394"/>
    <customShpInfo spid="_x0000_s3393"/>
    <customShpInfo spid="_x0000_s3396"/>
    <customShpInfo spid="_x0000_s3397"/>
    <customShpInfo spid="_x0000_s3398"/>
    <customShpInfo spid="_x0000_s3395"/>
    <customShpInfo spid="_x0000_s3400"/>
    <customShpInfo spid="_x0000_s3401"/>
    <customShpInfo spid="_x0000_s3402"/>
    <customShpInfo spid="_x0000_s3399"/>
    <customShpInfo spid="_x0000_s3404"/>
    <customShpInfo spid="_x0000_s3405"/>
    <customShpInfo spid="_x0000_s3406"/>
    <customShpInfo spid="_x0000_s3403"/>
    <customShpInfo spid="_x0000_s3408"/>
    <customShpInfo spid="_x0000_s3409"/>
    <customShpInfo spid="_x0000_s3407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10"/>
    <customShpInfo spid="_x0000_s3426"/>
    <customShpInfo spid="_x0000_s3427"/>
    <customShpInfo spid="_x0000_s3425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28"/>
    <customShpInfo spid="_x0000_s3444"/>
    <customShpInfo spid="_x0000_s3443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45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58"/>
    <customShpInfo spid="_x0000_s3472"/>
    <customShpInfo spid="_x0000_s3471"/>
    <customShpInfo spid="_x0000_s3474"/>
    <customShpInfo spid="_x0000_s3475"/>
    <customShpInfo spid="_x0000_s3476"/>
    <customShpInfo spid="_x0000_s3473"/>
    <customShpInfo spid="_x0000_s3478"/>
    <customShpInfo spid="_x0000_s3479"/>
    <customShpInfo spid="_x0000_s3477"/>
    <customShpInfo spid="_x0000_s3481"/>
    <customShpInfo spid="_x0000_s3480"/>
    <customShpInfo spid="_x0000_s3483"/>
    <customShpInfo spid="_x0000_s3484"/>
    <customShpInfo spid="_x0000_s3482"/>
    <customShpInfo spid="_x0000_s3486"/>
    <customShpInfo spid="_x0000_s3487"/>
    <customShpInfo spid="_x0000_s3488"/>
    <customShpInfo spid="_x0000_s3485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489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31"/>
    <customShpInfo spid="_x0000_s3549"/>
    <customShpInfo spid="_x0000_s3550"/>
    <customShpInfo spid="_x0000_s3548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51"/>
    <customShpInfo spid="_x0000_s3587"/>
    <customShpInfo spid="_x0000_s3586"/>
    <customShpInfo spid="_x0000_s3589"/>
    <customShpInfo spid="_x0000_s3590"/>
    <customShpInfo spid="_x0000_s3588"/>
    <customShpInfo spid="_x0000_s3591"/>
    <customShpInfo spid="_x0000_s3592"/>
    <customShpInfo spid="_x0000_s3593"/>
    <customShpInfo spid="_x0000_s3594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595"/>
    <customShpInfo spid="_x0000_s3610"/>
    <customShpInfo spid="_x0000_s3611"/>
    <customShpInfo spid="_x0000_s3612"/>
    <customShpInfo spid="_x0000_s3609"/>
    <customShpInfo spid="_x0000_s3614"/>
    <customShpInfo spid="_x0000_s3615"/>
    <customShpInfo spid="_x0000_s3616"/>
    <customShpInfo spid="_x0000_s3617"/>
    <customShpInfo spid="_x0000_s3618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13"/>
    <customShpInfo spid="_x0000_s3633"/>
    <customShpInfo spid="_x0000_s3634"/>
    <customShpInfo spid="_x0000_s3632"/>
    <customShpInfo spid="_x0000_s3636"/>
    <customShpInfo spid="_x0000_s3637"/>
    <customShpInfo spid="_x0000_s3638"/>
    <customShpInfo spid="_x0000_s3639"/>
    <customShpInfo spid="_x0000_s3640"/>
    <customShpInfo spid="_x0000_s3641"/>
    <customShpInfo spid="_x0000_s3642"/>
    <customShpInfo spid="_x0000_s3643"/>
    <customShpInfo spid="_x0000_s3644"/>
    <customShpInfo spid="_x0000_s3645"/>
    <customShpInfo spid="_x0000_s3646"/>
    <customShpInfo spid="_x0000_s3647"/>
    <customShpInfo spid="_x0000_s3648"/>
    <customShpInfo spid="_x0000_s3649"/>
    <customShpInfo spid="_x0000_s3635"/>
    <customShpInfo spid="_x0000_s3651"/>
    <customShpInfo spid="_x0000_s3650"/>
    <customShpInfo spid="_x0000_s3653"/>
    <customShpInfo spid="_x0000_s3652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654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09"/>
    <customShpInfo spid="_x0000_s3734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35"/>
    <customShpInfo spid="_x0000_s3777"/>
    <customShpInfo spid="_x0000_s3776"/>
    <customShpInfo spid="_x0000_s3778"/>
    <customShpInfo spid="_x0000_s3780"/>
    <customShpInfo spid="_x0000_s3781"/>
    <customShpInfo spid="_x0000_s3782"/>
    <customShpInfo spid="_x0000_s3783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79"/>
    <customShpInfo spid="_x0000_s3790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791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06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21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36"/>
    <customShpInfo spid="_x0000_s3866"/>
    <customShpInfo spid="_x0000_s3867"/>
    <customShpInfo spid="_x0000_s3868"/>
    <customShpInfo spid="_x0000_s3865"/>
    <customShpInfo spid="_x0000_s3870"/>
    <customShpInfo spid="_x0000_s3871"/>
    <customShpInfo spid="_x0000_s3872"/>
    <customShpInfo spid="_x0000_s3873"/>
    <customShpInfo spid="_x0000_s3869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74"/>
    <customShpInfo spid="_x0000_s3890"/>
    <customShpInfo spid="_x0000_s3891"/>
    <customShpInfo spid="_x0000_s3889"/>
    <customShpInfo spid="_x0000_s3892"/>
    <customShpInfo spid="_x0000_s3893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894"/>
    <customShpInfo spid="_x0000_s3901"/>
    <customShpInfo spid="_x0000_s3902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03"/>
    <customShpInfo spid="_x0000_s3918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3919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02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1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4071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27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082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09"/>
    <customShpInfo spid="_x0000_s4125"/>
    <customShpInfo spid="_x0000_s4126"/>
    <customShpInfo spid="_x0000_s4124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27"/>
    <customShpInfo spid="_x0000_s4141"/>
    <customShpInfo spid="_x0000_s4142"/>
    <customShpInfo spid="_x0000_s4143"/>
    <customShpInfo spid="_x0000_s4140"/>
    <customShpInfo spid="_x0000_s4145"/>
    <customShpInfo spid="_x0000_s4146"/>
    <customShpInfo spid="_x0000_s4147"/>
    <customShpInfo spid="_x0000_s4144"/>
    <customShpInfo spid="_x0000_s4149"/>
    <customShpInfo spid="_x0000_s4150"/>
    <customShpInfo spid="_x0000_s4151"/>
    <customShpInfo spid="_x0000_s4148"/>
    <customShpInfo spid="_x0000_s4153"/>
    <customShpInfo spid="_x0000_s4154"/>
    <customShpInfo spid="_x0000_s4155"/>
    <customShpInfo spid="_x0000_s4152"/>
    <customShpInfo spid="_x0000_s4157"/>
    <customShpInfo spid="_x0000_s4158"/>
    <customShpInfo spid="_x0000_s4159"/>
    <customShpInfo spid="_x0000_s4156"/>
    <customShpInfo spid="_x0000_s4161"/>
    <customShpInfo spid="_x0000_s4162"/>
    <customShpInfo spid="_x0000_s4163"/>
    <customShpInfo spid="_x0000_s4160"/>
    <customShpInfo spid="_x0000_s4165"/>
    <customShpInfo spid="_x0000_s4166"/>
    <customShpInfo spid="_x0000_s4167"/>
    <customShpInfo spid="_x0000_s4164"/>
    <customShpInfo spid="_x0000_s4169"/>
    <customShpInfo spid="_x0000_s4170"/>
    <customShpInfo spid="_x0000_s4171"/>
    <customShpInfo spid="_x0000_s4168"/>
    <customShpInfo spid="_x0000_s4173"/>
    <customShpInfo spid="_x0000_s4174"/>
    <customShpInfo spid="_x0000_s4175"/>
    <customShpInfo spid="_x0000_s4172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76"/>
    <customShpInfo spid="_x0000_s4192"/>
    <customShpInfo spid="_x0000_s4193"/>
    <customShpInfo spid="_x0000_s4191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194"/>
    <customShpInfo spid="_x0000_s4210"/>
    <customShpInfo spid="_x0000_s4211"/>
    <customShpInfo spid="_x0000_s4212"/>
    <customShpInfo spid="_x0000_s4209"/>
    <customShpInfo spid="_x0000_s4214"/>
    <customShpInfo spid="_x0000_s4215"/>
    <customShpInfo spid="_x0000_s4216"/>
    <customShpInfo spid="_x0000_s4213"/>
    <customShpInfo spid="_x0000_s4218"/>
    <customShpInfo spid="_x0000_s4219"/>
    <customShpInfo spid="_x0000_s4220"/>
    <customShpInfo spid="_x0000_s4217"/>
    <customShpInfo spid="_x0000_s4222"/>
    <customShpInfo spid="_x0000_s4223"/>
    <customShpInfo spid="_x0000_s4224"/>
    <customShpInfo spid="_x0000_s4221"/>
    <customShpInfo spid="_x0000_s4226"/>
    <customShpInfo spid="_x0000_s4227"/>
    <customShpInfo spid="_x0000_s4228"/>
    <customShpInfo spid="_x0000_s4225"/>
    <customShpInfo spid="_x0000_s4230"/>
    <customShpInfo spid="_x0000_s4231"/>
    <customShpInfo spid="_x0000_s4232"/>
    <customShpInfo spid="_x0000_s4229"/>
    <customShpInfo spid="_x0000_s4234"/>
    <customShpInfo spid="_x0000_s4235"/>
    <customShpInfo spid="_x0000_s4233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36"/>
    <customShpInfo spid="_x0000_s4250"/>
    <customShpInfo spid="_x0000_s4251"/>
    <customShpInfo spid="_x0000_s4252"/>
    <customShpInfo spid="_x0000_s4253"/>
    <customShpInfo spid="_x0000_s4249"/>
    <customShpInfo spid="_x0000_s4255"/>
    <customShpInfo spid="_x0000_s4256"/>
    <customShpInfo spid="_x0000_s4254"/>
    <customShpInfo spid="_x0000_s4257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58"/>
    <customShpInfo spid="_x0000_s4268"/>
    <customShpInfo spid="_x0000_s4269"/>
    <customShpInfo spid="_x0000_s4267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0"/>
    <customShpInfo spid="_x0000_s4278"/>
    <customShpInfo spid="_x0000_s4279"/>
    <customShpInfo spid="_x0000_s4277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280"/>
    <customShpInfo spid="_x0000_s4326"/>
    <customShpInfo spid="_x0000_s4327"/>
    <customShpInfo spid="_x0000_s4325"/>
    <customShpInfo spid="_x0000_s4328"/>
    <customShpInfo spid="_x0000_s4330"/>
    <customShpInfo spid="_x0000_s4331"/>
    <customShpInfo spid="_x0000_s4332"/>
    <customShpInfo spid="_x0000_s4329"/>
    <customShpInfo spid="_x0000_s4334"/>
    <customShpInfo spid="_x0000_s4335"/>
    <customShpInfo spid="_x0000_s4333"/>
    <customShpInfo spid="_x0000_s4336"/>
    <customShpInfo spid="_x0000_s4337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38"/>
    <customShpInfo spid="_x0000_s4354"/>
    <customShpInfo spid="_x0000_s4355"/>
    <customShpInfo spid="_x0000_s4353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56"/>
    <customShpInfo spid="_x0000_s4372"/>
    <customShpInfo spid="_x0000_s4373"/>
    <customShpInfo spid="_x0000_s4371"/>
    <customShpInfo spid="_x0000_s4375"/>
    <customShpInfo spid="_x0000_s4374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376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31"/>
    <customShpInfo spid="_x0000_s4457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458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02"/>
    <customShpInfo spid="_x0000_s4517"/>
    <customShpInfo spid="_x0000_s4518"/>
    <customShpInfo spid="_x0000_s4519"/>
    <customShpInfo spid="_x0000_s4520"/>
    <customShpInfo spid="_x0000_s4521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22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37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52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67"/>
    <customShpInfo spid="_x0000_s4580"/>
    <customShpInfo spid="_x0000_s4581"/>
    <customShpInfo spid="_x0000_s4582"/>
    <customShpInfo spid="_x0000_s4584"/>
    <customShpInfo spid="_x0000_s4585"/>
    <customShpInfo spid="_x0000_s4586"/>
    <customShpInfo spid="_x0000_s4587"/>
    <customShpInfo spid="_x0000_s4588"/>
    <customShpInfo spid="_x0000_s4589"/>
    <customShpInfo spid="_x0000_s4590"/>
    <customShpInfo spid="_x0000_s4591"/>
    <customShpInfo spid="_x0000_s4592"/>
    <customShpInfo spid="_x0000_s4593"/>
    <customShpInfo spid="_x0000_s4583"/>
    <customShpInfo spid="_x0000_s4594"/>
    <customShpInfo spid="_x0000_s4596"/>
    <customShpInfo spid="_x0000_s4597"/>
    <customShpInfo spid="_x0000_s4598"/>
    <customShpInfo spid="_x0000_s4599"/>
    <customShpInfo spid="_x0000_s4600"/>
    <customShpInfo spid="_x0000_s4601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595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11"/>
    <customShpInfo spid="_x0000_s4622"/>
    <customShpInfo spid="_x0000_s4623"/>
    <customShpInfo spid="_x0000_s4621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24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647"/>
    <customShpInfo spid="_x0000_s4648"/>
    <customShpInfo spid="_x0000_s4649"/>
    <customShpInfo spid="_x0000_s4650"/>
    <customShpInfo spid="_x0000_s4651"/>
    <customShpInfo spid="_x0000_s4637"/>
    <customShpInfo spid="_x0000_s4653"/>
    <customShpInfo spid="_x0000_s4654"/>
    <customShpInfo spid="_x0000_s4655"/>
    <customShpInfo spid="_x0000_s4652"/>
    <customShpInfo spid="_x0000_s4657"/>
    <customShpInfo spid="_x0000_s4658"/>
    <customShpInfo spid="_x0000_s4659"/>
    <customShpInfo spid="_x0000_s4660"/>
    <customShpInfo spid="_x0000_s4661"/>
    <customShpInfo spid="_x0000_s4662"/>
    <customShpInfo spid="_x0000_s4663"/>
    <customShpInfo spid="_x0000_s4664"/>
    <customShpInfo spid="_x0000_s4665"/>
    <customShpInfo spid="_x0000_s4666"/>
    <customShpInfo spid="_x0000_s4667"/>
    <customShpInfo spid="_x0000_s4668"/>
    <customShpInfo spid="_x0000_s4669"/>
    <customShpInfo spid="_x0000_s4670"/>
    <customShpInfo spid="_x0000_s4671"/>
    <customShpInfo spid="_x0000_s4672"/>
    <customShpInfo spid="_x0000_s4673"/>
    <customShpInfo spid="_x0000_s4674"/>
    <customShpInfo spid="_x0000_s4675"/>
    <customShpInfo spid="_x0000_s4676"/>
    <customShpInfo spid="_x0000_s4677"/>
    <customShpInfo spid="_x0000_s4678"/>
    <customShpInfo spid="_x0000_s4679"/>
    <customShpInfo spid="_x0000_s4680"/>
    <customShpInfo spid="_x0000_s4681"/>
    <customShpInfo spid="_x0000_s4682"/>
    <customShpInfo spid="_x0000_s4683"/>
    <customShpInfo spid="_x0000_s4684"/>
    <customShpInfo spid="_x0000_s4685"/>
    <customShpInfo spid="_x0000_s4686"/>
    <customShpInfo spid="_x0000_s4687"/>
    <customShpInfo spid="_x0000_s4656"/>
    <customShpInfo spid="_x0000_s4689"/>
    <customShpInfo spid="_x0000_s4690"/>
    <customShpInfo spid="_x0000_s4691"/>
    <customShpInfo spid="_x0000_s4692"/>
    <customShpInfo spid="_x0000_s4693"/>
    <customShpInfo spid="_x0000_s4694"/>
    <customShpInfo spid="_x0000_s4695"/>
    <customShpInfo spid="_x0000_s4696"/>
    <customShpInfo spid="_x0000_s4697"/>
    <customShpInfo spid="_x0000_s4698"/>
    <customShpInfo spid="_x0000_s4699"/>
    <customShpInfo spid="_x0000_s4700"/>
    <customShpInfo spid="_x0000_s4701"/>
    <customShpInfo spid="_x0000_s4702"/>
    <customShpInfo spid="_x0000_s4688"/>
    <customShpInfo spid="_x0000_s4704"/>
    <customShpInfo spid="_x0000_s4705"/>
    <customShpInfo spid="_x0000_s4706"/>
    <customShpInfo spid="_x0000_s4707"/>
    <customShpInfo spid="_x0000_s4708"/>
    <customShpInfo spid="_x0000_s4709"/>
    <customShpInfo spid="_x0000_s4710"/>
    <customShpInfo spid="_x0000_s4711"/>
    <customShpInfo spid="_x0000_s4712"/>
    <customShpInfo spid="_x0000_s4713"/>
    <customShpInfo spid="_x0000_s4714"/>
    <customShpInfo spid="_x0000_s4715"/>
    <customShpInfo spid="_x0000_s4716"/>
    <customShpInfo spid="_x0000_s4717"/>
    <customShpInfo spid="_x0000_s4718"/>
    <customShpInfo spid="_x0000_s4719"/>
    <customShpInfo spid="_x0000_s4720"/>
    <customShpInfo spid="_x0000_s4721"/>
    <customShpInfo spid="_x0000_s4722"/>
    <customShpInfo spid="_x0000_s4723"/>
    <customShpInfo spid="_x0000_s4724"/>
    <customShpInfo spid="_x0000_s4725"/>
    <customShpInfo spid="_x0000_s4726"/>
    <customShpInfo spid="_x0000_s4727"/>
    <customShpInfo spid="_x0000_s4728"/>
    <customShpInfo spid="_x0000_s4729"/>
    <customShpInfo spid="_x0000_s4730"/>
    <customShpInfo spid="_x0000_s4731"/>
    <customShpInfo spid="_x0000_s4732"/>
    <customShpInfo spid="_x0000_s4733"/>
    <customShpInfo spid="_x0000_s4703"/>
    <customShpInfo spid="_x0000_s4734"/>
    <customShpInfo spid="_x0000_s4736"/>
    <customShpInfo spid="_x0000_s4737"/>
    <customShpInfo spid="_x0000_s4738"/>
    <customShpInfo spid="_x0000_s4739"/>
    <customShpInfo spid="_x0000_s4740"/>
    <customShpInfo spid="_x0000_s4741"/>
    <customShpInfo spid="_x0000_s4742"/>
    <customShpInfo spid="_x0000_s4743"/>
    <customShpInfo spid="_x0000_s4744"/>
    <customShpInfo spid="_x0000_s4745"/>
    <customShpInfo spid="_x0000_s4746"/>
    <customShpInfo spid="_x0000_s4747"/>
    <customShpInfo spid="_x0000_s4748"/>
    <customShpInfo spid="_x0000_s4749"/>
    <customShpInfo spid="_x0000_s4750"/>
    <customShpInfo spid="_x0000_s4751"/>
    <customShpInfo spid="_x0000_s4752"/>
    <customShpInfo spid="_x0000_s4753"/>
    <customShpInfo spid="_x0000_s4754"/>
    <customShpInfo spid="_x0000_s4755"/>
    <customShpInfo spid="_x0000_s4756"/>
    <customShpInfo spid="_x0000_s4757"/>
    <customShpInfo spid="_x0000_s4758"/>
    <customShpInfo spid="_x0000_s4759"/>
    <customShpInfo spid="_x0000_s4760"/>
    <customShpInfo spid="_x0000_s4761"/>
    <customShpInfo spid="_x0000_s4762"/>
    <customShpInfo spid="_x0000_s4763"/>
    <customShpInfo spid="_x0000_s4735"/>
    <customShpInfo spid="_x0000_s4765"/>
    <customShpInfo spid="_x0000_s4766"/>
    <customShpInfo spid="_x0000_s4764"/>
    <customShpInfo spid="_x0000_s4768"/>
    <customShpInfo spid="_x0000_s4769"/>
    <customShpInfo spid="_x0000_s4770"/>
    <customShpInfo spid="_x0000_s4767"/>
    <customShpInfo spid="_x0000_s4772"/>
    <customShpInfo spid="_x0000_s4773"/>
    <customShpInfo spid="_x0000_s4774"/>
    <customShpInfo spid="_x0000_s4775"/>
    <customShpInfo spid="_x0000_s4776"/>
    <customShpInfo spid="_x0000_s4777"/>
    <customShpInfo spid="_x0000_s4778"/>
    <customShpInfo spid="_x0000_s4779"/>
    <customShpInfo spid="_x0000_s4780"/>
    <customShpInfo spid="_x0000_s4781"/>
    <customShpInfo spid="_x0000_s4782"/>
    <customShpInfo spid="_x0000_s4783"/>
    <customShpInfo spid="_x0000_s4784"/>
    <customShpInfo spid="_x0000_s4785"/>
    <customShpInfo spid="_x0000_s4786"/>
    <customShpInfo spid="_x0000_s4771"/>
    <customShpInfo spid="_x0000_s4787"/>
    <customShpInfo spid="_x0000_s4789"/>
    <customShpInfo spid="_x0000_s4790"/>
    <customShpInfo spid="_x0000_s4791"/>
    <customShpInfo spid="_x0000_s4792"/>
    <customShpInfo spid="_x0000_s4793"/>
    <customShpInfo spid="_x0000_s4794"/>
    <customShpInfo spid="_x0000_s4795"/>
    <customShpInfo spid="_x0000_s4796"/>
    <customShpInfo spid="_x0000_s4797"/>
    <customShpInfo spid="_x0000_s4798"/>
    <customShpInfo spid="_x0000_s4799"/>
    <customShpInfo spid="_x0000_s4800"/>
    <customShpInfo spid="_x0000_s4788"/>
    <customShpInfo spid="_x0000_s4801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11"/>
    <customShpInfo spid="_x0000_s4812"/>
    <customShpInfo spid="_x0000_s4813"/>
    <customShpInfo spid="_x0000_s4814"/>
    <customShpInfo spid="_x0000_s4815"/>
    <customShpInfo spid="_x0000_s4816"/>
    <customShpInfo spid="_x0000_s4817"/>
    <customShpInfo spid="_x0000_s4818"/>
    <customShpInfo spid="_x0000_s4819"/>
    <customShpInfo spid="_x0000_s4820"/>
    <customShpInfo spid="_x0000_s4802"/>
    <customShpInfo spid="_x0000_s4822"/>
    <customShpInfo spid="_x0000_s4823"/>
    <customShpInfo spid="_x0000_s4824"/>
    <customShpInfo spid="_x0000_s4825"/>
    <customShpInfo spid="_x0000_s4826"/>
    <customShpInfo spid="_x0000_s4827"/>
    <customShpInfo spid="_x0000_s4821"/>
    <customShpInfo spid="_x0000_s4829"/>
    <customShpInfo spid="_x0000_s4830"/>
    <customShpInfo spid="_x0000_s4828"/>
    <customShpInfo spid="_x0000_s4832"/>
    <customShpInfo spid="_x0000_s4833"/>
    <customShpInfo spid="_x0000_s4831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34"/>
    <customShpInfo spid="_x0000_s4848"/>
    <customShpInfo spid="_x0000_s4849"/>
    <customShpInfo spid="_x0000_s4850"/>
    <customShpInfo spid="_x0000_s4851"/>
    <customShpInfo spid="_x0000_s4852"/>
    <customShpInfo spid="_x0000_s4847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53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68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83"/>
    <customShpInfo spid="_x0000_s4899"/>
    <customShpInfo spid="_x0000_s4900"/>
    <customShpInfo spid="_x0000_s4898"/>
    <customShpInfo spid="_x0000_s4902"/>
    <customShpInfo spid="_x0000_s4903"/>
    <customShpInfo spid="_x0000_s4901"/>
    <customShpInfo spid="_x0000_s4905"/>
    <customShpInfo spid="_x0000_s4906"/>
    <customShpInfo spid="_x0000_s4904"/>
    <customShpInfo spid="_x0000_s4908"/>
    <customShpInfo spid="_x0000_s4909"/>
    <customShpInfo spid="_x0000_s4910"/>
    <customShpInfo spid="_x0000_s4911"/>
    <customShpInfo spid="_x0000_s4912"/>
    <customShpInfo spid="_x0000_s4913"/>
    <customShpInfo spid="_x0000_s4914"/>
    <customShpInfo spid="_x0000_s4915"/>
    <customShpInfo spid="_x0000_s4916"/>
    <customShpInfo spid="_x0000_s4917"/>
    <customShpInfo spid="_x0000_s4918"/>
    <customShpInfo spid="_x0000_s4919"/>
    <customShpInfo spid="_x0000_s4920"/>
    <customShpInfo spid="_x0000_s4921"/>
    <customShpInfo spid="_x0000_s4922"/>
    <customShpInfo spid="_x0000_s4923"/>
    <customShpInfo spid="_x0000_s4924"/>
    <customShpInfo spid="_x0000_s4925"/>
    <customShpInfo spid="_x0000_s4907"/>
    <customShpInfo spid="_x0000_s4927"/>
    <customShpInfo spid="_x0000_s4928"/>
    <customShpInfo spid="_x0000_s4929"/>
    <customShpInfo spid="_x0000_s4930"/>
    <customShpInfo spid="_x0000_s4931"/>
    <customShpInfo spid="_x0000_s4932"/>
    <customShpInfo spid="_x0000_s4933"/>
    <customShpInfo spid="_x0000_s4934"/>
    <customShpInfo spid="_x0000_s4935"/>
    <customShpInfo spid="_x0000_s4936"/>
    <customShpInfo spid="_x0000_s4937"/>
    <customShpInfo spid="_x0000_s4938"/>
    <customShpInfo spid="_x0000_s4939"/>
    <customShpInfo spid="_x0000_s4940"/>
    <customShpInfo spid="_x0000_s4941"/>
    <customShpInfo spid="_x0000_s4926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57"/>
    <customShpInfo spid="_x0000_s4958"/>
    <customShpInfo spid="_x0000_s4942"/>
    <customShpInfo spid="_x0000_s4960"/>
    <customShpInfo spid="_x0000_s4961"/>
    <customShpInfo spid="_x0000_s4962"/>
    <customShpInfo spid="_x0000_s4963"/>
    <customShpInfo spid="_x0000_s4964"/>
    <customShpInfo spid="_x0000_s4965"/>
    <customShpInfo spid="_x0000_s4966"/>
    <customShpInfo spid="_x0000_s4967"/>
    <customShpInfo spid="_x0000_s4968"/>
    <customShpInfo spid="_x0000_s4969"/>
    <customShpInfo spid="_x0000_s4970"/>
    <customShpInfo spid="_x0000_s4971"/>
    <customShpInfo spid="_x0000_s4972"/>
    <customShpInfo spid="_x0000_s4973"/>
    <customShpInfo spid="_x0000_s4974"/>
    <customShpInfo spid="_x0000_s4959"/>
    <customShpInfo spid="_x0000_s4976"/>
    <customShpInfo spid="_x0000_s4977"/>
    <customShpInfo spid="_x0000_s4978"/>
    <customShpInfo spid="_x0000_s4979"/>
    <customShpInfo spid="_x0000_s4980"/>
    <customShpInfo spid="_x0000_s4981"/>
    <customShpInfo spid="_x0000_s4982"/>
    <customShpInfo spid="_x0000_s4983"/>
    <customShpInfo spid="_x0000_s4984"/>
    <customShpInfo spid="_x0000_s4985"/>
    <customShpInfo spid="_x0000_s4986"/>
    <customShpInfo spid="_x0000_s4987"/>
    <customShpInfo spid="_x0000_s4988"/>
    <customShpInfo spid="_x0000_s4989"/>
    <customShpInfo spid="_x0000_s4990"/>
    <customShpInfo spid="_x0000_s4991"/>
    <customShpInfo spid="_x0000_s4992"/>
    <customShpInfo spid="_x0000_s4993"/>
    <customShpInfo spid="_x0000_s4975"/>
    <customShpInfo spid="_x0000_s4994"/>
    <customShpInfo spid="_x0000_s4996"/>
    <customShpInfo spid="_x0000_s4997"/>
    <customShpInfo spid="_x0000_s4995"/>
    <customShpInfo spid="_x0000_s4999"/>
    <customShpInfo spid="_x0000_s4998"/>
    <customShpInfo spid="_x0000_s5001"/>
    <customShpInfo spid="_x0000_s5002"/>
    <customShpInfo spid="_x0000_s5003"/>
    <customShpInfo spid="_x0000_s5004"/>
    <customShpInfo spid="_x0000_s5005"/>
    <customShpInfo spid="_x0000_s5000"/>
    <customShpInfo spid="_x0000_s5007"/>
    <customShpInfo spid="_x0000_s5006"/>
    <customShpInfo spid="_x0000_s5009"/>
    <customShpInfo spid="_x0000_s5008"/>
    <customShpInfo spid="_x0000_s5011"/>
    <customShpInfo spid="_x0000_s5012"/>
    <customShpInfo spid="_x0000_s5013"/>
    <customShpInfo spid="_x0000_s5014"/>
    <customShpInfo spid="_x0000_s5010"/>
    <customShpInfo spid="_x0000_s5016"/>
    <customShpInfo spid="_x0000_s5017"/>
    <customShpInfo spid="_x0000_s5018"/>
    <customShpInfo spid="_x0000_s5019"/>
    <customShpInfo spid="_x0000_s5015"/>
    <customShpInfo spid="_x0000_s5021"/>
    <customShpInfo spid="_x0000_s5022"/>
    <customShpInfo spid="_x0000_s5023"/>
    <customShpInfo spid="_x0000_s5020"/>
    <customShpInfo spid="_x0000_s5024"/>
    <customShpInfo spid="_x0000_s5025"/>
    <customShpInfo spid="_x0000_s5027"/>
    <customShpInfo spid="_x0000_s5028"/>
    <customShpInfo spid="_x0000_s5026"/>
    <customShpInfo spid="_x0000_s5029"/>
    <customShpInfo spid="_x0000_s5030"/>
    <customShpInfo spid="_x0000_s5032"/>
    <customShpInfo spid="_x0000_s5033"/>
    <customShpInfo spid="_x0000_s5034"/>
    <customShpInfo spid="_x0000_s5035"/>
    <customShpInfo spid="_x0000_s5036"/>
    <customShpInfo spid="_x0000_s5037"/>
    <customShpInfo spid="_x0000_s5038"/>
    <customShpInfo spid="_x0000_s5039"/>
    <customShpInfo spid="_x0000_s5040"/>
    <customShpInfo spid="_x0000_s5041"/>
    <customShpInfo spid="_x0000_s5042"/>
    <customShpInfo spid="_x0000_s5043"/>
    <customShpInfo spid="_x0000_s5044"/>
    <customShpInfo spid="_x0000_s5045"/>
    <customShpInfo spid="_x0000_s5046"/>
    <customShpInfo spid="_x0000_s5047"/>
    <customShpInfo spid="_x0000_s5048"/>
    <customShpInfo spid="_x0000_s5031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49"/>
    <customShpInfo spid="_x0000_s5057"/>
    <customShpInfo spid="_x0000_s5058"/>
    <customShpInfo spid="_x0000_s5059"/>
    <customShpInfo spid="_x0000_s5060"/>
    <customShpInfo spid="_x0000_s5061"/>
    <customShpInfo spid="_x0000_s5062"/>
    <customShpInfo spid="_x0000_s5063"/>
    <customShpInfo spid="_x0000_s5064"/>
    <customShpInfo spid="_x0000_s5065"/>
    <customShpInfo spid="_x0000_s5066"/>
    <customShpInfo spid="_x0000_s5067"/>
    <customShpInfo spid="_x0000_s5068"/>
    <customShpInfo spid="_x0000_s5069"/>
    <customShpInfo spid="_x0000_s5070"/>
    <customShpInfo spid="_x0000_s5071"/>
    <customShpInfo spid="_x0000_s5072"/>
    <customShpInfo spid="_x0000_s5073"/>
    <customShpInfo spid="_x0000_s5074"/>
    <customShpInfo spid="_x0000_s5075"/>
    <customShpInfo spid="_x0000_s5076"/>
    <customShpInfo spid="_x0000_s5077"/>
    <customShpInfo spid="_x0000_s5078"/>
    <customShpInfo spid="_x0000_s5079"/>
    <customShpInfo spid="_x0000_s5080"/>
    <customShpInfo spid="_x0000_s5081"/>
    <customShpInfo spid="_x0000_s5082"/>
    <customShpInfo spid="_x0000_s5083"/>
    <customShpInfo spid="_x0000_s5056"/>
    <customShpInfo spid="_x0000_s5084"/>
    <customShpInfo spid="_x0000_s5086"/>
    <customShpInfo spid="_x0000_s5087"/>
    <customShpInfo spid="_x0000_s5088"/>
    <customShpInfo spid="_x0000_s5089"/>
    <customShpInfo spid="_x0000_s5090"/>
    <customShpInfo spid="_x0000_s5091"/>
    <customShpInfo spid="_x0000_s5085"/>
    <customShpInfo spid="_x0000_s5092"/>
    <customShpInfo spid="_x0000_s5093"/>
    <customShpInfo spid="_x0000_s5094"/>
    <customShpInfo spid="_x0000_s5095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03"/>
    <customShpInfo spid="_x0000_s5104"/>
    <customShpInfo spid="_x0000_s5105"/>
    <customShpInfo spid="_x0000_s5106"/>
    <customShpInfo spid="_x0000_s5107"/>
    <customShpInfo spid="_x0000_s5096"/>
    <customShpInfo spid="_x0000_s5109"/>
    <customShpInfo spid="_x0000_s5110"/>
    <customShpInfo spid="_x0000_s5108"/>
    <customShpInfo spid="_x0000_s5112"/>
    <customShpInfo spid="_x0000_s5113"/>
    <customShpInfo spid="_x0000_s5111"/>
    <customShpInfo spid="_x0000_s5115"/>
    <customShpInfo spid="_x0000_s5114"/>
    <customShpInfo spid="_x0000_s5117"/>
    <customShpInfo spid="_x0000_s5116"/>
    <customShpInfo spid="_x0000_s5118"/>
    <customShpInfo spid="_x0000_s5120"/>
    <customShpInfo spid="_x0000_s5121"/>
    <customShpInfo spid="_x0000_s5122"/>
    <customShpInfo spid="_x0000_s5123"/>
    <customShpInfo spid="_x0000_s5124"/>
    <customShpInfo spid="_x0000_s5125"/>
    <customShpInfo spid="_x0000_s5126"/>
    <customShpInfo spid="_x0000_s5127"/>
    <customShpInfo spid="_x0000_s5128"/>
    <customShpInfo spid="_x0000_s5129"/>
    <customShpInfo spid="_x0000_s5130"/>
    <customShpInfo spid="_x0000_s5131"/>
    <customShpInfo spid="_x0000_s5132"/>
    <customShpInfo spid="_x0000_s5133"/>
    <customShpInfo spid="_x0000_s5134"/>
    <customShpInfo spid="_x0000_s5135"/>
    <customShpInfo spid="_x0000_s5136"/>
    <customShpInfo spid="_x0000_s5137"/>
    <customShpInfo spid="_x0000_s5138"/>
    <customShpInfo spid="_x0000_s5139"/>
    <customShpInfo spid="_x0000_s5140"/>
    <customShpInfo spid="_x0000_s5141"/>
    <customShpInfo spid="_x0000_s5142"/>
    <customShpInfo spid="_x0000_s5143"/>
    <customShpInfo spid="_x0000_s5144"/>
    <customShpInfo spid="_x0000_s5145"/>
    <customShpInfo spid="_x0000_s5146"/>
    <customShpInfo spid="_x0000_s5147"/>
    <customShpInfo spid="_x0000_s5148"/>
    <customShpInfo spid="_x0000_s5149"/>
    <customShpInfo spid="_x0000_s5150"/>
    <customShpInfo spid="_x0000_s5151"/>
    <customShpInfo spid="_x0000_s5152"/>
    <customShpInfo spid="_x0000_s5153"/>
    <customShpInfo spid="_x0000_s5154"/>
    <customShpInfo spid="_x0000_s5155"/>
    <customShpInfo spid="_x0000_s5156"/>
    <customShpInfo spid="_x0000_s5157"/>
    <customShpInfo spid="_x0000_s5158"/>
    <customShpInfo spid="_x0000_s5159"/>
    <customShpInfo spid="_x0000_s5160"/>
    <customShpInfo spid="_x0000_s5161"/>
    <customShpInfo spid="_x0000_s5162"/>
    <customShpInfo spid="_x0000_s5163"/>
    <customShpInfo spid="_x0000_s5164"/>
    <customShpInfo spid="_x0000_s5165"/>
    <customShpInfo spid="_x0000_s5166"/>
    <customShpInfo spid="_x0000_s5167"/>
    <customShpInfo spid="_x0000_s5168"/>
    <customShpInfo spid="_x0000_s5169"/>
    <customShpInfo spid="_x0000_s5170"/>
    <customShpInfo spid="_x0000_s5171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8"/>
    <customShpInfo spid="_x0000_s5179"/>
    <customShpInfo spid="_x0000_s5180"/>
    <customShpInfo spid="_x0000_s5181"/>
    <customShpInfo spid="_x0000_s5182"/>
    <customShpInfo spid="_x0000_s5183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7"/>
    <customShpInfo spid="_x0000_s5198"/>
    <customShpInfo spid="_x0000_s5199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6"/>
    <customShpInfo spid="_x0000_s5207"/>
    <customShpInfo spid="_x0000_s5208"/>
    <customShpInfo spid="_x0000_s5209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16"/>
    <customShpInfo spid="_x0000_s5217"/>
    <customShpInfo spid="_x0000_s5218"/>
    <customShpInfo spid="_x0000_s5219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7"/>
    <customShpInfo spid="_x0000_s5228"/>
    <customShpInfo spid="_x0000_s5229"/>
    <customShpInfo spid="_x0000_s5119"/>
    <customShpInfo spid="_x0000_s5231"/>
    <customShpInfo spid="_x0000_s5232"/>
    <customShpInfo spid="_x0000_s5233"/>
    <customShpInfo spid="_x0000_s5234"/>
    <customShpInfo spid="_x0000_s5235"/>
    <customShpInfo spid="_x0000_s5236"/>
    <customShpInfo spid="_x0000_s5237"/>
    <customShpInfo spid="_x0000_s5238"/>
    <customShpInfo spid="_x0000_s5239"/>
    <customShpInfo spid="_x0000_s5240"/>
    <customShpInfo spid="_x0000_s5241"/>
    <customShpInfo spid="_x0000_s5242"/>
    <customShpInfo spid="_x0000_s5243"/>
    <customShpInfo spid="_x0000_s5244"/>
    <customShpInfo spid="_x0000_s5245"/>
    <customShpInfo spid="_x0000_s5246"/>
    <customShpInfo spid="_x0000_s5247"/>
    <customShpInfo spid="_x0000_s5248"/>
    <customShpInfo spid="_x0000_s5249"/>
    <customShpInfo spid="_x0000_s5250"/>
    <customShpInfo spid="_x0000_s5251"/>
    <customShpInfo spid="_x0000_s5252"/>
    <customShpInfo spid="_x0000_s5253"/>
    <customShpInfo spid="_x0000_s5254"/>
    <customShpInfo spid="_x0000_s5255"/>
    <customShpInfo spid="_x0000_s5256"/>
    <customShpInfo spid="_x0000_s5257"/>
    <customShpInfo spid="_x0000_s5258"/>
    <customShpInfo spid="_x0000_s5259"/>
    <customShpInfo spid="_x0000_s5260"/>
    <customShpInfo spid="_x0000_s5261"/>
    <customShpInfo spid="_x0000_s5262"/>
    <customShpInfo spid="_x0000_s5263"/>
    <customShpInfo spid="_x0000_s5264"/>
    <customShpInfo spid="_x0000_s5265"/>
    <customShpInfo spid="_x0000_s5266"/>
    <customShpInfo spid="_x0000_s5267"/>
    <customShpInfo spid="_x0000_s5268"/>
    <customShpInfo spid="_x0000_s5269"/>
    <customShpInfo spid="_x0000_s5270"/>
    <customShpInfo spid="_x0000_s5271"/>
    <customShpInfo spid="_x0000_s5272"/>
    <customShpInfo spid="_x0000_s5273"/>
    <customShpInfo spid="_x0000_s5274"/>
    <customShpInfo spid="_x0000_s5275"/>
    <customShpInfo spid="_x0000_s5276"/>
    <customShpInfo spid="_x0000_s5277"/>
    <customShpInfo spid="_x0000_s5278"/>
    <customShpInfo spid="_x0000_s5279"/>
    <customShpInfo spid="_x0000_s5280"/>
    <customShpInfo spid="_x0000_s5281"/>
    <customShpInfo spid="_x0000_s5282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90"/>
    <customShpInfo spid="_x0000_s5230"/>
    <customShpInfo spid="_x0000_s5292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0"/>
    <customShpInfo spid="_x0000_s5301"/>
    <customShpInfo spid="_x0000_s5302"/>
    <customShpInfo spid="_x0000_s5303"/>
    <customShpInfo spid="_x0000_s5291"/>
    <customShpInfo spid="_x0000_s5305"/>
    <customShpInfo spid="_x0000_s5306"/>
    <customShpInfo spid="_x0000_s5307"/>
    <customShpInfo spid="_x0000_s5308"/>
    <customShpInfo spid="_x0000_s5309"/>
    <customShpInfo spid="_x0000_s5310"/>
    <customShpInfo spid="_x0000_s5311"/>
    <customShpInfo spid="_x0000_s5312"/>
    <customShpInfo spid="_x0000_s5313"/>
    <customShpInfo spid="_x0000_s5314"/>
    <customShpInfo spid="_x0000_s5315"/>
    <customShpInfo spid="_x0000_s5316"/>
    <customShpInfo spid="_x0000_s5304"/>
    <customShpInfo spid="_x0000_s5318"/>
    <customShpInfo spid="_x0000_s5319"/>
    <customShpInfo spid="_x0000_s5320"/>
    <customShpInfo spid="_x0000_s5321"/>
    <customShpInfo spid="_x0000_s5322"/>
    <customShpInfo spid="_x0000_s5323"/>
    <customShpInfo spid="_x0000_s5324"/>
    <customShpInfo spid="_x0000_s5325"/>
    <customShpInfo spid="_x0000_s5326"/>
    <customShpInfo spid="_x0000_s5317"/>
    <customShpInfo spid="_x0000_s5328"/>
    <customShpInfo spid="_x0000_s5329"/>
    <customShpInfo spid="_x0000_s5330"/>
    <customShpInfo spid="_x0000_s5327"/>
    <customShpInfo spid="_x0000_s5331"/>
    <customShpInfo spid="_x0000_s5333"/>
    <customShpInfo spid="_x0000_s5334"/>
    <customShpInfo spid="_x0000_s5335"/>
    <customShpInfo spid="_x0000_s5336"/>
    <customShpInfo spid="_x0000_s5337"/>
    <customShpInfo spid="_x0000_s5338"/>
    <customShpInfo spid="_x0000_s5339"/>
    <customShpInfo spid="_x0000_s5340"/>
    <customShpInfo spid="_x0000_s5341"/>
    <customShpInfo spid="_x0000_s5342"/>
    <customShpInfo spid="_x0000_s5343"/>
    <customShpInfo spid="_x0000_s5344"/>
    <customShpInfo spid="_x0000_s5345"/>
    <customShpInfo spid="_x0000_s5346"/>
    <customShpInfo spid="_x0000_s5347"/>
    <customShpInfo spid="_x0000_s5348"/>
    <customShpInfo spid="_x0000_s5349"/>
    <customShpInfo spid="_x0000_s5350"/>
    <customShpInfo spid="_x0000_s5351"/>
    <customShpInfo spid="_x0000_s5352"/>
    <customShpInfo spid="_x0000_s5353"/>
    <customShpInfo spid="_x0000_s5354"/>
    <customShpInfo spid="_x0000_s5355"/>
    <customShpInfo spid="_x0000_s5356"/>
    <customShpInfo spid="_x0000_s5357"/>
    <customShpInfo spid="_x0000_s5358"/>
    <customShpInfo spid="_x0000_s5359"/>
    <customShpInfo spid="_x0000_s5360"/>
    <customShpInfo spid="_x0000_s5361"/>
    <customShpInfo spid="_x0000_s5362"/>
    <customShpInfo spid="_x0000_s5363"/>
    <customShpInfo spid="_x0000_s5364"/>
    <customShpInfo spid="_x0000_s5365"/>
    <customShpInfo spid="_x0000_s5366"/>
    <customShpInfo spid="_x0000_s5367"/>
    <customShpInfo spid="_x0000_s5368"/>
    <customShpInfo spid="_x0000_s5369"/>
    <customShpInfo spid="_x0000_s5370"/>
    <customShpInfo spid="_x0000_s5371"/>
    <customShpInfo spid="_x0000_s5372"/>
    <customShpInfo spid="_x0000_s5332"/>
    <customShpInfo spid="_x0000_s5373"/>
    <customShpInfo spid="_x0000_s5374"/>
    <customShpInfo spid="_x0000_s5375"/>
    <customShpInfo spid="_x0000_s5376"/>
    <customShpInfo spid="_x0000_s5378"/>
    <customShpInfo spid="_x0000_s5377"/>
    <customShpInfo spid="_x0000_s5380"/>
    <customShpInfo spid="_x0000_s5381"/>
    <customShpInfo spid="_x0000_s5379"/>
    <customShpInfo spid="_x0000_s5383"/>
    <customShpInfo spid="_x0000_s5384"/>
    <customShpInfo spid="_x0000_s5382"/>
    <customShpInfo spid="_x0000_s5386"/>
    <customShpInfo spid="_x0000_s5387"/>
    <customShpInfo spid="_x0000_s5388"/>
    <customShpInfo spid="_x0000_s5385"/>
    <customShpInfo spid="_x0000_s5390"/>
    <customShpInfo spid="_x0000_s5391"/>
    <customShpInfo spid="_x0000_s5392"/>
    <customShpInfo spid="_x0000_s5393"/>
    <customShpInfo spid="_x0000_s5389"/>
    <customShpInfo spid="_x0000_s5395"/>
    <customShpInfo spid="_x0000_s5396"/>
    <customShpInfo spid="_x0000_s5394"/>
    <customShpInfo spid="_x0000_s5398"/>
    <customShpInfo spid="_x0000_s5399"/>
    <customShpInfo spid="_x0000_s5397"/>
    <customShpInfo spid="_x0000_s5401"/>
    <customShpInfo spid="_x0000_s5402"/>
    <customShpInfo spid="_x0000_s5400"/>
    <customShpInfo spid="_x0000_s5404"/>
    <customShpInfo spid="_x0000_s5405"/>
    <customShpInfo spid="_x0000_s5403"/>
    <customShpInfo spid="_x0000_s5406"/>
    <customShpInfo spid="_x0000_s5408"/>
    <customShpInfo spid="_x0000_s5409"/>
    <customShpInfo spid="_x0000_s5410"/>
    <customShpInfo spid="_x0000_s5411"/>
    <customShpInfo spid="_x0000_s5412"/>
    <customShpInfo spid="_x0000_s5413"/>
    <customShpInfo spid="_x0000_s5414"/>
    <customShpInfo spid="_x0000_s5415"/>
    <customShpInfo spid="_x0000_s5416"/>
    <customShpInfo spid="_x0000_s5417"/>
    <customShpInfo spid="_x0000_s5418"/>
    <customShpInfo spid="_x0000_s5407"/>
    <customShpInfo spid="_x0000_s5419"/>
    <customShpInfo spid="_x0000_s5420"/>
    <customShpInfo spid="_x0000_s5421"/>
    <customShpInfo spid="_x0000_s5422"/>
    <customShpInfo spid="_x0000_s5423"/>
    <customShpInfo spid="_x0000_s5424"/>
    <customShpInfo spid="_x0000_s5425"/>
    <customShpInfo spid="_x0000_s5426"/>
    <customShpInfo spid="_x0000_s5427"/>
    <customShpInfo spid="_x0000_s5428"/>
    <customShpInfo spid="_x0000_s5430"/>
    <customShpInfo spid="_x0000_s5431"/>
    <customShpInfo spid="_x0000_s5432"/>
    <customShpInfo spid="_x0000_s5429"/>
    <customShpInfo spid="_x0000_s5434"/>
    <customShpInfo spid="_x0000_s5435"/>
    <customShpInfo spid="_x0000_s5436"/>
    <customShpInfo spid="_x0000_s5433"/>
    <customShpInfo spid="_x0000_s5437"/>
    <customShpInfo spid="_x0000_s5438"/>
    <customShpInfo spid="_x0000_s5440"/>
    <customShpInfo spid="_x0000_s5439"/>
    <customShpInfo spid="_x0000_s5442"/>
    <customShpInfo spid="_x0000_s5441"/>
    <customShpInfo spid="_x0000_s5444"/>
    <customShpInfo spid="_x0000_s5445"/>
    <customShpInfo spid="_x0000_s5446"/>
    <customShpInfo spid="_x0000_s5447"/>
    <customShpInfo spid="_x0000_s5448"/>
    <customShpInfo spid="_x0000_s5449"/>
    <customShpInfo spid="_x0000_s5450"/>
    <customShpInfo spid="_x0000_s5451"/>
    <customShpInfo spid="_x0000_s5443"/>
    <customShpInfo spid="_x0000_s5453"/>
    <customShpInfo spid="_x0000_s5454"/>
    <customShpInfo spid="_x0000_s5452"/>
    <customShpInfo spid="_x0000_s5456"/>
    <customShpInfo spid="_x0000_s5457"/>
    <customShpInfo spid="_x0000_s5455"/>
    <customShpInfo spid="_x0000_s5458"/>
    <customShpInfo spid="_x0000_s5459"/>
    <customShpInfo spid="_x0000_s5461"/>
    <customShpInfo spid="_x0000_s5462"/>
    <customShpInfo spid="_x0000_s5460"/>
    <customShpInfo spid="_x0000_s5463"/>
    <customShpInfo spid="_x0000_s5464"/>
    <customShpInfo spid="_x0000_s5465"/>
    <customShpInfo spid="_x0000_s5467"/>
    <customShpInfo spid="_x0000_s5468"/>
    <customShpInfo spid="_x0000_s5466"/>
    <customShpInfo spid="_x0000_s5470"/>
    <customShpInfo spid="_x0000_s5471"/>
    <customShpInfo spid="_x0000_s5472"/>
    <customShpInfo spid="_x0000_s5473"/>
    <customShpInfo spid="_x0000_s5474"/>
    <customShpInfo spid="_x0000_s5475"/>
    <customShpInfo spid="_x0000_s5476"/>
    <customShpInfo spid="_x0000_s5477"/>
    <customShpInfo spid="_x0000_s5478"/>
    <customShpInfo spid="_x0000_s5479"/>
    <customShpInfo spid="_x0000_s5480"/>
    <customShpInfo spid="_x0000_s5481"/>
    <customShpInfo spid="_x0000_s5482"/>
    <customShpInfo spid="_x0000_s5469"/>
    <customShpInfo spid="_x0000_s5484"/>
    <customShpInfo spid="_x0000_s5485"/>
    <customShpInfo spid="_x0000_s5486"/>
    <customShpInfo spid="_x0000_s5487"/>
    <customShpInfo spid="_x0000_s5488"/>
    <customShpInfo spid="_x0000_s5489"/>
    <customShpInfo spid="_x0000_s5490"/>
    <customShpInfo spid="_x0000_s5491"/>
    <customShpInfo spid="_x0000_s5492"/>
    <customShpInfo spid="_x0000_s5493"/>
    <customShpInfo spid="_x0000_s5494"/>
    <customShpInfo spid="_x0000_s5483"/>
    <customShpInfo spid="_x0000_s5496"/>
    <customShpInfo spid="_x0000_s5497"/>
    <customShpInfo spid="_x0000_s5498"/>
    <customShpInfo spid="_x0000_s5499"/>
    <customShpInfo spid="_x0000_s5500"/>
    <customShpInfo spid="_x0000_s5501"/>
    <customShpInfo spid="_x0000_s5502"/>
    <customShpInfo spid="_x0000_s5503"/>
    <customShpInfo spid="_x0000_s5504"/>
    <customShpInfo spid="_x0000_s5505"/>
    <customShpInfo spid="_x0000_s5495"/>
    <customShpInfo spid="_x0000_s5507"/>
    <customShpInfo spid="_x0000_s5508"/>
    <customShpInfo spid="_x0000_s5509"/>
    <customShpInfo spid="_x0000_s5510"/>
    <customShpInfo spid="_x0000_s5511"/>
    <customShpInfo spid="_x0000_s5512"/>
    <customShpInfo spid="_x0000_s5513"/>
    <customShpInfo spid="_x0000_s5514"/>
    <customShpInfo spid="_x0000_s5515"/>
    <customShpInfo spid="_x0000_s5506"/>
    <customShpInfo spid="_x0000_s5517"/>
    <customShpInfo spid="_x0000_s5518"/>
    <customShpInfo spid="_x0000_s5519"/>
    <customShpInfo spid="_x0000_s5520"/>
    <customShpInfo spid="_x0000_s5521"/>
    <customShpInfo spid="_x0000_s5522"/>
    <customShpInfo spid="_x0000_s5523"/>
    <customShpInfo spid="_x0000_s5524"/>
    <customShpInfo spid="_x0000_s5525"/>
    <customShpInfo spid="_x0000_s5526"/>
    <customShpInfo spid="_x0000_s5527"/>
    <customShpInfo spid="_x0000_s5528"/>
    <customShpInfo spid="_x0000_s5529"/>
    <customShpInfo spid="_x0000_s5516"/>
    <customShpInfo spid="_x0000_s5531"/>
    <customShpInfo spid="_x0000_s5532"/>
    <customShpInfo spid="_x0000_s5533"/>
    <customShpInfo spid="_x0000_s5534"/>
    <customShpInfo spid="_x0000_s5535"/>
    <customShpInfo spid="_x0000_s5536"/>
    <customShpInfo spid="_x0000_s5537"/>
    <customShpInfo spid="_x0000_s5538"/>
    <customShpInfo spid="_x0000_s5539"/>
    <customShpInfo spid="_x0000_s5540"/>
    <customShpInfo spid="_x0000_s5541"/>
    <customShpInfo spid="_x0000_s5542"/>
    <customShpInfo spid="_x0000_s5530"/>
    <customShpInfo spid="_x0000_s5544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4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61"/>
    <customShpInfo spid="_x0000_s5562"/>
    <customShpInfo spid="_x0000_s555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63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72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81"/>
    <customShpInfo spid="_x0000_s5594"/>
    <customShpInfo spid="_x0000_s5595"/>
    <customShpInfo spid="_x0000_s5593"/>
    <customShpInfo spid="_x0000_s5597"/>
    <customShpInfo spid="_x0000_s5598"/>
    <customShpInfo spid="_x0000_s5596"/>
    <customShpInfo spid="_x0000_s5599"/>
    <customShpInfo spid="_x0000_s5600"/>
    <customShpInfo spid="_x0000_s5601"/>
    <customShpInfo spid="_x0000_s5602"/>
    <customShpInfo spid="_x0000_s5603"/>
    <customShpInfo spid="_x0000_s5604"/>
    <customShpInfo spid="_x0000_s5605"/>
    <customShpInfo spid="_x0000_s5606"/>
    <customShpInfo spid="_x0000_s5607"/>
    <customShpInfo spid="_x0000_s5608"/>
    <customShpInfo spid="_x0000_s5609"/>
    <customShpInfo spid="_x0000_s5610"/>
    <customShpInfo spid="_x0000_s5611"/>
    <customShpInfo spid="_x0000_s5612"/>
    <customShpInfo spid="_x0000_s5613"/>
    <customShpInfo spid="_x0000_s5614"/>
    <customShpInfo spid="_x0000_s5615"/>
    <customShpInfo spid="_x0000_s5616"/>
    <customShpInfo spid="_x0000_s5617"/>
    <customShpInfo spid="_x0000_s5618"/>
    <customShpInfo spid="_x0000_s5619"/>
    <customShpInfo spid="_x0000_s5620"/>
    <customShpInfo spid="_x0000_s5621"/>
    <customShpInfo spid="_x0000_s5622"/>
    <customShpInfo spid="_x0000_s5623"/>
    <customShpInfo spid="_x0000_s5625"/>
    <customShpInfo spid="_x0000_s5626"/>
    <customShpInfo spid="_x0000_s5627"/>
    <customShpInfo spid="_x0000_s5628"/>
    <customShpInfo spid="_x0000_s5629"/>
    <customShpInfo spid="_x0000_s5630"/>
    <customShpInfo spid="_x0000_s5631"/>
    <customShpInfo spid="_x0000_s5624"/>
    <customShpInfo spid="_x0000_s5633"/>
    <customShpInfo spid="_x0000_s5634"/>
    <customShpInfo spid="_x0000_s5632"/>
    <customShpInfo spid="_x0000_s5636"/>
    <customShpInfo spid="_x0000_s5637"/>
    <customShpInfo spid="_x0000_s5638"/>
    <customShpInfo spid="_x0000_s5639"/>
    <customShpInfo spid="_x0000_s5635"/>
    <customShpInfo spid="_x0000_s5641"/>
    <customShpInfo spid="_x0000_s5642"/>
    <customShpInfo spid="_x0000_s5643"/>
    <customShpInfo spid="_x0000_s5644"/>
    <customShpInfo spid="_x0000_s5645"/>
    <customShpInfo spid="_x0000_s5640"/>
    <customShpInfo spid="_x0000_s5646"/>
    <customShpInfo spid="_x0000_s5648"/>
    <customShpInfo spid="_x0000_s5649"/>
    <customShpInfo spid="_x0000_s5650"/>
    <customShpInfo spid="_x0000_s5651"/>
    <customShpInfo spid="_x0000_s5652"/>
    <customShpInfo spid="_x0000_s5653"/>
    <customShpInfo spid="_x0000_s5654"/>
    <customShpInfo spid="_x0000_s5647"/>
    <customShpInfo spid="_x0000_s5656"/>
    <customShpInfo spid="_x0000_s5657"/>
    <customShpInfo spid="_x0000_s5658"/>
    <customShpInfo spid="_x0000_s5655"/>
    <customShpInfo spid="_x0000_s5659"/>
    <customShpInfo spid="_x0000_s5661"/>
    <customShpInfo spid="_x0000_s5662"/>
    <customShpInfo spid="_x0000_s5660"/>
    <customShpInfo spid="_x0000_s5663"/>
    <customShpInfo spid="_x0000_s5665"/>
    <customShpInfo spid="_x0000_s5666"/>
    <customShpInfo spid="_x0000_s5667"/>
    <customShpInfo spid="_x0000_s5668"/>
    <customShpInfo spid="_x0000_s5669"/>
    <customShpInfo spid="_x0000_s5670"/>
    <customShpInfo spid="_x0000_s5671"/>
    <customShpInfo spid="_x0000_s5672"/>
    <customShpInfo spid="_x0000_s5673"/>
    <customShpInfo spid="_x0000_s5674"/>
    <customShpInfo spid="_x0000_s5675"/>
    <customShpInfo spid="_x0000_s5676"/>
    <customShpInfo spid="_x0000_s5677"/>
    <customShpInfo spid="_x0000_s5678"/>
    <customShpInfo spid="_x0000_s5664"/>
    <customShpInfo spid="_x0000_s5680"/>
    <customShpInfo spid="_x0000_s5679"/>
    <customShpInfo spid="_x0000_s5682"/>
    <customShpInfo spid="_x0000_s5683"/>
    <customShpInfo spid="_x0000_s5684"/>
    <customShpInfo spid="_x0000_s5685"/>
    <customShpInfo spid="_x0000_s5681"/>
    <customShpInfo spid="_x0000_s5687"/>
    <customShpInfo spid="_x0000_s5688"/>
    <customShpInfo spid="_x0000_s5689"/>
    <customShpInfo spid="_x0000_s5690"/>
    <customShpInfo spid="_x0000_s5686"/>
    <customShpInfo spid="_x0000_s5692"/>
    <customShpInfo spid="_x0000_s5693"/>
    <customShpInfo spid="_x0000_s5694"/>
    <customShpInfo spid="_x0000_s5695"/>
    <customShpInfo spid="_x0000_s5696"/>
    <customShpInfo spid="_x0000_s5697"/>
    <customShpInfo spid="_x0000_s5698"/>
    <customShpInfo spid="_x0000_s5699"/>
    <customShpInfo spid="_x0000_s5700"/>
    <customShpInfo spid="_x0000_s5691"/>
    <customShpInfo spid="_x0000_s5702"/>
    <customShpInfo spid="_x0000_s5703"/>
    <customShpInfo spid="_x0000_s5704"/>
    <customShpInfo spid="_x0000_s5705"/>
    <customShpInfo spid="_x0000_s5706"/>
    <customShpInfo spid="_x0000_s5707"/>
    <customShpInfo spid="_x0000_s5708"/>
    <customShpInfo spid="_x0000_s5709"/>
    <customShpInfo spid="_x0000_s5710"/>
    <customShpInfo spid="_x0000_s5711"/>
    <customShpInfo spid="_x0000_s5712"/>
    <customShpInfo spid="_x0000_s5713"/>
    <customShpInfo spid="_x0000_s5714"/>
    <customShpInfo spid="_x0000_s5715"/>
    <customShpInfo spid="_x0000_s5716"/>
    <customShpInfo spid="_x0000_s5717"/>
    <customShpInfo spid="_x0000_s5718"/>
    <customShpInfo spid="_x0000_s5719"/>
    <customShpInfo spid="_x0000_s5720"/>
    <customShpInfo spid="_x0000_s5721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01"/>
    <customShpInfo spid="_x0000_s5731"/>
    <customShpInfo spid="_x0000_s5732"/>
    <customShpInfo spid="_x0000_s5730"/>
    <customShpInfo spid="_x0000_s5733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34"/>
    <customShpInfo spid="_x0000_s5749"/>
    <customShpInfo spid="_x0000_s5750"/>
    <customShpInfo spid="_x0000_s5751"/>
    <customShpInfo spid="_x0000_s5752"/>
    <customShpInfo spid="_x0000_s5748"/>
    <customShpInfo spid="_x0000_s5754"/>
    <customShpInfo spid="_x0000_s5755"/>
    <customShpInfo spid="_x0000_s5756"/>
    <customShpInfo spid="_x0000_s5757"/>
    <customShpInfo spid="_x0000_s5753"/>
    <customShpInfo spid="_x0000_s5759"/>
    <customShpInfo spid="_x0000_s5760"/>
    <customShpInfo spid="_x0000_s5758"/>
    <customShpInfo spid="_x0000_s5762"/>
    <customShpInfo spid="_x0000_s5761"/>
    <customShpInfo spid="_x0000_s5764"/>
    <customShpInfo spid="_x0000_s5765"/>
    <customShpInfo spid="_x0000_s5763"/>
    <customShpInfo spid="_x0000_s5767"/>
    <customShpInfo spid="_x0000_s5766"/>
    <customShpInfo spid="_x0000_s5769"/>
    <customShpInfo spid="_x0000_s5768"/>
    <customShpInfo spid="_x0000_s5771"/>
    <customShpInfo spid="_x0000_s5770"/>
    <customShpInfo spid="_x0000_s5773"/>
    <customShpInfo spid="_x0000_s5772"/>
    <customShpInfo spid="_x0000_s5774"/>
    <customShpInfo spid="_x0000_s5775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82"/>
    <customShpInfo spid="_x0000_s5796"/>
    <customShpInfo spid="_x0000_s5797"/>
    <customShpInfo spid="_x0000_s5798"/>
    <customShpInfo spid="_x0000_s5795"/>
    <customShpInfo spid="_x0000_s5800"/>
    <customShpInfo spid="_x0000_s5801"/>
    <customShpInfo spid="_x0000_s5802"/>
    <customShpInfo spid="_x0000_s5799"/>
    <customShpInfo spid="_x0000_s5803"/>
    <customShpInfo spid="_x0000_s5805"/>
    <customShpInfo spid="_x0000_s5804"/>
    <customShpInfo spid="_x0000_s5807"/>
    <customShpInfo spid="_x0000_s5806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815"/>
    <customShpInfo spid="_x0000_s5816"/>
    <customShpInfo spid="_x0000_s5817"/>
    <customShpInfo spid="_x0000_s5808"/>
    <customShpInfo spid="_x0000_s5819"/>
    <customShpInfo spid="_x0000_s5820"/>
    <customShpInfo spid="_x0000_s5821"/>
    <customShpInfo spid="_x0000_s5818"/>
    <customShpInfo spid="_x0000_s5823"/>
    <customShpInfo spid="_x0000_s5824"/>
    <customShpInfo spid="_x0000_s5825"/>
    <customShpInfo spid="_x0000_s5822"/>
    <customShpInfo spid="_x0000_s5827"/>
    <customShpInfo spid="_x0000_s5828"/>
    <customShpInfo spid="_x0000_s5829"/>
    <customShpInfo spid="_x0000_s5830"/>
    <customShpInfo spid="_x0000_s5831"/>
    <customShpInfo spid="_x0000_s5832"/>
    <customShpInfo spid="_x0000_s5833"/>
    <customShpInfo spid="_x0000_s5834"/>
    <customShpInfo spid="_x0000_s5835"/>
    <customShpInfo spid="_x0000_s5836"/>
    <customShpInfo spid="_x0000_s5837"/>
    <customShpInfo spid="_x0000_s5838"/>
    <customShpInfo spid="_x0000_s5839"/>
    <customShpInfo spid="_x0000_s5840"/>
    <customShpInfo spid="_x0000_s5826"/>
    <customShpInfo spid="_x0000_s5842"/>
    <customShpInfo spid="_x0000_s5843"/>
    <customShpInfo spid="_x0000_s5841"/>
    <customShpInfo spid="_x0000_s5845"/>
    <customShpInfo spid="_x0000_s5846"/>
    <customShpInfo spid="_x0000_s5844"/>
    <customShpInfo spid="_x0000_s5848"/>
    <customShpInfo spid="_x0000_s5849"/>
    <customShpInfo spid="_x0000_s5847"/>
    <customShpInfo spid="_x0000_s5850"/>
    <customShpInfo spid="_x0000_s5851"/>
    <customShpInfo spid="_x0000_s5852"/>
    <customShpInfo spid="_x0000_s5853"/>
    <customShpInfo spid="_x0000_s5854"/>
    <customShpInfo spid="_x0000_s5855"/>
    <customShpInfo spid="_x0000_s5856"/>
    <customShpInfo spid="_x0000_s5857"/>
    <customShpInfo spid="_x0000_s5858"/>
    <customShpInfo spid="_x0000_s5860"/>
    <customShpInfo spid="_x0000_s5861"/>
    <customShpInfo spid="_x0000_s5862"/>
    <customShpInfo spid="_x0000_s5863"/>
    <customShpInfo spid="_x0000_s5864"/>
    <customShpInfo spid="_x0000_s5865"/>
    <customShpInfo spid="_x0000_s5866"/>
    <customShpInfo spid="_x0000_s5867"/>
    <customShpInfo spid="_x0000_s5868"/>
    <customShpInfo spid="_x0000_s5859"/>
    <customShpInfo spid="_x0000_s5870"/>
    <customShpInfo spid="_x0000_s5871"/>
    <customShpInfo spid="_x0000_s5869"/>
    <customShpInfo spid="_x0000_s5873"/>
    <customShpInfo spid="_x0000_s5874"/>
    <customShpInfo spid="_x0000_s5872"/>
    <customShpInfo spid="_x0000_s5876"/>
    <customShpInfo spid="_x0000_s5877"/>
    <customShpInfo spid="_x0000_s5875"/>
    <customShpInfo spid="_x0000_s5879"/>
    <customShpInfo spid="_x0000_s5880"/>
    <customShpInfo spid="_x0000_s5878"/>
    <customShpInfo spid="_x0000_s5881"/>
    <customShpInfo spid="_x0000_s5882"/>
    <customShpInfo spid="_x0000_s5883"/>
    <customShpInfo spid="_x0000_s5884"/>
    <customShpInfo spid="_x0000_s5885"/>
    <customShpInfo spid="_x0000_s5886"/>
    <customShpInfo spid="_x0000_s5887"/>
    <customShpInfo spid="_x0000_s5888"/>
    <customShpInfo spid="_x0000_s5889"/>
    <customShpInfo spid="_x0000_s5890"/>
    <customShpInfo spid="_x0000_s5891"/>
    <customShpInfo spid="_x0000_s5892"/>
    <customShpInfo spid="_x0000_s5893"/>
    <customShpInfo spid="_x0000_s58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9</cp:revision>
  <dcterms:created xsi:type="dcterms:W3CDTF">2023-02-14T07:54:00Z</dcterms:created>
  <dcterms:modified xsi:type="dcterms:W3CDTF">2025-10-23T12:20:00Z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109E88869AE94B13A32A443521A477C5</vt:lpwstr>
  </property>
</Properties>
</file>