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83C" w:rsidRDefault="0060383C">
      <w:pPr>
        <w:rPr>
          <w:sz w:val="56"/>
          <w:szCs w:val="56"/>
        </w:rPr>
      </w:pPr>
    </w:p>
    <w:p w:rsidR="0060383C" w:rsidRPr="0060383C" w:rsidRDefault="0060383C" w:rsidP="0060383C">
      <w:pPr>
        <w:tabs>
          <w:tab w:val="left" w:pos="1320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60383C">
        <w:rPr>
          <w:rFonts w:ascii="Bookman Old Style" w:hAnsi="Bookman Old Style"/>
          <w:b/>
          <w:sz w:val="56"/>
          <w:szCs w:val="56"/>
        </w:rPr>
        <w:t>MIDDLE CLASS M</w:t>
      </w:r>
      <w:r w:rsidR="00112A7B">
        <w:rPr>
          <w:rFonts w:ascii="Bookman Old Style" w:hAnsi="Bookman Old Style"/>
          <w:b/>
          <w:sz w:val="56"/>
          <w:szCs w:val="56"/>
        </w:rPr>
        <w:t>ATHEMATICAL CONCEPTS TERM I 2026</w:t>
      </w:r>
      <w:bookmarkStart w:id="0" w:name="_GoBack"/>
      <w:bookmarkEnd w:id="0"/>
    </w:p>
    <w:p w:rsidR="00042E11" w:rsidRPr="0060383C" w:rsidRDefault="0060383C" w:rsidP="0060383C">
      <w:pPr>
        <w:tabs>
          <w:tab w:val="left" w:pos="1320"/>
        </w:tabs>
        <w:rPr>
          <w:sz w:val="56"/>
          <w:szCs w:val="56"/>
        </w:rPr>
        <w:sectPr w:rsidR="00042E11" w:rsidRPr="0060383C" w:rsidSect="00A1461F">
          <w:footerReference w:type="default" r:id="rId8"/>
          <w:pgSz w:w="12240" w:h="15840"/>
          <w:pgMar w:top="144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r>
        <w:rPr>
          <w:sz w:val="56"/>
          <w:szCs w:val="56"/>
        </w:rPr>
        <w:tab/>
      </w: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1358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before="2" w:line="254" w:lineRule="auto"/>
              <w:ind w:left="809" w:right="799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LESSON</w:t>
            </w:r>
            <w:r>
              <w:rPr>
                <w:rFonts w:ascii="Georgia"/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NOTES</w:t>
            </w:r>
            <w:r>
              <w:rPr>
                <w:rFonts w:ascii="Georgia"/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FOR</w:t>
            </w:r>
            <w:r>
              <w:rPr>
                <w:rFonts w:ascii="Georgia"/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MATHEMATICAL</w:t>
            </w:r>
            <w:r>
              <w:rPr>
                <w:rFonts w:ascii="Georgia"/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CONCEPTS</w:t>
            </w:r>
            <w:r>
              <w:rPr>
                <w:rFonts w:ascii="Georgia"/>
                <w:b/>
                <w:spacing w:val="-65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FOR</w:t>
            </w:r>
            <w:r>
              <w:rPr>
                <w:rFonts w:ascii="Georgia"/>
                <w:b/>
                <w:spacing w:val="2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MIDDLE</w:t>
            </w:r>
          </w:p>
          <w:p w:rsidR="00042E11" w:rsidRDefault="00481875">
            <w:pPr>
              <w:pStyle w:val="TableParagraph"/>
              <w:ind w:left="458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LEARNING</w:t>
            </w:r>
            <w:r>
              <w:rPr>
                <w:rFonts w:ascii="Georgia"/>
                <w:b/>
                <w:spacing w:val="-3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AREA</w:t>
            </w:r>
            <w:r>
              <w:rPr>
                <w:rFonts w:ascii="Georgia"/>
                <w:b/>
                <w:spacing w:val="-2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4,</w:t>
            </w:r>
          </w:p>
          <w:p w:rsidR="00042E11" w:rsidRDefault="00481875">
            <w:pPr>
              <w:pStyle w:val="TableParagraph"/>
              <w:spacing w:before="18" w:line="326" w:lineRule="exact"/>
              <w:ind w:left="458" w:right="450"/>
              <w:jc w:val="center"/>
              <w:rPr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TERM</w:t>
            </w:r>
            <w:r>
              <w:rPr>
                <w:rFonts w:ascii="Georgia"/>
                <w:b/>
                <w:spacing w:val="50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ONE</w:t>
            </w:r>
            <w:r>
              <w:rPr>
                <w:rFonts w:ascii="Georgia"/>
                <w:b/>
                <w:spacing w:val="-1"/>
                <w:w w:val="95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.</w:t>
            </w:r>
          </w:p>
        </w:tc>
      </w:tr>
      <w:tr w:rsidR="00042E11">
        <w:trPr>
          <w:trHeight w:val="11341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ind w:left="108" w:right="1385"/>
              <w:rPr>
                <w:b/>
                <w:sz w:val="28"/>
              </w:rPr>
            </w:pPr>
            <w:r>
              <w:rPr>
                <w:b/>
                <w:sz w:val="28"/>
              </w:rPr>
              <w:t>Developing and using mathematical concepts in my day to day</w:t>
            </w:r>
            <w:r>
              <w:rPr>
                <w:b/>
                <w:spacing w:val="-55"/>
                <w:sz w:val="28"/>
              </w:rPr>
              <w:t xml:space="preserve"> </w:t>
            </w:r>
            <w:r>
              <w:rPr>
                <w:b/>
                <w:sz w:val="28"/>
              </w:rPr>
              <w:t>experience</w:t>
            </w:r>
          </w:p>
          <w:p w:rsidR="00042E11" w:rsidRDefault="00481875">
            <w:pPr>
              <w:pStyle w:val="TableParagraph"/>
              <w:ind w:left="108" w:right="2454"/>
              <w:rPr>
                <w:b/>
                <w:sz w:val="28"/>
              </w:rPr>
            </w:pPr>
            <w:r>
              <w:rPr>
                <w:b/>
                <w:sz w:val="28"/>
              </w:rPr>
              <w:t>Surveying and distinguishing the attributes of objects</w:t>
            </w:r>
            <w:r>
              <w:rPr>
                <w:b/>
                <w:spacing w:val="-55"/>
                <w:sz w:val="28"/>
              </w:rPr>
              <w:t xml:space="preserve"> 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can count things and numbers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1-20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55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1-4</w:t>
            </w:r>
          </w:p>
          <w:p w:rsidR="00042E11" w:rsidRDefault="00481875">
            <w:pPr>
              <w:pStyle w:val="TableParagraph"/>
              <w:spacing w:before="2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>
              <w:rPr>
                <w:b/>
                <w:spacing w:val="-6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Singing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</w:p>
          <w:p w:rsidR="00042E11" w:rsidRDefault="00481875">
            <w:pPr>
              <w:pStyle w:val="TableParagraph"/>
              <w:ind w:left="3017" w:right="2999" w:firstLine="96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“one two back my shoes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Three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four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shirt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the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door”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counting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numbers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1-20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(by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rote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one)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showing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how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things 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ind w:right="500"/>
              <w:rPr>
                <w:sz w:val="28"/>
              </w:rPr>
            </w:pPr>
            <w:r>
              <w:rPr>
                <w:sz w:val="28"/>
              </w:rPr>
              <w:t>Identifying relationships among objects e.g ball with feet, cow with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animals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(one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correspondence).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84"/>
              </w:tabs>
              <w:spacing w:line="341" w:lineRule="exact"/>
              <w:ind w:left="883" w:hanging="416"/>
              <w:rPr>
                <w:sz w:val="28"/>
              </w:rPr>
            </w:pPr>
            <w:r>
              <w:rPr>
                <w:sz w:val="28"/>
              </w:rPr>
              <w:t>Arranging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numbers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Playing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games.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symbols.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Counting,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reading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writing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numbers.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sets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things,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know.</w:t>
            </w:r>
          </w:p>
          <w:p w:rsidR="00042E11" w:rsidRDefault="00481875">
            <w:pPr>
              <w:pStyle w:val="TableParagraph"/>
              <w:numPr>
                <w:ilvl w:val="0"/>
                <w:numId w:val="29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number.</w:t>
            </w:r>
          </w:p>
          <w:p w:rsidR="00042E11" w:rsidRDefault="00481875">
            <w:pPr>
              <w:pStyle w:val="TableParagraph"/>
              <w:tabs>
                <w:tab w:val="left" w:pos="1838"/>
                <w:tab w:val="left" w:pos="3456"/>
                <w:tab w:val="left" w:pos="5072"/>
                <w:tab w:val="left" w:pos="6690"/>
              </w:tabs>
              <w:spacing w:before="11" w:line="247" w:lineRule="auto"/>
              <w:ind w:left="221" w:right="1869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z w:val="28"/>
              </w:rPr>
              <w:tab/>
              <w:t>Two</w:t>
            </w:r>
            <w:r>
              <w:rPr>
                <w:sz w:val="28"/>
              </w:rPr>
              <w:tab/>
              <w:t>Three</w:t>
            </w:r>
            <w:r>
              <w:rPr>
                <w:sz w:val="28"/>
              </w:rPr>
              <w:tab/>
              <w:t>Four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Five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Six</w:t>
            </w:r>
            <w:r>
              <w:rPr>
                <w:sz w:val="28"/>
              </w:rPr>
              <w:tab/>
              <w:t>Seven</w:t>
            </w:r>
            <w:r>
              <w:rPr>
                <w:sz w:val="28"/>
              </w:rPr>
              <w:tab/>
              <w:t>Eight</w:t>
            </w:r>
            <w:r>
              <w:rPr>
                <w:sz w:val="28"/>
              </w:rPr>
              <w:tab/>
              <w:t>Nine</w:t>
            </w:r>
            <w:r>
              <w:rPr>
                <w:sz w:val="28"/>
              </w:rPr>
              <w:tab/>
              <w:t>Ten</w:t>
            </w:r>
          </w:p>
          <w:p w:rsidR="00042E11" w:rsidRDefault="00042E11">
            <w:pPr>
              <w:pStyle w:val="TableParagraph"/>
              <w:spacing w:before="10"/>
              <w:rPr>
                <w:sz w:val="27"/>
              </w:rPr>
            </w:pPr>
          </w:p>
          <w:p w:rsidR="00042E11" w:rsidRDefault="00481875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</w:p>
          <w:p w:rsidR="00042E11" w:rsidRDefault="00481875">
            <w:pPr>
              <w:pStyle w:val="TableParagraph"/>
              <w:spacing w:before="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numbers from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1-10</w:t>
            </w:r>
          </w:p>
          <w:p w:rsidR="00042E11" w:rsidRDefault="00481875">
            <w:pPr>
              <w:pStyle w:val="TableParagraph"/>
              <w:tabs>
                <w:tab w:val="left" w:pos="967"/>
                <w:tab w:val="left" w:pos="1956"/>
                <w:tab w:val="left" w:pos="2768"/>
                <w:tab w:val="left" w:pos="3576"/>
                <w:tab w:val="left" w:pos="4296"/>
                <w:tab w:val="left" w:pos="5108"/>
                <w:tab w:val="left" w:pos="6008"/>
                <w:tab w:val="left" w:pos="6997"/>
                <w:tab w:val="left" w:pos="7897"/>
              </w:tabs>
              <w:spacing w:before="9"/>
              <w:ind w:left="221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</w:rPr>
              <w:tab/>
              <w:t>2</w:t>
            </w:r>
            <w:r>
              <w:rPr>
                <w:sz w:val="28"/>
              </w:rPr>
              <w:tab/>
              <w:t>3</w:t>
            </w:r>
            <w:r>
              <w:rPr>
                <w:sz w:val="28"/>
              </w:rPr>
              <w:tab/>
              <w:t>4</w:t>
            </w:r>
            <w:r>
              <w:rPr>
                <w:sz w:val="28"/>
              </w:rPr>
              <w:tab/>
              <w:t>5</w:t>
            </w:r>
            <w:r>
              <w:rPr>
                <w:sz w:val="28"/>
              </w:rPr>
              <w:tab/>
              <w:t>6</w:t>
            </w:r>
            <w:r>
              <w:rPr>
                <w:sz w:val="28"/>
              </w:rPr>
              <w:tab/>
              <w:t>7</w:t>
            </w:r>
            <w:r>
              <w:rPr>
                <w:sz w:val="28"/>
              </w:rPr>
              <w:tab/>
              <w:t>8</w:t>
            </w:r>
            <w:r>
              <w:rPr>
                <w:sz w:val="28"/>
              </w:rPr>
              <w:tab/>
              <w:t>9</w:t>
            </w:r>
            <w:r>
              <w:rPr>
                <w:sz w:val="28"/>
              </w:rPr>
              <w:tab/>
              <w:t>10</w:t>
            </w:r>
          </w:p>
        </w:tc>
      </w:tr>
    </w:tbl>
    <w:p w:rsidR="00042E11" w:rsidRDefault="00356D03">
      <w:pPr>
        <w:rPr>
          <w:sz w:val="2"/>
          <w:szCs w:val="2"/>
        </w:rPr>
      </w:pPr>
      <w:r>
        <w:pict>
          <v:shape id="_x0000_s5025" style="position:absolute;margin-left:97.7pt;margin-top:482.7pt;width:438.35pt;height:35.8pt;z-index:-251681280;mso-position-horizontal-relative:page;mso-position-vertical-relative:page;mso-width-relative:page;mso-height-relative:page" coordorigin="1954,9654" coordsize="8767,716" o:spt="100" adj="0,,0" path="m5190,10360r-1609,l3572,10360r,l1964,10360r-10,l1954,10369r10,l3572,10369r,l3581,10369r1609,l5190,10360xm5190,9654r-1609,l3572,9654r,l3572,9664r,343l1964,10007r,-343l3572,9664r,-10l1964,9654r-10,l1954,9664r,343l1954,10017r,343l1964,10360r,-343l3572,10017r,343l3581,10360r,-343l5190,10017r,-10l3581,10007r,-343l5190,9664r,-10xm5199,10360r-9,l5190,10369r9,l5199,10360xm5199,9654r-9,l5190,9664r,343l5190,10017r,343l5199,10360r,-343l5199,10007r,-343l5199,9654xm8433,10360r-10,l6815,10360r-10,l6805,10360r-1606,l5199,10369r1606,l6805,10369r10,l8423,10369r10,l8433,10360xm8433,9654r-10,l8423,9664r,343l6815,10007r,-343l8423,9664r,-10l6815,9654r-10,l6805,9654r-1606,l5199,9664r1606,l6805,10007r-1606,l5199,10017r1606,l6805,10360r10,l6815,10017r1608,l8423,10360r10,l8433,10017r,-10l8433,9664r,-10xm10711,10360r-2278,l8433,10369r2278,l10711,10360xm10711,10007r-2278,l8433,10017r2278,l10711,10007xm10711,9654r-2278,l8433,9664r2278,l10711,9654xm10720,10360r-9,l10711,10369r9,l10720,10360xm10720,9654r-9,l10711,9664r,343l10711,10017r,343l10720,10360r,-343l10720,10007r,-343l10720,965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group id="_x0000_s5026" style="position:absolute;margin-left:97.7pt;margin-top:569.7pt;width:438.35pt;height:35.7pt;z-index:-251680256;mso-position-horizontal-relative:page;mso-position-vertical-relative:page" coordorigin="1954,11394" coordsize="8767,714">
            <v:shape id="_x0000_s5027" style="position:absolute;left:1954;top:11394;width:8767;height:714" coordorigin="1954,11394" coordsize="8767,714" o:spt="100" adj="0,,0" path="m4501,12098r-802,l3689,12098r-979,l2700,12098r,l1964,12098r-10,l1954,12108r10,l2700,12108r,l2710,12108r979,l3699,12108r802,l4501,12098xm4501,11748r-802,l3699,11404r-10,l3689,11748r-979,l2710,11404r-10,l2700,11748r-736,l1964,11404r-10,l1954,11748r,9l1954,12098r10,l1964,11757r736,l2700,12098r10,l2710,11757r979,l3689,12098r10,l3699,11757r802,l4501,11748xm4501,11394r-802,l3689,11394r-979,l2700,11394r,l1964,11394r-10,l1954,11404r10,l2700,11404r,l2710,11404r979,l3699,11404r802,l4501,11394xm5319,12098r-9,l4511,12098r-10,l4501,12108r10,l5310,12108r9,l5319,12098xm5319,11404r-9,l5310,11748r-799,l4511,11404r-10,l4501,11748r,9l4501,12098r10,l4511,11757r799,l5310,12098r9,l5319,11757r,-9l5319,11404xm5319,11394r-9,l4511,11394r-10,l4501,11404r10,l5310,11404r9,l5319,11394xm6030,12098r-711,l5319,12108r711,l6030,12098xm9631,11748r-891,l8740,11404r-10,l8730,11748r-979,l7751,11404r-10,l7741,11748r-890,l6851,11404r-10,l6841,11748r-802,l6039,11404r-9,l6030,11748r-711,l5319,11757r711,l6039,11757r802,l6841,11757r10,l7741,11757r10,l8730,11757r10,l9631,11757r,-9xm9631,11394r-891,l8730,11394r-979,l7741,11394r-890,l6841,11394r,l6039,11394r-9,l5319,11394r,10l6030,11404r9,l6841,11404r,l6851,11404r890,l7751,11404r979,l8740,11404r891,l9631,11394xm9640,11404r-9,l9631,11748r,9l9640,11757r,-9l9640,11404xm9640,11394r-9,l9631,11404r9,l9640,11394xm10720,11404r-9,l10711,11748r-1071,l9640,11757r1071,l10720,11757r,-9l10720,11404xm10720,11394r-9,l9640,11394r,10l10711,11404r9,l10720,11394xe" fillcolor="black" stroked="f">
              <v:stroke joinstyle="round"/>
              <v:formulas/>
              <v:path arrowok="t" o:connecttype="segments"/>
            </v:shape>
            <v:shape id="_x0000_s5028" style="position:absolute;left:5319;top:11757;width:5401;height:351" coordorigin="5319,11757" coordsize="5401,351" o:spt="100" adj="0,,0" path="m6039,11757r-9,l6030,12098r9,l6039,11757xm6851,11757r-10,l6841,12098r10,l6851,11757xm7751,11757r-10,l7741,12098r10,l7751,11757xm8740,11757r-10,l8730,12098r10,l8740,11757xm9631,12098r-891,l8730,12098r-979,l7741,12098r-890,l6841,12098r,l6039,12098r-9,l5319,12098r,10l6030,12108r9,l6841,12108r,l6851,12108r890,l7751,12108r979,l8740,12108r891,l9631,12098xm9640,12098r-9,l9631,12108r9,l9640,12098xm9640,11757r-9,l9631,12098r9,l9640,11757xm10720,12098r-9,l9640,12098r,10l10711,12108r9,l10720,12098xm10720,11757r-9,l10711,12098r9,l10720,11757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9" type="#_x0000_t202" style="position:absolute;margin-left:97.9pt;margin-top:482.9pt;width:437.85pt;height:35.3pt;z-index:251481600;mso-position-horizontal-relative:page;mso-position-vertical-relative:page;mso-width-relative:page;mso-height-relative:page" filled="f" stroked="f">
            <v:textbox style="mso-next-textbox:#_x0000_s5029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18"/>
                    <w:gridCol w:w="1619"/>
                    <w:gridCol w:w="1616"/>
                    <w:gridCol w:w="1618"/>
                    <w:gridCol w:w="2288"/>
                  </w:tblGrid>
                  <w:tr w:rsidR="00042E11">
                    <w:trPr>
                      <w:trHeight w:val="352"/>
                    </w:trPr>
                    <w:tc>
                      <w:tcPr>
                        <w:tcW w:w="161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2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2"/>
                    </w:trPr>
                    <w:tc>
                      <w:tcPr>
                        <w:tcW w:w="161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1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2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5030" type="#_x0000_t202" style="position:absolute;margin-left:97.9pt;margin-top:569.9pt;width:437.85pt;height:35.2pt;z-index:251482624;mso-position-horizontal-relative:page;mso-position-vertical-relative:page;mso-width-relative:page;mso-height-relative:page" filled="f" stroked="f">
            <v:textbox style="mso-next-textbox:#_x0000_s5030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6"/>
                    <w:gridCol w:w="988"/>
                    <w:gridCol w:w="811"/>
                    <w:gridCol w:w="808"/>
                    <w:gridCol w:w="719"/>
                    <w:gridCol w:w="811"/>
                    <w:gridCol w:w="899"/>
                    <w:gridCol w:w="988"/>
                    <w:gridCol w:w="900"/>
                    <w:gridCol w:w="1079"/>
                  </w:tblGrid>
                  <w:tr w:rsidR="00042E11">
                    <w:trPr>
                      <w:trHeight w:val="353"/>
                    </w:trPr>
                    <w:tc>
                      <w:tcPr>
                        <w:tcW w:w="74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0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71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9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7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350"/>
                    </w:trPr>
                    <w:tc>
                      <w:tcPr>
                        <w:tcW w:w="74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0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71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1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9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88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79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7"/>
        <w:gridCol w:w="4410"/>
      </w:tblGrid>
      <w:tr w:rsidR="00042E11">
        <w:trPr>
          <w:trHeight w:val="353"/>
        </w:trPr>
        <w:tc>
          <w:tcPr>
            <w:tcW w:w="4347" w:type="dxa"/>
          </w:tcPr>
          <w:p w:rsidR="00042E11" w:rsidRDefault="00481875">
            <w:pPr>
              <w:pStyle w:val="TableParagraph"/>
              <w:spacing w:before="5" w:line="328" w:lineRule="exact"/>
              <w:ind w:left="-5" w:right="-216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Count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objects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write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numb</w:t>
            </w:r>
          </w:p>
        </w:tc>
        <w:tc>
          <w:tcPr>
            <w:tcW w:w="4410" w:type="dxa"/>
          </w:tcPr>
          <w:p w:rsidR="00042E11" w:rsidRDefault="00481875">
            <w:pPr>
              <w:pStyle w:val="TableParagraph"/>
              <w:spacing w:before="5" w:line="328" w:lineRule="exact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er</w:t>
            </w:r>
          </w:p>
        </w:tc>
      </w:tr>
      <w:tr w:rsidR="00042E11">
        <w:trPr>
          <w:trHeight w:val="1958"/>
        </w:trPr>
        <w:tc>
          <w:tcPr>
            <w:tcW w:w="4347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10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2E11">
        <w:trPr>
          <w:trHeight w:val="3070"/>
        </w:trPr>
        <w:tc>
          <w:tcPr>
            <w:tcW w:w="4347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10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2E11">
        <w:trPr>
          <w:trHeight w:val="3072"/>
        </w:trPr>
        <w:tc>
          <w:tcPr>
            <w:tcW w:w="4347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10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2E11">
        <w:trPr>
          <w:trHeight w:val="2050"/>
        </w:trPr>
        <w:tc>
          <w:tcPr>
            <w:tcW w:w="4347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10" w:type="dxa"/>
          </w:tcPr>
          <w:p w:rsidR="00042E11" w:rsidRDefault="00042E1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042E11" w:rsidRDefault="00356D03">
      <w:pPr>
        <w:rPr>
          <w:sz w:val="2"/>
          <w:szCs w:val="2"/>
        </w:rPr>
      </w:pPr>
      <w:r>
        <w:pict>
          <v:group id="_x0000_s5031" style="position:absolute;margin-left:97.7pt;margin-top:89.65pt;width:438.35pt;height:508.05pt;z-index:-251679232;mso-position-horizontal-relative:page;mso-position-vertical-relative:page" coordorigin="1954,1793" coordsize="8767,10161">
            <v:shape id="_x0000_s5032" style="position:absolute;left:1954;top:1793;width:8767;height:10161" coordorigin="1954,1793" coordsize="8767,10161" o:spt="100" adj="0,,0" path="m1964,9904r-10,l1954,11944r10,l1964,9904xm1964,3761r-10,l1954,6822r10,l1964,3761xm6301,11944r-4337,l1954,11944r,10l1964,11954r4337,l6301,11944xm6301,6822r-4337,l1954,6822r,9l1954,9894r,10l1964,9904r4337,l6301,9894r-4337,l1964,6831r4337,l6301,6822xm6301,3752r-4337,l1964,1803r-10,l1954,3752r,9l1964,3761r4337,l6301,3752xm6301,1793r-4337,l1954,1793r,10l1964,1803r4337,l6301,1793xm6311,9904r-10,l6301,11944r10,l6311,9904xm6311,3761r-10,l6301,6822r10,l6311,3761xm10720,11944r-9,l6311,11944r-10,l6301,11954r10,l10711,11954r9,l10720,11944xm10720,9904r-9,l10711,11944r9,l10720,9904xm10720,6822r-9,l10711,6831r,3063l6311,9894r,-3063l10711,6831r,-9l6311,6822r-10,l6301,6831r,3063l6301,9904r10,l10711,9904r9,l10720,9894r,-3063l10720,6822xm10720,3761r-9,l10711,6822r9,l10720,3761xm10720,1803r-9,l10711,3752r-4400,l6311,1803r-10,l6301,3752r,9l6311,3761r4400,l10720,3761r,-9l10720,1803xm10720,1793r-9,l6311,1793r-10,l6301,1803r10,l10711,1803r9,l10720,1793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5033" type="#_x0000_t75" style="position:absolute;left:2067;top:1814;width:3237;height:963">
              <v:imagedata r:id="rId9" o:title=""/>
            </v:shape>
            <v:shape id="_x0000_s5034" type="#_x0000_t75" style="position:absolute;left:2067;top:2789;width:1052;height:963">
              <v:imagedata r:id="rId10" o:title=""/>
            </v:shape>
            <v:shape id="_x0000_s5035" type="#_x0000_t75" style="position:absolute;left:2081;top:3941;width:781;height:826">
              <v:imagedata r:id="rId11" o:title=""/>
            </v:shape>
            <v:shape id="_x0000_s5036" type="#_x0000_t75" style="position:absolute;left:2951;top:3941;width:781;height:826">
              <v:imagedata r:id="rId11" o:title=""/>
            </v:shape>
            <v:shape id="_x0000_s5037" type="#_x0000_t75" style="position:absolute;left:3821;top:3941;width:781;height:826">
              <v:imagedata r:id="rId11" o:title=""/>
            </v:shape>
            <v:shape id="_x0000_s5038" type="#_x0000_t75" style="position:absolute;left:4691;top:3941;width:781;height:826">
              <v:imagedata r:id="rId11" o:title=""/>
            </v:shape>
            <v:shape id="_x0000_s5039" type="#_x0000_t75" style="position:absolute;left:2081;top:4961;width:781;height:826">
              <v:imagedata r:id="rId11" o:title=""/>
            </v:shape>
            <v:shape id="_x0000_s5040" type="#_x0000_t75" style="position:absolute;left:2951;top:4961;width:781;height:826">
              <v:imagedata r:id="rId11" o:title=""/>
            </v:shape>
            <v:shape id="_x0000_s5041" type="#_x0000_t75" style="position:absolute;left:3821;top:4961;width:781;height:826">
              <v:imagedata r:id="rId11" o:title=""/>
            </v:shape>
            <v:shape id="_x0000_s5042" type="#_x0000_t75" style="position:absolute;left:4691;top:4961;width:781;height:826">
              <v:imagedata r:id="rId11" o:title=""/>
            </v:shape>
            <v:shape id="_x0000_s5043" type="#_x0000_t75" style="position:absolute;left:2081;top:5981;width:781;height:826">
              <v:imagedata r:id="rId11" o:title=""/>
            </v:shape>
            <v:shape id="_x0000_s5044" type="#_x0000_t75" style="position:absolute;left:2951;top:5981;width:781;height:826">
              <v:imagedata r:id="rId11" o:title=""/>
            </v:shape>
            <v:shape id="_x0000_s5045" type="#_x0000_t75" style="position:absolute;left:2528;top:6832;width:3060;height:1515">
              <v:imagedata r:id="rId12" o:title=""/>
            </v:shape>
            <v:shape id="_x0000_s5046" type="#_x0000_t75" style="position:absolute;left:2067;top:8484;width:765;height:1394">
              <v:imagedata r:id="rId13" o:title=""/>
            </v:shape>
            <v:shape id="_x0000_s5047" type="#_x0000_t75" style="position:absolute;left:2067;top:9902;width:3766;height:1019">
              <v:imagedata r:id="rId14" o:title=""/>
            </v:shape>
            <v:shape id="_x0000_s5048" type="#_x0000_t75" style="position:absolute;left:2067;top:10921;width:3766;height:1020">
              <v:imagedata r:id="rId14" o:title=""/>
            </v:shape>
            <w10:wrap anchorx="page" anchory="page"/>
          </v:group>
        </w:pict>
      </w:r>
      <w:r>
        <w:pict>
          <v:group id="_x0000_s5049" style="position:absolute;margin-left:66.35pt;margin-top:1in;width:478.55pt;height:645.85pt;z-index:-251678208;mso-position-horizontal-relative:page;mso-position-vertical-relative:page" coordorigin="1328,1440" coordsize="9571,12917">
            <v:shape id="_x0000_s5050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5051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5052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5053" style="position:absolute;left:1327;top:1449;width:279;height:12902" coordorigin="1328,1450" coordsize="279,12902" o:spt="100" adj="0,,0" path="m1332,1450r,12897m1328,14352r9,m1328,14352r9,m1337,14352r269,e" filled="f" strokeweight=".48pt">
              <v:stroke joinstyle="round"/>
              <v:formulas/>
              <v:path arrowok="t" o:connecttype="segments"/>
            </v:shape>
            <v:rect id="_x0000_s5054" style="position:absolute;left:1606;top:1449;width:10;height:12898" fillcolor="black" stroked="f"/>
            <v:shape id="_x0000_s5055" style="position:absolute;left:1606;top:1449;width:9292;height:12902" coordorigin="1606,1450" coordsize="9292,12902" o:spt="100" adj="0,,0" path="m1606,14352r10,m1616,14352r225,m1846,1450r,12897m1841,14352r10,m1851,14352r9037,m10893,1450r,12897m10888,14352r10,m10888,14352r10,e" filled="f" strokeweight=".48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042E11" w:rsidRDefault="00356D03">
      <w:pPr>
        <w:pStyle w:val="Heading2"/>
        <w:spacing w:before="29"/>
      </w:pPr>
      <w:r>
        <w:lastRenderedPageBreak/>
        <w:pict>
          <v:group id="_x0000_s5056" style="position:absolute;left:0;text-align:left;margin-left:66.35pt;margin-top:1in;width:478.55pt;height:633.5pt;z-index:-251677184;mso-position-horizontal-relative:page;mso-position-vertical-relative:page" coordorigin="1328,1440" coordsize="9571,12670">
            <v:shape id="_x0000_s5057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5058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5059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5060" style="position:absolute;left:1327;top:1449;width:279;height:12655" coordorigin="1328,1450" coordsize="279,12655" o:spt="100" adj="0,,0" path="m1332,1450r,12650m1328,14104r9,m1328,14104r9,m1337,14104r269,e" filled="f" strokeweight=".48pt">
              <v:stroke joinstyle="round"/>
              <v:formulas/>
              <v:path arrowok="t" o:connecttype="segments"/>
            </v:shape>
            <v:rect id="_x0000_s5061" style="position:absolute;left:1606;top:1449;width:10;height:12650" fillcolor="black" stroked="f"/>
            <v:shape id="_x0000_s5062" style="position:absolute;left:1606;top:1449;width:9292;height:12655" coordorigin="1606,1450" coordsize="9292,12655" o:spt="100" adj="0,,0" path="m1606,14104r10,m1616,14104r225,m1846,1450r,12650m1841,14104r10,m1851,14104r9037,m10893,1450r,12650m10888,14104r10,m10888,14104r10,e" filled="f" strokeweight=".48pt">
              <v:stroke joinstyle="round"/>
              <v:formulas/>
              <v:path arrowok="t" o:connecttype="segments"/>
            </v:shape>
            <v:shape id="_x0000_s5063" style="position:absolute;left:2284;top:4126;width:2775;height:2925" coordorigin="2284,4127" coordsize="2775,2925" path="m2284,5589r2,-78l2292,5435r9,-76l2314,5285r16,-73l2350,5141r24,-70l2400,5003r29,-66l2462,4872r35,-63l2536,4749r41,-58l2620,4635r46,-54l2715,4530r51,-49l2819,4435r55,-43l2932,4352r59,-38l3052,4280r63,-31l3180,4221r66,-24l3314,4176r69,-18l3453,4145r72,-10l3598,4129r73,-2l3745,4129r73,6l3889,4145r71,13l4029,4176r68,21l4163,4221r65,28l4291,4280r61,34l4411,4352r58,40l4524,4435r53,46l4628,4530r49,51l4723,4635r43,56l4807,4749r39,60l4881,4872r33,65l4943,5003r26,68l4993,5141r20,71l5029,5285r13,74l5051,5435r6,76l5059,5589r-2,78l5051,5743r-9,76l5029,5893r-16,73l4993,6037r-24,70l4943,6175r-29,67l4881,6306r-35,63l4807,6429r-41,59l4723,6544r-46,53l4628,6649r-51,48l4524,6743r-55,43l4411,6827r-59,37l4291,6898r-63,31l4163,6957r-66,25l4029,7003r-69,17l3889,7034r-71,10l3745,7050r-74,2l3598,7050r-73,-6l3453,7034r-70,-14l3314,7003r-68,-21l3180,6957r-65,-28l3052,6898r-61,-34l2932,6827r-58,-41l2819,6743r-53,-46l2715,6649r-49,-52l2620,6544r-43,-56l2536,6429r-39,-60l2462,6306r-33,-64l2400,6175r-26,-68l2350,6037r-20,-71l2314,5893r-13,-74l2292,5743r-6,-76l2284,5589xe" filled="f" strokeweight="1pt">
              <v:path arrowok="t"/>
            </v:shape>
            <v:shape id="_x0000_s5064" type="#_x0000_t75" style="position:absolute;left:2844;top:4733;width:1654;height:1470">
              <v:imagedata r:id="rId15" o:title=""/>
            </v:shape>
            <v:shape id="_x0000_s5065" style="position:absolute;left:2283;top:7123;width:2595;height:2475" coordorigin="2283,7124" coordsize="2595,2475" path="m2283,8361r2,-73l2292,8217r10,-70l2317,8077r19,-67l2359,7944r26,-64l2415,7817r33,-61l2485,7698r40,-57l2568,7587r46,-52l2663,7486r52,-46l2769,7396r57,-41l2885,7316r61,-35l3010,7250r65,-29l3143,7196r69,-22l3283,7156r72,-14l3429,7132r75,-6l3580,7124r77,2l3732,7132r74,10l3878,7156r71,18l4018,7196r67,25l4151,7250r64,31l4276,7316r59,39l4392,7396r54,44l4498,7486r49,49l4593,7587r43,54l4676,7698r37,58l4746,7817r30,63l4802,7944r23,66l4844,8077r15,70l4869,8217r7,71l4878,8361r-2,73l4869,8506r-10,70l4844,8645r-19,68l4802,8779r-26,64l4746,8906r-33,60l4676,9025r-40,56l4593,9135r-46,52l4498,9236r-52,47l4392,9327r-57,41l4276,9406r-61,35l4151,9473r-66,29l4018,9527r-69,21l3878,9566r-72,14l3732,9590r-75,7l3580,9599r-76,-2l3429,9590r-74,-10l3283,9566r-71,-18l3143,9527r-68,-25l3010,9473r-64,-32l2885,9406r-59,-38l2769,9327r-54,-44l2663,9236r-49,-49l2568,9135r-43,-54l2485,9025r-37,-59l2415,8906r-30,-63l2359,8779r-23,-66l2317,8645r-15,-69l2292,8506r-7,-72l2283,8361xe" filled="f" strokeweight="1pt">
              <v:path arrowok="t"/>
            </v:shape>
            <v:shape id="_x0000_s5066" type="#_x0000_t75" style="position:absolute;left:2845;top:7575;width:728;height:458">
              <v:imagedata r:id="rId16" o:title=""/>
            </v:shape>
            <v:shape id="_x0000_s5067" type="#_x0000_t75" style="position:absolute;left:3595;top:7596;width:727;height:452">
              <v:imagedata r:id="rId16" o:title=""/>
            </v:shape>
            <v:shape id="_x0000_s5068" type="#_x0000_t75" style="position:absolute;left:2852;top:8048;width:1462;height:459">
              <v:imagedata r:id="rId17" o:title=""/>
            </v:shape>
            <v:shape id="_x0000_s5069" type="#_x0000_t75" style="position:absolute;left:2852;top:8507;width:1462;height:459">
              <v:imagedata r:id="rId17" o:title=""/>
            </v:shape>
            <v:shape id="_x0000_s5070" style="position:absolute;left:6435;top:4019;width:2430;height:2565" coordorigin="6435,4020" coordsize="2430,2565" path="m6435,5302r2,-78l6444,5147r11,-75l6469,4997r19,-72l6511,4855r26,-69l6567,4719r34,-64l6638,4593r40,-60l6721,4476r46,-55l6816,4370r51,-49l6921,4276r57,-42l7037,4195r61,-36l7161,4128r65,-28l7293,4076r68,-20l7432,4040r71,-11l7576,4022r74,-2l7724,4022r73,7l7868,4040r71,16l8007,4076r67,24l8139,4128r63,31l8263,4195r59,39l8379,4276r54,45l8484,4370r49,51l8579,4476r43,57l8662,4593r37,62l8733,4719r30,67l8789,4855r23,70l8831,4997r14,75l8856,5147r7,77l8865,5302r-2,78l8856,5457r-11,76l8831,5607r-19,72l8789,5750r-26,68l8733,5885r-34,64l8662,6012r-40,59l8579,6128r-46,55l8484,6234r-51,49l8379,6328r-57,43l8263,6409r-61,36l8139,6476r-65,28l8007,6528r-68,20l7868,6564r-71,11l7724,6582r-74,3l7576,6582r-73,-7l7432,6564r-71,-16l7293,6528r-67,-24l7161,6476r-63,-31l7037,6409r-59,-38l6921,6328r-54,-45l6816,6234r-49,-51l6721,6128r-43,-57l6638,6012r-37,-63l6567,5885r-30,-67l6511,5750r-23,-71l6469,5607r-14,-74l6444,5457r-7,-77l6435,5302xe" filled="f" strokeweight="1pt">
              <v:path arrowok="t"/>
            </v:shape>
            <v:shape id="_x0000_s5071" type="#_x0000_t75" style="position:absolute;left:7289;top:4478;width:727;height:1649">
              <v:imagedata r:id="rId18" o:title=""/>
            </v:shape>
            <v:shape id="_x0000_s5072" style="position:absolute;left:6360;top:7034;width:2835;height:2430" coordorigin="6360,7035" coordsize="2835,2430" path="m6360,8250r2,-69l6369,8113r11,-67l6395,7980r19,-64l6437,7853r27,-61l6495,7732r34,-58l6566,7618r41,-54l6652,7512r47,-50l6749,7414r53,-46l6858,7325r58,-40l6977,7247r63,-35l7106,7180r68,-30l7243,7124r72,-23l7388,7081r75,-16l7540,7052r78,-10l7697,7037r80,-2l7858,7037r79,5l8015,7052r77,13l8167,7081r73,20l8312,7124r69,26l8449,7180r66,32l8578,7247r61,38l8697,7325r56,43l8806,7414r50,48l8903,7512r45,52l8989,7618r37,56l9060,7732r31,60l9118,7853r23,63l9160,7980r15,66l9186,8113r7,68l9195,8250r-2,69l9186,8387r-11,67l9160,8519r-19,64l9118,8646r-27,62l9060,8767r-34,58l8989,8882r-41,54l8903,8988r-47,50l8806,9086r-53,45l8697,9174r-58,41l8578,9253r-63,35l8449,9320r-68,29l8312,9376r-72,23l8167,9418r-75,17l8015,9448r-78,9l7858,9463r-81,2l7697,9463r-79,-6l7540,9448r-77,-13l7388,9418r-73,-19l7243,9376r-69,-27l7106,9320r-66,-32l6977,9253r-61,-38l6858,9174r-56,-43l6749,9086r-50,-48l6652,8988r-45,-52l6566,8882r-37,-57l6495,8767r-31,-59l6437,8646r-23,-63l6395,8519r-15,-65l6369,8387r-7,-68l6360,8250xe" filled="f" strokeweight="1pt">
              <v:path arrowok="t"/>
            </v:shape>
            <v:shape id="_x0000_s5073" type="#_x0000_t75" style="position:absolute;left:6950;top:7473;width:1655;height:1470">
              <v:imagedata r:id="rId15" o:title=""/>
            </v:shape>
            <v:shape id="_x0000_s5074" style="position:absolute;left:2272;top:1934;width:3234;height:12075" coordorigin="2272,1935" coordsize="3234,12075" o:spt="100" adj="0,,0" path="m3889,12219r20,-40l3930,12141r22,-37l3975,12069r24,-34l4024,12003r26,-30l4076,11944r28,-28l4131,11890r29,-25l4189,11842r30,-22l4250,11799r30,-19l4312,11763r31,-17l4376,11731r32,-13l4441,11705r33,-11l4507,11684r33,-8l4573,11669r34,-6l4640,11658r34,-3l4707,11653r33,-1l4774,11652r33,1l4839,11656r33,4l4904,11664r32,6l4967,11677r31,9l5028,11695r30,10l5087,11717r29,12l5144,11743r27,14l5198,11773r26,16l5248,11807r24,18l5296,11845r22,20l5339,11887r20,22l5378,11932r18,24l5412,11981r16,26l5442,12034r13,27l5467,12089r10,30l5485,12149r8,30l5498,12211r4,32l5505,12276r1,34l5505,12344r-3,36l5498,12416r-6,36l5484,12489r-10,38l5462,12566r-14,39l5432,12645r-18,40l5394,12726r-23,42l5347,12810r-27,43l5291,12896r-31,44l5226,12984r-37,45l5151,13074r-41,46l5066,13166r-47,47l4970,13260r-51,47l4864,13355r-57,48l4747,13452r-63,49l4618,13551r-68,49l4478,13650r-75,51l4325,13751r-80,51l4161,13854r-88,51l3983,13957r-94,52l3795,13957r-90,-52l3617,13854r-84,-52l3452,13751r-77,-50l3300,13650r-72,-50l3160,13551r-66,-50l3031,13452r-60,-49l2914,13355r-55,-48l2808,13260r-49,-47l2712,13166r-44,-46l2627,13074r-38,-45l2552,12984r-34,-44l2487,12896r-29,-43l2431,12810r-24,-42l2384,12726r-20,-41l2346,12645r-16,-40l2316,12566r-12,-39l2294,12489r-8,-37l2280,12416r-4,-36l2273,12344r-1,-34l2273,12276r3,-33l2280,12211r5,-32l2293,12149r8,-30l2311,12089r12,-28l2336,12034r14,-27l2365,11981r17,-25l2400,11932r19,-23l2439,11887r21,-22l2482,11845r23,-20l2530,11807r24,-18l2580,11773r27,-16l2634,11743r28,-14l2691,11717r29,-12l2750,11695r30,-9l2811,11677r31,-7l2874,11664r32,-4l2939,11656r32,-3l3004,11652r34,l3071,11653r33,2l3138,11658r33,5l3205,11669r33,7l3271,11684r33,10l3337,11705r33,13l3402,11731r33,15l3466,11763r32,17l3528,11799r31,21l3589,11842r29,23l3647,11890r27,26l3702,11944r26,29l3754,12003r25,32l3803,12069r23,35l3848,12141r21,38l3889,12219xm2430,2932r3,-68l2441,2797r14,-66l2474,2667r25,-62l2528,2544r34,-59l2600,2429r43,-54l2689,2323r51,-50l2795,2227r58,-44l2914,2143r65,-38l3047,2071r70,-31l3190,2013r76,-23l3344,1970r80,-15l3506,1944r84,-7l3675,1935r85,2l3844,1944r82,11l4006,1970r78,20l4160,2013r73,27l4303,2071r68,34l4436,2143r61,40l4555,2227r55,46l4661,2323r46,52l4750,2429r38,56l4822,2544r29,61l4876,2667r19,64l4909,2797r8,67l4920,2932r-3,69l4909,3068r-14,65l4876,3197r-25,63l4822,3321r-34,58l4750,3436r-43,54l4661,3542r-51,49l4555,3638r-58,43l4436,3722r-65,37l4303,3794r-70,30l4160,3851r-76,24l4006,3894r-80,16l3844,3921r-84,6l3675,3930r-85,-3l3506,3921r-82,-11l3344,3894r-78,-19l3190,3851r-73,-27l3047,3794r-68,-35l2914,3722r-61,-41l2795,3638r-55,-47l2689,3542r-46,-52l2600,3436r-38,-57l2528,3321r-29,-61l2474,3197r-19,-64l2441,3068r-8,-67l2430,2932xe" filled="f" strokeweight="1pt">
              <v:stroke joinstyle="round"/>
              <v:formulas/>
              <v:path arrowok="t" o:connecttype="segments"/>
            </v:shape>
            <v:shape id="_x0000_s5075" type="#_x0000_t75" style="position:absolute;left:3075;top:2308;width:585;height:585">
              <v:imagedata r:id="rId19" o:title=""/>
            </v:shape>
            <v:shape id="_x0000_s5076" type="#_x0000_t75" style="position:absolute;left:3675;top:2308;width:585;height:585">
              <v:imagedata r:id="rId19" o:title=""/>
            </v:shape>
            <v:shape id="_x0000_s5077" type="#_x0000_t75" style="position:absolute;left:3075;top:2968;width:585;height:585">
              <v:imagedata r:id="rId19" o:title=""/>
            </v:shape>
            <v:shape id="_x0000_s5078" type="#_x0000_t75" style="position:absolute;left:3675;top:2968;width:585;height:585">
              <v:imagedata r:id="rId19" o:title=""/>
            </v:shape>
            <v:shape id="_x0000_s5079" style="position:absolute;left:6570;top:1665;width:2385;height:2220" coordorigin="6570,1665" coordsize="2385,2220" path="m6570,2775r3,-73l6580,2630r12,-70l6609,2491r22,-67l6657,2359r30,-63l6721,2235r37,-59l6800,2119r45,-53l6894,2015r52,-49l7000,1921r58,-42l7119,1840r63,-35l7248,1774r67,-28l7385,1722r73,-20l7531,1686r76,-12l7684,1667r78,-2l7841,1667r77,7l7993,1686r74,16l8139,1722r70,24l8277,1774r66,31l8406,1840r61,39l8525,1921r54,45l8631,2015r49,51l8725,2119r41,57l8804,2235r34,61l8868,2359r26,65l8916,2491r17,69l8945,2630r7,72l8955,2775r-3,73l8945,2920r-12,70l8916,3059r-22,67l8868,3191r-30,63l8804,3315r-38,59l8725,3431r-45,53l8631,3535r-52,49l8525,3629r-58,42l8406,3710r-63,35l8277,3776r-68,28l8139,3828r-72,20l7993,3864r-75,12l7841,3883r-79,2l7684,3883r-77,-7l7531,3864r-73,-16l7385,3828r-70,-24l7248,3776r-66,-31l7119,3710r-61,-39l7000,3629r-54,-45l6894,3535r-49,-51l6800,3431r-42,-57l6721,3315r-34,-61l6657,3191r-26,-65l6609,3059r-17,-69l6580,2920r-7,-72l6570,2775xe" filled="f" strokeweight="1pt">
              <v:path arrowok="t"/>
            </v:shape>
            <v:shape id="_x0000_s5080" type="#_x0000_t75" style="position:absolute;left:7162;top:2071;width:585;height:585">
              <v:imagedata r:id="rId19" o:title=""/>
            </v:shape>
            <v:shape id="_x0000_s5081" type="#_x0000_t75" style="position:absolute;left:7762;top:2071;width:585;height:585">
              <v:imagedata r:id="rId19" o:title=""/>
            </v:shape>
            <v:shape id="_x0000_s5082" type="#_x0000_t75" style="position:absolute;left:7162;top:2731;width:585;height:585">
              <v:imagedata r:id="rId19" o:title=""/>
            </v:shape>
            <v:shape id="_x0000_s5083" type="#_x0000_t75" style="position:absolute;left:7762;top:2731;width:585;height:585">
              <v:imagedata r:id="rId19" o:title=""/>
            </v:shape>
            <w10:wrap anchorx="page" anchory="page"/>
          </v:group>
        </w:pict>
      </w:r>
      <w:r w:rsidR="00481875">
        <w:t>Match</w:t>
      </w:r>
      <w:r w:rsidR="00481875">
        <w:rPr>
          <w:spacing w:val="-2"/>
        </w:rPr>
        <w:t xml:space="preserve"> </w:t>
      </w:r>
      <w:r w:rsidR="00481875">
        <w:t>the</w:t>
      </w:r>
      <w:r w:rsidR="00481875">
        <w:rPr>
          <w:spacing w:val="-1"/>
        </w:rPr>
        <w:t xml:space="preserve"> </w:t>
      </w:r>
      <w:r w:rsidR="00481875">
        <w:t>same</w:t>
      </w:r>
      <w:r w:rsidR="00481875">
        <w:rPr>
          <w:spacing w:val="-2"/>
        </w:rPr>
        <w:t xml:space="preserve"> </w:t>
      </w:r>
      <w:r w:rsidR="00481875">
        <w:t>sets</w:t>
      </w: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rPr>
          <w:b/>
        </w:rPr>
      </w:pPr>
    </w:p>
    <w:p w:rsidR="00042E11" w:rsidRDefault="00042E11">
      <w:pPr>
        <w:pStyle w:val="BodyText"/>
        <w:spacing w:before="1"/>
        <w:rPr>
          <w:b/>
        </w:rPr>
      </w:pPr>
    </w:p>
    <w:p w:rsidR="00042E11" w:rsidRDefault="00356D03">
      <w:pPr>
        <w:spacing w:before="1"/>
        <w:ind w:left="734"/>
        <w:rPr>
          <w:b/>
          <w:sz w:val="28"/>
        </w:rPr>
      </w:pPr>
      <w:r>
        <w:pict>
          <v:shape id="_x0000_s5084" type="#_x0000_t202" style="position:absolute;left:0;text-align:left;margin-left:115.65pt;margin-top:22.75pt;width:149.25pt;height:69.75pt;z-index:-251555328;mso-wrap-distance-top:0;mso-wrap-distance-bottom:0;mso-position-horizontal-relative:page;mso-width-relative:page;mso-height-relative:page" filled="f" strokeweight="1pt">
            <v:textbox style="mso-next-textbox:#_x0000_s5084" inset="0,0,0,0">
              <w:txbxContent>
                <w:p w:rsidR="00042E11" w:rsidRDefault="00042E11">
                  <w:pPr>
                    <w:pStyle w:val="BodyText"/>
                    <w:spacing w:before="10"/>
                    <w:rPr>
                      <w:b/>
                      <w:sz w:val="29"/>
                    </w:rPr>
                  </w:pPr>
                </w:p>
                <w:p w:rsidR="00042E11" w:rsidRDefault="00481875">
                  <w:pPr>
                    <w:tabs>
                      <w:tab w:val="left" w:pos="2538"/>
                    </w:tabs>
                    <w:ind w:left="486"/>
                    <w:rPr>
                      <w:rFonts w:ascii="Calibri"/>
                      <w:sz w:val="32"/>
                    </w:rPr>
                  </w:pPr>
                  <w:r>
                    <w:rPr>
                      <w:rFonts w:ascii="Calibri"/>
                      <w:sz w:val="32"/>
                    </w:rPr>
                    <w:t>1</w:t>
                  </w:r>
                  <w:r>
                    <w:rPr>
                      <w:rFonts w:ascii="Calibri"/>
                      <w:spacing w:val="-2"/>
                      <w:sz w:val="32"/>
                    </w:rPr>
                    <w:t xml:space="preserve"> </w:t>
                  </w:r>
                  <w:r>
                    <w:rPr>
                      <w:rFonts w:ascii="Calibri"/>
                      <w:w w:val="99"/>
                      <w:sz w:val="32"/>
                      <w:u w:val="thick"/>
                    </w:rPr>
                    <w:t xml:space="preserve"> </w:t>
                  </w:r>
                  <w:r>
                    <w:rPr>
                      <w:rFonts w:ascii="Calibri"/>
                      <w:sz w:val="32"/>
                      <w:u w:val="thick"/>
                    </w:rPr>
                    <w:tab/>
                  </w:r>
                </w:p>
              </w:txbxContent>
            </v:textbox>
            <w10:wrap type="topAndBottom" anchorx="page"/>
          </v:shape>
        </w:pict>
      </w:r>
      <w:r w:rsidR="00481875">
        <w:rPr>
          <w:b/>
          <w:sz w:val="28"/>
        </w:rPr>
        <w:t>Write</w:t>
      </w:r>
      <w:r w:rsidR="00481875">
        <w:rPr>
          <w:b/>
          <w:spacing w:val="-1"/>
          <w:sz w:val="28"/>
        </w:rPr>
        <w:t xml:space="preserve"> </w:t>
      </w:r>
      <w:r w:rsidR="00481875">
        <w:rPr>
          <w:b/>
          <w:sz w:val="28"/>
        </w:rPr>
        <w:t>in</w:t>
      </w:r>
      <w:r w:rsidR="00481875">
        <w:rPr>
          <w:b/>
          <w:spacing w:val="-1"/>
          <w:sz w:val="28"/>
        </w:rPr>
        <w:t xml:space="preserve"> </w:t>
      </w:r>
      <w:r w:rsidR="00481875">
        <w:rPr>
          <w:b/>
          <w:sz w:val="28"/>
        </w:rPr>
        <w:t>words</w:t>
      </w:r>
    </w:p>
    <w:p w:rsidR="00042E11" w:rsidRDefault="00042E11">
      <w:pPr>
        <w:pStyle w:val="BodyText"/>
        <w:rPr>
          <w:b/>
          <w:sz w:val="20"/>
        </w:rPr>
      </w:pPr>
    </w:p>
    <w:p w:rsidR="00042E11" w:rsidRDefault="00042E11">
      <w:pPr>
        <w:pStyle w:val="BodyText"/>
        <w:rPr>
          <w:b/>
          <w:sz w:val="20"/>
        </w:rPr>
      </w:pPr>
    </w:p>
    <w:p w:rsidR="00042E11" w:rsidRDefault="00042E11">
      <w:pPr>
        <w:pStyle w:val="BodyText"/>
        <w:spacing w:before="10"/>
        <w:rPr>
          <w:b/>
          <w:sz w:val="26"/>
        </w:rPr>
      </w:pPr>
    </w:p>
    <w:p w:rsidR="00042E11" w:rsidRDefault="00481875">
      <w:pPr>
        <w:pStyle w:val="Heading1"/>
        <w:tabs>
          <w:tab w:val="left" w:pos="3611"/>
        </w:tabs>
        <w:spacing w:before="35"/>
        <w:ind w:left="1790"/>
        <w:rPr>
          <w:u w:val="none"/>
        </w:rPr>
      </w:pPr>
      <w:r>
        <w:rPr>
          <w:u w:val="none"/>
        </w:rPr>
        <w:t>6</w:t>
      </w:r>
      <w:r>
        <w:rPr>
          <w:u w:val="thick"/>
        </w:rPr>
        <w:t xml:space="preserve"> </w:t>
      </w:r>
      <w:r>
        <w:rPr>
          <w:u w:val="thick"/>
        </w:rPr>
        <w:tab/>
      </w:r>
    </w:p>
    <w:p w:rsidR="00042E11" w:rsidRDefault="00042E11">
      <w:pPr>
        <w:sectPr w:rsidR="00042E11" w:rsidSect="00A1461F">
          <w:pgSz w:w="12240" w:h="15840"/>
          <w:pgMar w:top="142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042E11">
        <w:trPr>
          <w:trHeight w:val="7966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balls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number</w:t>
            </w:r>
          </w:p>
          <w:p w:rsidR="00042E11" w:rsidRDefault="00042E11">
            <w:pPr>
              <w:pStyle w:val="TableParagraph"/>
              <w:rPr>
                <w:rFonts w:ascii="Calibri"/>
                <w:sz w:val="28"/>
              </w:rPr>
            </w:pPr>
          </w:p>
          <w:p w:rsidR="00042E11" w:rsidRDefault="00042E11">
            <w:pPr>
              <w:pStyle w:val="TableParagraph"/>
              <w:spacing w:before="11"/>
              <w:rPr>
                <w:rFonts w:ascii="Calibri"/>
                <w:sz w:val="27"/>
              </w:rPr>
            </w:pPr>
          </w:p>
          <w:p w:rsidR="00042E11" w:rsidRDefault="00481875">
            <w:pPr>
              <w:pStyle w:val="TableParagraph"/>
              <w:tabs>
                <w:tab w:val="left" w:pos="3564"/>
                <w:tab w:val="left" w:pos="6445"/>
              </w:tabs>
              <w:ind w:left="1375"/>
              <w:rPr>
                <w:b/>
                <w:sz w:val="28"/>
              </w:rPr>
            </w:pPr>
            <w:r>
              <w:rPr>
                <w:b/>
                <w:sz w:val="28"/>
              </w:rPr>
              <w:t>=5</w:t>
            </w:r>
            <w:r>
              <w:rPr>
                <w:b/>
                <w:sz w:val="28"/>
              </w:rPr>
              <w:tab/>
              <w:t>=7</w:t>
            </w:r>
            <w:r>
              <w:rPr>
                <w:b/>
                <w:sz w:val="28"/>
              </w:rPr>
              <w:tab/>
              <w:t>=6</w:t>
            </w:r>
          </w:p>
          <w:p w:rsidR="00042E11" w:rsidRDefault="00042E11">
            <w:pPr>
              <w:pStyle w:val="TableParagraph"/>
              <w:rPr>
                <w:rFonts w:ascii="Calibri"/>
                <w:sz w:val="28"/>
              </w:rPr>
            </w:pPr>
          </w:p>
          <w:p w:rsidR="00042E11" w:rsidRDefault="00042E11">
            <w:pPr>
              <w:pStyle w:val="TableParagraph"/>
              <w:rPr>
                <w:rFonts w:ascii="Calibri"/>
                <w:sz w:val="28"/>
              </w:rPr>
            </w:pPr>
          </w:p>
          <w:p w:rsidR="00042E11" w:rsidRDefault="00042E11">
            <w:pPr>
              <w:pStyle w:val="TableParagraph"/>
              <w:spacing w:before="1"/>
              <w:rPr>
                <w:rFonts w:ascii="Calibri"/>
                <w:sz w:val="28"/>
              </w:rPr>
            </w:pPr>
          </w:p>
          <w:p w:rsidR="00042E11" w:rsidRDefault="00481875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5-10</w:t>
            </w:r>
          </w:p>
          <w:p w:rsidR="00042E11" w:rsidRDefault="00481875">
            <w:pPr>
              <w:pStyle w:val="TableParagraph"/>
              <w:ind w:left="108" w:right="186"/>
              <w:rPr>
                <w:b/>
                <w:sz w:val="28"/>
              </w:rPr>
            </w:pPr>
            <w:r>
              <w:rPr>
                <w:b/>
                <w:sz w:val="28"/>
              </w:rPr>
              <w:t>I can identify relationship, and differences between different objects and</w:t>
            </w:r>
            <w:r>
              <w:rPr>
                <w:b/>
                <w:spacing w:val="-55"/>
                <w:sz w:val="28"/>
              </w:rPr>
              <w:t xml:space="preserve"> </w:t>
            </w:r>
            <w:r>
              <w:rPr>
                <w:b/>
                <w:sz w:val="28"/>
              </w:rPr>
              <w:t>shapes.</w:t>
            </w:r>
          </w:p>
          <w:p w:rsidR="00042E11" w:rsidRDefault="00481875">
            <w:pPr>
              <w:pStyle w:val="TableParagraph"/>
              <w:spacing w:before="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Suggested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developmental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activities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b/>
                <w:sz w:val="28"/>
              </w:rPr>
            </w:pPr>
            <w:r>
              <w:rPr>
                <w:b/>
                <w:sz w:val="28"/>
              </w:rPr>
              <w:t>Singing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song about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shapes e.g</w:t>
            </w:r>
          </w:p>
          <w:p w:rsidR="00042E11" w:rsidRDefault="00481875">
            <w:pPr>
              <w:pStyle w:val="TableParagraph"/>
              <w:spacing w:line="341" w:lineRule="exact"/>
              <w:ind w:left="809" w:right="8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“We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know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our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shapes</w:t>
            </w:r>
          </w:p>
          <w:p w:rsidR="00042E11" w:rsidRDefault="00481875">
            <w:pPr>
              <w:pStyle w:val="TableParagraph"/>
              <w:spacing w:before="1"/>
              <w:ind w:left="3850" w:right="312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I know my shapes</w:t>
            </w:r>
            <w:r>
              <w:rPr>
                <w:b/>
                <w:i/>
                <w:spacing w:val="-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know a circle</w:t>
            </w:r>
          </w:p>
          <w:p w:rsidR="00042E11" w:rsidRDefault="00481875">
            <w:pPr>
              <w:pStyle w:val="TableParagraph"/>
              <w:ind w:left="809" w:right="8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I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know a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triangle”.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Pairing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things.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Naming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shapes.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find similarities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differences.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Drawing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modeling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shapes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objects.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Sorting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shapes,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sizes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types.</w:t>
            </w:r>
          </w:p>
          <w:p w:rsidR="00042E11" w:rsidRDefault="00481875">
            <w:pPr>
              <w:pStyle w:val="TableParagraph"/>
              <w:numPr>
                <w:ilvl w:val="0"/>
                <w:numId w:val="30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Cutting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pasting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shapes.</w:t>
            </w:r>
          </w:p>
        </w:tc>
      </w:tr>
      <w:tr w:rsidR="00042E11">
        <w:trPr>
          <w:trHeight w:val="4850"/>
        </w:trPr>
        <w:tc>
          <w:tcPr>
            <w:tcW w:w="278" w:type="dxa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042E11" w:rsidRDefault="00481875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Our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shapes</w:t>
            </w:r>
          </w:p>
        </w:tc>
      </w:tr>
    </w:tbl>
    <w:p w:rsidR="00042E11" w:rsidRDefault="00356D03">
      <w:pPr>
        <w:rPr>
          <w:sz w:val="2"/>
          <w:szCs w:val="2"/>
        </w:rPr>
      </w:pPr>
      <w:r>
        <w:pict>
          <v:group id="_x0000_s5085" style="position:absolute;margin-left:97.7pt;margin-top:488.45pt;width:441.2pt;height:208.35pt;z-index:-251676160;mso-position-horizontal-relative:page;mso-position-vertical-relative:page" coordorigin="1954,9769" coordsize="8824,4167">
            <v:shape id="_x0000_s5086" style="position:absolute;left:1954;top:9769;width:8824;height:4167" coordorigin="1954,9769" coordsize="8824,4167" o:spt="100" adj="0,,0" path="m4158,13927r-2194,l1954,13927r,9l1964,13936r2194,l4158,13927xm4158,11865r-2194,l1964,9779r-10,l1954,11865r,10l1954,11875r,2052l1964,13927r,-2052l4158,11875r,-10xm4158,9769r-2194,l1954,9769r,10l1964,9779r2194,l4158,9769xm4167,13927r-9,l4158,13936r9,l4167,13927xm4167,9779r-9,l4158,11865r,10l4158,11875r,2052l4167,13927r,-2052l4167,11875r,-10l4167,9779xm4167,9769r-9,l4158,9779r9,l4167,9769xm8565,13927r-2194,l6361,13927r-2194,l4167,13936r2194,l6371,13936r2194,l8565,13927xm8565,11865r-2194,l6371,9779r-10,l6361,11865r-2194,l4167,11875r2194,l6361,13927r10,l6371,11875r2194,l8565,11865xm8565,9769r-2194,l6361,9769r-2194,l4167,9779r2194,l6371,9779r2194,l8565,9769xm10768,13927r-2194,l8565,13927r,9l8574,13936r2194,l10768,13927xm10768,11865r-2194,l8574,9779r-9,l8565,11865r,10l8565,11875r,2052l8574,13927r,-2052l10768,11875r,-10xm10768,9769r-2194,l8565,9769r,10l8574,9779r2194,l10768,9769xm10778,13927r-10,l10768,13936r10,l10778,13927xm10778,9779r-10,l10768,11865r,10l10768,11875r,2052l10778,13927r,-2052l10778,11875r,-10l10778,9779xm10778,9769r-10,l10768,9779r10,l10778,9769xe" fillcolor="black" stroked="f">
              <v:stroke joinstyle="round"/>
              <v:formulas/>
              <v:path arrowok="t" o:connecttype="segments"/>
            </v:shape>
            <v:shape id="_x0000_s5087" type="#_x0000_t75" style="position:absolute;left:2098;top:10135;width:1927;height:1653">
              <v:imagedata r:id="rId20" o:title=""/>
            </v:shape>
            <v:shape id="_x0000_s5088" type="#_x0000_t75" style="position:absolute;left:4414;top:9921;width:1797;height:1797">
              <v:imagedata r:id="rId21" o:title=""/>
            </v:shape>
            <v:shape id="_x0000_s5089" type="#_x0000_t75" style="position:absolute;left:6473;top:9777;width:1567;height:1994">
              <v:imagedata r:id="rId22" o:title=""/>
            </v:shape>
            <v:shape id="_x0000_s5090" type="#_x0000_t75" style="position:absolute;left:8710;top:9800;width:1991;height:1169">
              <v:imagedata r:id="rId23" o:title=""/>
            </v:shape>
            <v:shape id="_x0000_s5091" style="position:absolute;left:2175;top:11940;width:4140;height:1845" coordorigin="2175,11940" coordsize="4140,1845" o:spt="100" adj="0,,0" path="m2175,13755r757,-1770l3690,13755r-1515,xm4260,12645r785,l5287,11940r243,705l6315,12645r-635,436l5923,13785r-636,-435l4652,13785r243,-704l4260,12645xe" filled="f" strokeweight="1pt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polyline id="_x0000_s5092" style="position:absolute;z-index:-251675136;mso-position-horizontal-relative:page;mso-position-vertical-relative:page;mso-width-relative:page;mso-height-relative:page" points="618.95pt,478.2pt,615.85pt,478.4pt,612.75pt,479.05pt,609.7pt,480.1pt,606.75pt,481.55pt,603.85pt,483.35pt,601.05pt,485.4pt,598.4pt,487.8pt,595.9pt,490.5pt,593.55pt,493.4pt,591.45pt,496.5pt,589.5pt,499.8pt,587.8pt,503.25pt,586.4pt,506.85pt,585.25pt,510.55pt,584.4pt,514.35pt,583.9pt,518.2pt,583.7pt,522.05pt,583.5pt,525.95pt,583pt,529.75pt,582.15pt,533.55pt,581pt,537.25pt,579.55pt,540.85pt,577.9pt,544.35pt,575.95pt,547.65pt,573.85pt,550.75pt,571.5pt,553.65pt,569pt,556.3pt,566.35pt,558.7pt,563.55pt,560.8pt,560.65pt,562.6pt,557.7pt,564pt,554.65pt,565.05pt,551.55pt,565.7pt,548.45pt,565.95pt" coordorigin="2194,1913" coordsize="1410,1755" filled="f" strokeweight="1pt">
            <v:path arrowok="t"/>
            <o:lock v:ext="edit" verticies="t"/>
            <w10:wrap anchorx="page" anchory="page"/>
          </v:polyline>
        </w:pict>
      </w:r>
      <w:r>
        <w:pict>
          <v:polyline id="_x0000_s5093" style="position:absolute;z-index:-251674112;mso-position-horizontal-relative:page;mso-position-vertical-relative:page;mso-width-relative:page;mso-height-relative:page" points="1233.95pt,509.95pt,1230.85pt,510.15pt,1227.75pt,510.8pt,1224.7pt,511.85pt,1221.75pt,513.3pt,1218.85pt,515.1pt,1216.05pt,517.15pt,1213.4pt,519.55pt,1210.9pt,522.25pt,1208.55pt,525.15pt,1206.45pt,528.25pt,1204.5pt,531.55pt,1202.8pt,535pt,1201.4pt,538.6pt,1200.25pt,542.3pt,1199.4pt,546.1pt,1198.9pt,549.95pt,1198.7pt,553.8pt,1198.5pt,557.7pt,1198pt,561.5pt,1197.15pt,565.3pt,1196pt,569pt,1194.55pt,572.6pt,1192.9pt,576.1pt,1190.95pt,579.4pt,1188.85pt,582.5pt,1186.5pt,585.4pt,1184pt,588.05pt,1181.35pt,590.45pt,1178.55pt,592.55pt,1175.65pt,594.35pt,1172.7pt,595.75pt,1169.65pt,596.8pt,1166.55pt,597.45pt,1163.45pt,597.7pt" coordorigin="4654,2040" coordsize="1410,1755" filled="f" strokeweight="1pt">
            <v:path arrowok="t"/>
            <o:lock v:ext="edit" verticies="t"/>
            <w10:wrap anchorx="page" anchory="page"/>
          </v:polyline>
        </w:pict>
      </w:r>
      <w:r>
        <w:pict>
          <v:polyline id="_x0000_s5094" style="position:absolute;z-index:-251673088;mso-position-horizontal-relative:page;mso-position-vertical-relative:page;mso-width-relative:page;mso-height-relative:page" points="1770.25pt,509.95pt,1767.15pt,510.15pt,1764.05pt,510.8pt,1761pt,511.85pt,1758.05pt,513.3pt,1755.15pt,515.1pt,1752.35pt,517.15pt,1749.7pt,519.55pt,1747.2pt,522.25pt,1744.85pt,525.15pt,1742.75pt,528.25pt,1740.8pt,531.55pt,1739.1pt,535pt,1737.7pt,538.6pt,1736.55pt,542.3pt,1735.7pt,546.1pt,1735.2pt,549.95pt,1735pt,553.8pt,1734.8pt,557.7pt,1734.3pt,561.5pt,1733.45pt,565.3pt,1732.3pt,569pt,1730.85pt,572.6pt,1729.2pt,576.1pt,1727.25pt,579.4pt,1725.15pt,582.5pt,1722.8pt,585.4pt,1720.3pt,588.05pt,1717.65pt,590.45pt,1714.85pt,592.55pt,1711.95pt,594.35pt,1709pt,595.75pt,1705.95pt,596.8pt,1702.85pt,597.45pt,1699.75pt,597.7pt" coordorigin="6799,2040" coordsize="1410,1755" filled="f" strokeweight="1pt">
            <v:path arrowok="t"/>
            <o:lock v:ext="edit" verticies="t"/>
            <w10:wrap anchorx="page" anchory="page"/>
          </v:polyline>
        </w:pict>
      </w:r>
      <w:r>
        <w:pict>
          <v:shape id="_x0000_s5095" type="#_x0000_t202" style="position:absolute;margin-left:97.9pt;margin-top:471.05pt;width:446.75pt;height:225.55pt;z-index:251483648;mso-position-horizontal-relative:page;mso-position-vertical-relative:page;mso-width-relative:page;mso-height-relative:page" filled="f" stroked="f">
            <v:textbox style="mso-next-textbox:#_x0000_s5095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92"/>
                    <w:gridCol w:w="2264"/>
                    <w:gridCol w:w="1945"/>
                    <w:gridCol w:w="2416"/>
                    <w:gridCol w:w="121"/>
                  </w:tblGrid>
                  <w:tr w:rsidR="00042E11">
                    <w:trPr>
                      <w:trHeight w:val="352"/>
                    </w:trPr>
                    <w:tc>
                      <w:tcPr>
                        <w:tcW w:w="2192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264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1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2095"/>
                    </w:trPr>
                    <w:tc>
                      <w:tcPr>
                        <w:tcW w:w="2192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264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1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042E11">
                    <w:trPr>
                      <w:trHeight w:val="2061"/>
                    </w:trPr>
                    <w:tc>
                      <w:tcPr>
                        <w:tcW w:w="2192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264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416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:rsidR="00042E11" w:rsidRDefault="00042E11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042E11" w:rsidRDefault="00042E11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042E11" w:rsidRDefault="00042E11">
      <w:pPr>
        <w:rPr>
          <w:sz w:val="2"/>
          <w:szCs w:val="2"/>
        </w:rPr>
        <w:sectPr w:rsidR="00042E11" w:rsidSect="00A1461F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042E11" w:rsidRDefault="00356D03">
      <w:pPr>
        <w:pStyle w:val="Heading2"/>
        <w:spacing w:before="29"/>
      </w:pPr>
      <w:r>
        <w:lastRenderedPageBreak/>
        <w:pict>
          <v:group id="_x0000_s5096" style="position:absolute;left:0;text-align:left;margin-left:66.35pt;margin-top:1in;width:478.55pt;height:637.9pt;z-index:-251672064;mso-position-horizontal-relative:page;mso-position-vertical-relative:page" coordorigin="1328,1440" coordsize="9571,12758">
            <v:shape id="_x0000_s5097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5098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5099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5100" style="position:absolute;left:1327;top:1449;width:279;height:12744" coordorigin="1328,1450" coordsize="279,12744" o:spt="100" adj="0,,0" path="m1332,1450r,12738m1328,14193r9,m1328,14193r9,m1337,14193r269,e" filled="f" strokeweight=".48pt">
              <v:stroke joinstyle="round"/>
              <v:formulas/>
              <v:path arrowok="t" o:connecttype="segments"/>
            </v:shape>
            <v:rect id="_x0000_s5101" style="position:absolute;left:1606;top:1449;width:10;height:12739" fillcolor="black" stroked="f"/>
            <v:shape id="_x0000_s5102" style="position:absolute;left:1606;top:1449;width:9292;height:12744" coordorigin="1606,1450" coordsize="9292,12744" o:spt="100" adj="0,,0" path="m1606,14193r10,m1616,14193r225,m1846,1450r,12738m1841,14193r10,m1851,14193r9037,m10893,1450r,12738m10888,14193r10,m10888,14193r10,e" filled="f" strokeweight=".48pt">
              <v:stroke joinstyle="round"/>
              <v:formulas/>
              <v:path arrowok="t" o:connecttype="segments"/>
            </v:shape>
            <v:rect id="_x0000_s5103" style="position:absolute;left:7920;top:6959;width:2610;height:6870" filled="f" strokeweight=".5pt"/>
            <v:shape id="_x0000_s5104" type="#_x0000_t75" style="position:absolute;left:8700;top:7037;width:1050;height:1075">
              <v:imagedata r:id="rId24" o:title=""/>
            </v:shape>
            <v:shape id="_x0000_s5105" type="#_x0000_t75" style="position:absolute;left:8625;top:8357;width:1189;height:1513">
              <v:imagedata r:id="rId25" o:title=""/>
            </v:shape>
            <v:shape id="_x0000_s5106" type="#_x0000_t75" style="position:absolute;left:8534;top:10125;width:1381;height:1396">
              <v:imagedata r:id="rId26" o:title=""/>
            </v:shape>
            <v:shape id="_x0000_s5107" type="#_x0000_t75" style="position:absolute;left:8432;top:12278;width:1578;height:1318">
              <v:imagedata r:id="rId27" o:title=""/>
            </v:shape>
            <w10:wrap anchorx="page" anchory="page"/>
          </v:group>
        </w:pict>
      </w:r>
      <w:r w:rsidR="00481875">
        <w:t>Activity</w:t>
      </w:r>
    </w:p>
    <w:p w:rsidR="00042E11" w:rsidRDefault="00356D03">
      <w:pPr>
        <w:spacing w:before="2"/>
        <w:ind w:left="1094"/>
        <w:rPr>
          <w:b/>
          <w:sz w:val="28"/>
        </w:rPr>
      </w:pPr>
      <w:r>
        <w:pict>
          <v:group id="_x0000_s5108" style="position:absolute;left:0;text-align:left;margin-left:310.75pt;margin-top:32.65pt;width:76pt;height:77.5pt;z-index:-251671040;mso-position-horizontal-relative:page" coordorigin="6215,654" coordsize="1520,1550">
            <v:shape id="_x0000_s5109" style="position:absolute;left:6225;top:663;width:1500;height:1530" coordorigin="6225,664" coordsize="1500,1530" path="m6975,664r-177,584l6225,1248r464,361l6511,2194r464,-362l7439,2194,7261,1609r464,-361l7152,1248,6975,664xe" stroked="f">
              <v:path arrowok="t"/>
            </v:shape>
            <v:shape id="_x0000_s5110" style="position:absolute;left:6225;top:663;width:1500;height:1530" coordorigin="6225,664" coordsize="1500,1530" path="m6225,1248r573,l6975,664r177,584l7725,1248r-464,361l7439,2194,6975,1832r-464,362l6689,1609,6225,1248xe" filled="f" strokeweight="1pt">
              <v:path arrowok="t"/>
            </v:shape>
            <w10:wrap anchorx="page"/>
          </v:group>
        </w:pict>
      </w:r>
      <w:r>
        <w:pict>
          <v:group id="_x0000_s5111" style="position:absolute;left:0;text-align:left;margin-left:451.7pt;margin-top:41.65pt;width:81.25pt;height:82.75pt;z-index:-251670016;mso-position-horizontal-relative:page" coordorigin="9034,834" coordsize="1625,1655">
            <v:shape id="_x0000_s5112" style="position:absolute;left:9044;top:843;width:1605;height:1635" coordorigin="9044,844" coordsize="1605,1635" path="m9846,844l9044,2479r1605,l9846,844xe" stroked="f">
              <v:path arrowok="t"/>
            </v:shape>
            <v:shape id="_x0000_s5113" style="position:absolute;left:9044;top:843;width:1605;height:1635" coordorigin="9044,844" coordsize="1605,1635" path="m9044,2479l9846,844r803,1635l9044,2479xe" filled="f" strokeweight="1pt">
              <v:path arrowok="t"/>
            </v:shape>
            <w10:wrap anchorx="page"/>
          </v:group>
        </w:pict>
      </w:r>
      <w:r w:rsidR="00481875">
        <w:rPr>
          <w:b/>
          <w:sz w:val="28"/>
        </w:rPr>
        <w:t>1.</w:t>
      </w:r>
      <w:r w:rsidR="00481875">
        <w:rPr>
          <w:b/>
          <w:spacing w:val="23"/>
          <w:sz w:val="28"/>
        </w:rPr>
        <w:t xml:space="preserve"> </w:t>
      </w:r>
      <w:r w:rsidR="00481875">
        <w:rPr>
          <w:b/>
          <w:sz w:val="28"/>
        </w:rPr>
        <w:t>Name</w:t>
      </w:r>
      <w:r w:rsidR="00481875">
        <w:rPr>
          <w:b/>
          <w:spacing w:val="-1"/>
          <w:sz w:val="28"/>
        </w:rPr>
        <w:t xml:space="preserve"> </w:t>
      </w:r>
      <w:r w:rsidR="00481875">
        <w:rPr>
          <w:b/>
          <w:sz w:val="28"/>
        </w:rPr>
        <w:t>the shapes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186"/>
        <w:gridCol w:w="2249"/>
        <w:gridCol w:w="2072"/>
        <w:gridCol w:w="2341"/>
      </w:tblGrid>
      <w:tr w:rsidR="00042E11">
        <w:trPr>
          <w:trHeight w:val="352"/>
        </w:trPr>
        <w:tc>
          <w:tcPr>
            <w:tcW w:w="2007" w:type="dxa"/>
            <w:gridSpan w:val="2"/>
          </w:tcPr>
          <w:p w:rsidR="00042E11" w:rsidRDefault="00481875">
            <w:pPr>
              <w:pStyle w:val="TableParagraph"/>
              <w:spacing w:line="332" w:lineRule="exact"/>
              <w:ind w:left="107"/>
              <w:rPr>
                <w:sz w:val="28"/>
              </w:rPr>
            </w:pPr>
            <w:r>
              <w:rPr>
                <w:sz w:val="28"/>
              </w:rPr>
              <w:t>Circle</w:t>
            </w:r>
          </w:p>
        </w:tc>
        <w:tc>
          <w:tcPr>
            <w:tcW w:w="2249" w:type="dxa"/>
          </w:tcPr>
          <w:p w:rsidR="00042E11" w:rsidRDefault="00481875">
            <w:pPr>
              <w:pStyle w:val="TableParagraph"/>
              <w:spacing w:line="332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Rectangle</w:t>
            </w:r>
          </w:p>
        </w:tc>
        <w:tc>
          <w:tcPr>
            <w:tcW w:w="2072" w:type="dxa"/>
          </w:tcPr>
          <w:p w:rsidR="00042E11" w:rsidRDefault="00481875">
            <w:pPr>
              <w:pStyle w:val="TableParagraph"/>
              <w:spacing w:line="332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Star</w:t>
            </w:r>
          </w:p>
        </w:tc>
        <w:tc>
          <w:tcPr>
            <w:tcW w:w="2341" w:type="dxa"/>
          </w:tcPr>
          <w:p w:rsidR="00042E11" w:rsidRDefault="00481875">
            <w:pPr>
              <w:pStyle w:val="TableParagraph"/>
              <w:spacing w:line="332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Triangle</w:t>
            </w:r>
          </w:p>
        </w:tc>
      </w:tr>
      <w:tr w:rsidR="00042E11">
        <w:trPr>
          <w:trHeight w:val="2303"/>
        </w:trPr>
        <w:tc>
          <w:tcPr>
            <w:tcW w:w="2007" w:type="dxa"/>
            <w:gridSpan w:val="2"/>
          </w:tcPr>
          <w:p w:rsidR="00042E11" w:rsidRDefault="00042E11">
            <w:pPr>
              <w:pStyle w:val="TableParagraph"/>
              <w:spacing w:after="1"/>
              <w:rPr>
                <w:b/>
                <w:sz w:val="9"/>
              </w:rPr>
            </w:pPr>
          </w:p>
          <w:p w:rsidR="00042E11" w:rsidRDefault="00481875">
            <w:pPr>
              <w:pStyle w:val="TableParagraph"/>
              <w:ind w:left="2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46455" cy="846455"/>
                  <wp:effectExtent l="0" t="0" r="0" b="0"/>
                  <wp:docPr id="657" name="image5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image558.pn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581" cy="84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</w:tcPr>
          <w:p w:rsidR="00042E11" w:rsidRDefault="00042E11">
            <w:pPr>
              <w:pStyle w:val="TableParagraph"/>
              <w:spacing w:before="6"/>
              <w:rPr>
                <w:b/>
                <w:sz w:val="28"/>
              </w:rPr>
            </w:pPr>
          </w:p>
          <w:p w:rsidR="00042E11" w:rsidRDefault="00356D03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114" style="width:91.75pt;height:49pt;mso-position-horizontal-relative:char;mso-position-vertical-relative:line" coordsize="1835,980">
                  <v:rect id="_x0000_s5115" style="position:absolute;left:10;top:10;width:1815;height:960" filled="f" strokeweight="1pt"/>
                  <w10:wrap type="none"/>
                  <w10:anchorlock/>
                </v:group>
              </w:pict>
            </w:r>
          </w:p>
        </w:tc>
        <w:tc>
          <w:tcPr>
            <w:tcW w:w="2072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41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314"/>
        </w:trPr>
        <w:tc>
          <w:tcPr>
            <w:tcW w:w="2007" w:type="dxa"/>
            <w:gridSpan w:val="2"/>
            <w:tcBorders>
              <w:bottom w:val="nil"/>
            </w:tcBorders>
          </w:tcPr>
          <w:p w:rsidR="00042E11" w:rsidRDefault="00042E1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9" w:type="dxa"/>
            <w:vMerge w:val="restart"/>
          </w:tcPr>
          <w:p w:rsidR="00042E11" w:rsidRDefault="00042E1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042E11" w:rsidRDefault="00356D03">
            <w:pPr>
              <w:pStyle w:val="TableParagraph"/>
              <w:ind w:left="35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116" style="width:71.6pt;height:74.65pt;mso-position-horizontal-relative:char;mso-position-vertical-relative:line" coordsize="1432,1493">
                  <v:shape id="_x0000_s5117" style="position:absolute;left:10;top:10;width:1412;height:1473" coordorigin="10,10" coordsize="1412,1473" path="m1393,35r19,28l1422,99r,43l1413,193r-42,120l1338,380r-40,72l1250,528r-54,79l1135,688r-66,83l996,855r-77,84l838,1021r-80,76l679,1168r-79,64l524,1290r-73,51l381,1385r-67,36l253,1450r-106,31l103,1482r-36,-7l39,1457,20,1430,10,1394r,-44l19,1300,61,1180r33,-68l134,1040r48,-76l236,885r61,-81l363,721r73,-84l513,553r80,-82l674,395r79,-70l832,260r76,-58l981,151r70,-44l1117,71r62,-28l1285,12r44,-2l1365,18r28,17e" filled="f" strokeweight="1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2072" w:type="dxa"/>
            <w:vMerge w:val="restart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41" w:type="dxa"/>
            <w:vMerge w:val="restart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850"/>
        </w:trPr>
        <w:tc>
          <w:tcPr>
            <w:tcW w:w="18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6" w:type="dxa"/>
            <w:tcBorders>
              <w:top w:val="nil"/>
              <w:left w:val="single" w:sz="8" w:space="0" w:color="000000"/>
              <w:bottom w:val="nil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vMerge/>
            <w:tcBorders>
              <w:top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  <w:tr w:rsidR="00042E11">
        <w:trPr>
          <w:trHeight w:val="631"/>
        </w:trPr>
        <w:tc>
          <w:tcPr>
            <w:tcW w:w="2007" w:type="dxa"/>
            <w:gridSpan w:val="2"/>
            <w:tcBorders>
              <w:top w:val="nil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vMerge/>
            <w:tcBorders>
              <w:top w:val="nil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</w:tbl>
    <w:p w:rsidR="00042E11" w:rsidRDefault="00481875">
      <w:pPr>
        <w:pStyle w:val="Heading2"/>
        <w:spacing w:after="22"/>
      </w:pPr>
      <w:r>
        <w:t>Match</w:t>
      </w:r>
      <w:r>
        <w:rPr>
          <w:spacing w:val="-3"/>
        </w:rPr>
        <w:t xml:space="preserve"> </w:t>
      </w:r>
      <w:r>
        <w:t>shapes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names.</w:t>
      </w:r>
    </w:p>
    <w:p w:rsidR="00042E11" w:rsidRDefault="00356D03">
      <w:pPr>
        <w:pStyle w:val="BodyText"/>
        <w:ind w:left="800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5327" type="#_x0000_t202" style="width:108.75pt;height:343.5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style="mso-next-textbox:#_x0000_s5327" inset="0,0,0,0">
              <w:txbxContent>
                <w:p w:rsidR="00042E11" w:rsidRDefault="00481875">
                  <w:pPr>
                    <w:spacing w:before="71"/>
                    <w:ind w:left="144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Triangle</w:t>
                  </w:r>
                </w:p>
                <w:p w:rsidR="00042E11" w:rsidRDefault="00042E11">
                  <w:pPr>
                    <w:pStyle w:val="BodyText"/>
                    <w:rPr>
                      <w:b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</w:rPr>
                  </w:pPr>
                </w:p>
                <w:p w:rsidR="00042E11" w:rsidRDefault="00042E11">
                  <w:pPr>
                    <w:pStyle w:val="BodyText"/>
                    <w:spacing w:before="2"/>
                    <w:rPr>
                      <w:b/>
                    </w:rPr>
                  </w:pPr>
                </w:p>
                <w:p w:rsidR="00042E11" w:rsidRDefault="00481875">
                  <w:pPr>
                    <w:ind w:left="144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>Cone</w:t>
                  </w:r>
                </w:p>
                <w:p w:rsidR="00042E11" w:rsidRDefault="00042E11">
                  <w:pPr>
                    <w:pStyle w:val="BodyText"/>
                    <w:rPr>
                      <w:b/>
                      <w:sz w:val="32"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  <w:sz w:val="32"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  <w:sz w:val="32"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  <w:sz w:val="32"/>
                    </w:rPr>
                  </w:pPr>
                </w:p>
                <w:p w:rsidR="00042E11" w:rsidRDefault="00042E11">
                  <w:pPr>
                    <w:pStyle w:val="BodyText"/>
                    <w:rPr>
                      <w:b/>
                      <w:sz w:val="32"/>
                    </w:rPr>
                  </w:pPr>
                </w:p>
                <w:p w:rsidR="00042E11" w:rsidRDefault="00481875">
                  <w:pPr>
                    <w:ind w:left="144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Star</w:t>
                  </w:r>
                </w:p>
                <w:p w:rsidR="00042E11" w:rsidRDefault="00042E11">
                  <w:pPr>
                    <w:pStyle w:val="BodyText"/>
                    <w:rPr>
                      <w:rFonts w:ascii="Arial"/>
                      <w:b/>
                      <w:sz w:val="26"/>
                    </w:rPr>
                  </w:pPr>
                </w:p>
                <w:p w:rsidR="00042E11" w:rsidRDefault="00042E11">
                  <w:pPr>
                    <w:pStyle w:val="BodyText"/>
                    <w:rPr>
                      <w:rFonts w:ascii="Arial"/>
                      <w:b/>
                      <w:sz w:val="26"/>
                    </w:rPr>
                  </w:pPr>
                </w:p>
                <w:p w:rsidR="00042E11" w:rsidRDefault="00042E11">
                  <w:pPr>
                    <w:pStyle w:val="BodyText"/>
                    <w:rPr>
                      <w:rFonts w:ascii="Arial"/>
                      <w:b/>
                      <w:sz w:val="26"/>
                    </w:rPr>
                  </w:pPr>
                </w:p>
                <w:p w:rsidR="00042E11" w:rsidRDefault="00042E11">
                  <w:pPr>
                    <w:pStyle w:val="BodyText"/>
                    <w:rPr>
                      <w:rFonts w:ascii="Arial"/>
                      <w:b/>
                      <w:sz w:val="26"/>
                    </w:rPr>
                  </w:pPr>
                </w:p>
                <w:p w:rsidR="00042E11" w:rsidRDefault="00481875">
                  <w:pPr>
                    <w:spacing w:before="184"/>
                    <w:ind w:left="144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triangle</w:t>
                  </w:r>
                </w:p>
              </w:txbxContent>
            </v:textbox>
            <w10:anchorlock/>
          </v:shape>
        </w:pict>
      </w:r>
    </w:p>
    <w:p w:rsidR="00042E11" w:rsidRDefault="00042E11">
      <w:pPr>
        <w:rPr>
          <w:sz w:val="20"/>
        </w:rPr>
        <w:sectPr w:rsidR="00042E11" w:rsidSect="00A1461F">
          <w:pgSz w:w="12240" w:h="15840"/>
          <w:pgMar w:top="142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042E11" w:rsidRDefault="00356D03">
      <w:pPr>
        <w:spacing w:before="29"/>
        <w:ind w:left="734" w:right="4172"/>
        <w:rPr>
          <w:b/>
          <w:sz w:val="28"/>
        </w:rPr>
      </w:pPr>
      <w:r>
        <w:lastRenderedPageBreak/>
        <w:pict>
          <v:group id="_x0000_s5119" style="position:absolute;left:0;text-align:left;margin-left:66.35pt;margin-top:1in;width:478.55pt;height:643.9pt;z-index:-251667968;mso-position-horizontal-relative:page;mso-position-vertical-relative:page" coordorigin="1328,1440" coordsize="9571,12878">
            <v:shape id="_x0000_s5120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5121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5122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5123" style="position:absolute;left:1327;top:1449;width:279;height:12864" coordorigin="1328,1450" coordsize="279,12864" o:spt="100" adj="0,,0" path="m1332,1450r,12858m1328,14313r9,m1328,14313r9,m1337,14313r269,e" filled="f" strokeweight=".48pt">
              <v:stroke joinstyle="round"/>
              <v:formulas/>
              <v:path arrowok="t" o:connecttype="segments"/>
            </v:shape>
            <v:rect id="_x0000_s5124" style="position:absolute;left:1606;top:1449;width:10;height:12859" fillcolor="black" stroked="f"/>
            <v:shape id="_x0000_s5125" style="position:absolute;left:1606;top:1449;width:9292;height:12864" coordorigin="1606,1450" coordsize="9292,12864" o:spt="100" adj="0,,0" path="m1606,14313r10,m1616,14313r225,m1846,1450r,12858m1841,14313r10,m1851,14313r9037,m10893,1450r,12858m10888,14313r10,m10888,14313r10,e" filled="f" strokeweight=".48pt">
              <v:stroke joinstyle="round"/>
              <v:formulas/>
              <v:path arrowok="t" o:connecttype="segments"/>
            </v:shape>
            <v:shape id="_x0000_s5126" style="position:absolute;left:5850;top:6602;width:354;height:2372" coordorigin="5850,6602" coordsize="354,2372" path="m6204,8961l6055,6602r-205,13l5999,8974r205,-13xe" fillcolor="black" stroked="f">
              <v:path arrowok="t"/>
            </v:shape>
            <v:shape id="_x0000_s5127" style="position:absolute;left:5875;top:6599;width:366;height:2373" coordorigin="5876,6600" coordsize="366,2373" path="m6242,8959l6093,6600r-217,13l6025,8972r217,-13xe" stroked="f">
              <v:path arrowok="t"/>
            </v:shape>
            <v:shape id="_x0000_s5128" style="position:absolute;left:5875;top:6599;width:366;height:2373" coordorigin="5876,6600" coordsize="366,2373" path="m6242,8959l6093,6600r-217,13l6025,8972r217,-13e" filled="f" strokeweight=".1263mm">
              <v:path arrowok="t"/>
            </v:shape>
            <v:line id="_x0000_s5129" style="position:absolute;flip:x" from="5979,6640" to="6096,6648" strokeweight=".07597mm"/>
            <v:line id="_x0000_s5130" style="position:absolute;flip:x" from="5948,6686" to="6099,6695" strokeweight=".02419mm"/>
            <v:line id="_x0000_s5131" style="position:absolute;flip:x" from="5984,6732" to="6102,6739" strokeweight=".07597mm"/>
            <v:line id="_x0000_s5132" style="position:absolute;flip:x" from="5936,6776" to="6105,6788" strokeweight=".26164mm"/>
            <v:line id="_x0000_s5133" style="position:absolute;flip:x" from="5990,6821" to="6107,6829" strokeweight=".07597mm"/>
            <v:line id="_x0000_s5134" style="position:absolute;flip:x" from="5959,6867" to="6110,6877" strokeweight=".02419mm"/>
            <v:line id="_x0000_s5135" style="position:absolute;flip:x" from="5996,6913" to="6113,6920" strokeweight=".07597mm"/>
            <v:shape id="_x0000_s5136" style="position:absolute;left:5947;top:6952;width:170;height:23" coordorigin="5947,6953" coordsize="170,23" path="m6116,6965r,-12l5947,6963r1,13l6116,6965xe" fillcolor="black" stroked="f">
              <v:path arrowok="t"/>
            </v:shape>
            <v:line id="_x0000_s5137" style="position:absolute;flip:x" from="6001,7003" to="6119,7010" strokeweight=".07597mm"/>
            <v:line id="_x0000_s5138" style="position:absolute;flip:x" from="5970,7048" to="6122,7058" strokeweight=".02419mm"/>
            <v:line id="_x0000_s5139" style="position:absolute;flip:x" from="6007,7094" to="6125,7102" strokeweight=".07597mm"/>
            <v:shape id="_x0000_s5140" style="position:absolute;left:5958;top:7134;width:170;height:23" coordorigin="5959,7134" coordsize="170,23" path="m6128,7146r-1,-12l5959,7145r,12l6128,7146xe" fillcolor="black" stroked="f">
              <v:path arrowok="t"/>
            </v:shape>
            <v:line id="_x0000_s5141" style="position:absolute;flip:x" from="6013,7186" to="6130,7193" strokeweight=".07597mm"/>
            <v:line id="_x0000_s5142" style="position:absolute;flip:x" from="5982,7232" to="6133,7241" strokeweight=".02419mm"/>
            <v:shape id="_x0000_s5143" type="#_x0000_t75" style="position:absolute;left:5970;top:7275;width:174;height:101">
              <v:imagedata r:id="rId29" o:title=""/>
            </v:shape>
            <v:line id="_x0000_s5144" style="position:absolute;flip:x" from="5993,7413" to="6145,7423" strokeweight=".02419mm"/>
            <v:line id="_x0000_s5145" style="position:absolute;flip:x" from="6030,7459" to="6148,7466" strokeweight=".07597mm"/>
            <v:shape id="_x0000_s5146" style="position:absolute;left:5981;top:7498;width:170;height:23" coordorigin="5982,7498" coordsize="170,23" path="m6151,7511r-1,-13l5982,7509r,12l6151,7511xe" fillcolor="black" stroked="f">
              <v:path arrowok="t"/>
            </v:shape>
            <v:line id="_x0000_s5147" style="position:absolute;flip:x" from="6036,7550" to="6153,7558" strokeweight=".07597mm"/>
            <v:line id="_x0000_s5148" style="position:absolute;flip:x" from="6005,7594" to="6156,7604" strokeweight=".02419mm"/>
            <v:line id="_x0000_s5149" style="position:absolute;flip:x" from="6042,7640" to="6159,7647" strokeweight=".07597mm"/>
            <v:shape id="_x0000_s5150" style="position:absolute;left:5992;top:7679;width:170;height:23" coordorigin="5993,7680" coordsize="170,23" path="m6162,7692r-1,-12l5993,7690r1,12l6162,7692xe" fillcolor="black" stroked="f">
              <v:path arrowok="t"/>
            </v:shape>
            <v:line id="_x0000_s5151" style="position:absolute;flip:x" from="6047,7732" to="6165,7739" strokeweight=".07597mm"/>
            <v:line id="_x0000_s5152" style="position:absolute;flip:x" from="6016,7777" to="6168,7787" strokeweight=".02419mm"/>
            <v:line id="_x0000_s5153" style="position:absolute;flip:x" from="6053,7821" to="6170,7829" strokeweight=".07597mm"/>
            <v:shape id="_x0000_s5154" style="position:absolute;left:6004;top:7861;width:170;height:23" coordorigin="6004,7861" coordsize="170,23" path="m6174,7873r-1,-12l6004,7872r1,12l6174,7873xe" fillcolor="black" stroked="f">
              <v:path arrowok="t"/>
            </v:shape>
            <v:line id="_x0000_s5155" style="position:absolute;flip:x" from="6059,7913" to="6176,7920" strokeweight=".07597mm"/>
            <v:line id="_x0000_s5156" style="position:absolute;flip:x" from="6028,7959" to="6179,7968" strokeweight=".02419mm"/>
            <v:line id="_x0000_s5157" style="position:absolute;flip:x" from="6064,8003" to="6182,8010" strokeweight=".07597mm"/>
            <v:shape id="_x0000_s5158" style="position:absolute;left:6015;top:8042;width:170;height:23" coordorigin="6016,8042" coordsize="170,23" path="m6185,8055r-1,-13l6016,8053r1,12l6185,8055xe" fillcolor="black" stroked="f">
              <v:path arrowok="t"/>
            </v:shape>
            <v:line id="_x0000_s5159" style="position:absolute;flip:x" from="6070,8094" to="6188,8102" strokeweight=".07597mm"/>
            <v:line id="_x0000_s5160" style="position:absolute;flip:x" from="6039,8140" to="6190,8149" strokeweight=".02419mm"/>
            <v:line id="_x0000_s5161" style="position:absolute;flip:x" from="6076,8186" to="6193,8193" strokeweight=".07597mm"/>
            <v:shape id="_x0000_s5162" style="position:absolute;left:6027;top:8225;width:170;height:23" coordorigin="6027,8225" coordsize="170,23" path="m6197,8238r-1,-13l6027,8236r1,12l6197,8238xe" fillcolor="black" stroked="f">
              <v:path arrowok="t"/>
            </v:shape>
            <v:line id="_x0000_s5163" style="position:absolute;flip:x" from="6082,8276" to="6199,8283" strokeweight=".07597mm"/>
            <v:line id="_x0000_s5164" style="position:absolute;flip:x" from="6051,8321" to="6202,8331" strokeweight=".02419mm"/>
            <v:line id="_x0000_s5165" style="position:absolute;flip:x" from="6087,8367" to="6205,8374" strokeweight=".07597mm"/>
            <v:shape id="_x0000_s5166" style="position:absolute;left:6038;top:8406;width:170;height:23" coordorigin="6039,8407" coordsize="170,23" path="m6208,8419r-1,-12l6039,8417r1,13l6208,8419xe" fillcolor="black" stroked="f">
              <v:path arrowok="t"/>
            </v:shape>
            <v:line id="_x0000_s5167" style="position:absolute;flip:x" from="6093,8459" to="6210,8466" strokeweight=".07597mm"/>
            <v:line id="_x0000_s5168" style="position:absolute;flip:x" from="6062,8503" to="6213,8512" strokeweight=".02419mm"/>
            <v:line id="_x0000_s5169" style="position:absolute;flip:x" from="6099,8548" to="6216,8556" strokeweight=".07597mm"/>
            <v:shape id="_x0000_s5170" style="position:absolute;left:6050;top:8588;width:170;height:23" coordorigin="6050,8588" coordsize="170,23" path="m6219,8600r,-12l6050,8599r1,12l6219,8600xe" fillcolor="black" stroked="f">
              <v:path arrowok="t"/>
            </v:shape>
            <v:line id="_x0000_s5171" style="position:absolute;flip:x" from="6105,8640" to="6222,8647" strokeweight=".07597mm"/>
            <v:line id="_x0000_s5172" style="position:absolute;flip:x" from="6074,8686" to="6225,8695" strokeweight=".02419mm"/>
            <v:shape id="_x0000_s5173" type="#_x0000_t75" style="position:absolute;left:6061;top:8729;width:174;height:101">
              <v:imagedata r:id="rId30" o:title=""/>
            </v:shape>
            <v:line id="_x0000_s5174" style="position:absolute;flip:x" from="6085,8867" to="6236,8877" strokeweight=".02419mm"/>
            <v:line id="_x0000_s5175" style="position:absolute;flip:x" from="6122,8913" to="6239,8920" strokeweight=".07597mm"/>
            <v:shape id="_x0000_s5176" style="position:absolute;left:8092;top:6565;width:293;height:1728" coordorigin="8093,6566" coordsize="293,1728" path="m8201,8293r184,-11l8277,6566r-184,12l8201,8293xe" fillcolor="black" stroked="f">
              <v:path arrowok="t"/>
            </v:shape>
            <v:shape id="_x0000_s5177" style="position:absolute;left:8115;top:6563;width:304;height:1729" coordorigin="8116,6564" coordsize="304,1729" path="m8224,8292r195,-12l8311,6564r-195,12l8224,8292xe" stroked="f">
              <v:path arrowok="t"/>
            </v:shape>
            <v:shape id="_x0000_s5178" style="position:absolute;left:8115;top:6563;width:304;height:1729" coordorigin="8116,6564" coordsize="304,1729" path="m8224,8292r195,-12l8311,6564r-195,12l8224,8292e" filled="f" strokeweight=".09278mm">
              <v:path arrowok="t"/>
            </v:shape>
            <v:line id="_x0000_s5179" style="position:absolute;flip:x" from="8207,6593" to="8313,6600" strokeweight=".06828mm"/>
            <v:line id="_x0000_s5180" style="position:absolute;flip:x" from="8179,6626" to="8315,6635" strokeweight=".02172mm"/>
            <v:line id="_x0000_s5181" style="position:absolute;flip:x" from="8212,6660" to="8317,6666" strokeweight=".06828mm"/>
            <v:line id="_x0000_s5182" style="position:absolute;flip:x" from="8168,6692" to="8319,6703" strokeweight=".23506mm"/>
            <v:line id="_x0000_s5183" style="position:absolute;flip:x" from="8216,6725" to="8321,6732" strokeweight=".06828mm"/>
            <v:line id="_x0000_s5184" style="position:absolute;flip:x" from="8187,6758" to="8323,6767" strokeweight=".02172mm"/>
            <v:line id="_x0000_s5185" style="position:absolute;flip:x" from="8220,6792" to="8325,6798" strokeweight=".06828mm"/>
            <v:shape id="_x0000_s5186" style="position:absolute;left:8175;top:6820;width:153;height:19" coordorigin="8176,6821" coordsize="153,19" path="m8328,6829r-1,-8l8176,6830r,9l8328,6829xe" fillcolor="black" stroked="f">
              <v:path arrowok="t"/>
            </v:shape>
            <v:line id="_x0000_s5187" style="position:absolute;flip:x" from="8224,6857" to="8330,6864" strokeweight=".06828mm"/>
            <v:line id="_x0000_s5188" style="position:absolute;flip:x" from="8196,6890" to="8332,6899" strokeweight=".02172mm"/>
            <v:line id="_x0000_s5189" style="position:absolute;flip:x" from="8228,6924" to="8334,6930" strokeweight=".06828mm"/>
            <v:shape id="_x0000_s5190" style="position:absolute;left:8184;top:6952;width:153;height:19" coordorigin="8184,6952" coordsize="153,19" path="m8336,6961r,-9l8184,6962r1,9l8336,6961xe" fillcolor="black" stroked="f">
              <v:path arrowok="t"/>
            </v:shape>
            <v:line id="_x0000_s5191" style="position:absolute;flip:x" from="8232,6990" to="8338,6997" strokeweight=".06828mm"/>
            <v:line id="_x0000_s5192" style="position:absolute;flip:x" from="8204,7023" to="8340,7032" strokeweight=".02172mm"/>
            <v:line id="_x0000_s5193" style="position:absolute;flip:x" from="8237,7057" to="8342,7063" strokeweight=".06828mm"/>
            <v:shape id="_x0000_s5194" style="position:absolute;left:8192;top:7084;width:153;height:19" coordorigin="8192,7084" coordsize="153,19" path="m8344,7093r,-9l8192,7094r1,9l8344,7093xe" fillcolor="black" stroked="f">
              <v:path arrowok="t"/>
            </v:shape>
            <v:line id="_x0000_s5195" style="position:absolute;flip:x" from="8241,7122" to="8346,7129" strokeweight=".06828mm"/>
            <v:line id="_x0000_s5196" style="position:absolute;flip:x" from="8212,7155" to="8348,7164" strokeweight=".02172mm"/>
            <v:line id="_x0000_s5197" style="position:absolute;flip:x" from="8245,7189" to="8350,7195" strokeweight=".06828mm"/>
            <v:shape id="_x0000_s5198" style="position:absolute;left:8200;top:7217;width:153;height:19" coordorigin="8201,7217" coordsize="153,19" path="m8353,7226r-1,-9l8201,7227r,9l8353,7226xe" fillcolor="black" stroked="f">
              <v:path arrowok="t"/>
            </v:shape>
            <v:line id="_x0000_s5199" style="position:absolute;flip:x" from="8249,7255" to="8355,7262" strokeweight=".06828mm"/>
            <v:line id="_x0000_s5200" style="position:absolute;flip:x" from="8221,7287" to="8357,7296" strokeweight=".02172mm"/>
            <v:line id="_x0000_s5201" style="position:absolute;flip:x" from="8253,7320" to="8359,7327" strokeweight=".06828mm"/>
            <v:shape id="_x0000_s5202" style="position:absolute;left:8209;top:7349;width:153;height:19" coordorigin="8209,7349" coordsize="153,19" path="m8361,7358r,-9l8209,7359r1,9l8361,7358xe" fillcolor="black" stroked="f">
              <v:path arrowok="t"/>
            </v:shape>
            <v:line id="_x0000_s5203" style="position:absolute;flip:x" from="8257,7387" to="8363,7394" strokeweight=".06828mm"/>
            <v:line id="_x0000_s5204" style="position:absolute;flip:x" from="8229,7420" to="8365,7429" strokeweight=".02172mm"/>
            <v:line id="_x0000_s5205" style="position:absolute;flip:x" from="8262,7452" to="8367,7459" strokeweight=".06828mm"/>
            <v:shape id="_x0000_s5206" style="position:absolute;left:8217;top:7481;width:153;height:19" coordorigin="8217,7481" coordsize="153,19" path="m8369,7490r,-9l8217,7491r1,9l8369,7490xe" fillcolor="black" stroked="f">
              <v:path arrowok="t"/>
            </v:shape>
            <v:line id="_x0000_s5207" style="position:absolute;flip:x" from="8266,7519" to="8371,7526" strokeweight=".06828mm"/>
            <v:line id="_x0000_s5208" style="position:absolute;flip:x" from="8237,7552" to="8373,7561" strokeweight=".02172mm"/>
            <v:line id="_x0000_s5209" style="position:absolute;flip:x" from="8270,7584" to="8375,7591" strokeweight=".06828mm"/>
            <v:shape id="_x0000_s5210" style="position:absolute;left:8225;top:7613;width:153;height:19" coordorigin="8226,7613" coordsize="153,19" path="m8378,7622r-1,-9l8226,7623r,9l8378,7622xe" fillcolor="black" stroked="f">
              <v:path arrowok="t"/>
            </v:shape>
            <v:line id="_x0000_s5211" style="position:absolute;flip:x" from="8274,7651" to="8380,7658" strokeweight=".06828mm"/>
            <v:line id="_x0000_s5212" style="position:absolute;flip:x" from="8246,7684" to="8382,7693" strokeweight=".02172mm"/>
            <v:line id="_x0000_s5213" style="position:absolute;flip:x" from="8278,7718" to="8384,7724" strokeweight=".06828mm"/>
            <v:shape id="_x0000_s5214" style="position:absolute;left:8234;top:7746;width:153;height:19" coordorigin="8234,7746" coordsize="153,19" path="m8386,7755r,-9l8234,7756r1,9l8386,7755xe" fillcolor="black" stroked="f">
              <v:path arrowok="t"/>
            </v:shape>
            <v:line id="_x0000_s5215" style="position:absolute;flip:x" from="8282,7783" to="8388,7790" strokeweight=".06828mm"/>
            <v:line id="_x0000_s5216" style="position:absolute;flip:x" from="8254,7816" to="8390,7825" strokeweight=".02172mm"/>
            <v:line id="_x0000_s5217" style="position:absolute;flip:x" from="8287,7849" to="8392,7856" strokeweight=".06828mm"/>
            <v:shape id="_x0000_s5218" style="position:absolute;left:8242;top:7878;width:153;height:19" coordorigin="8242,7878" coordsize="153,19" path="m8394,7887r,-9l8242,7888r1,9l8394,7887xe" fillcolor="black" stroked="f">
              <v:path arrowok="t"/>
            </v:shape>
            <v:line id="_x0000_s5219" style="position:absolute;flip:x" from="8291,7916" to="8396,7923" strokeweight=".06828mm"/>
            <v:line id="_x0000_s5220" style="position:absolute;flip:x" from="8262,7948" to="8398,7957" strokeweight=".02172mm"/>
            <v:line id="_x0000_s5221" style="position:absolute;flip:x" from="8295,7981" to="8400,7988" strokeweight=".06828mm"/>
            <v:shape id="_x0000_s5222" style="position:absolute;left:8250;top:8010;width:153;height:19" coordorigin="8251,8010" coordsize="153,19" path="m8403,8019r-1,-9l8251,8020r,9l8403,8019xe" fillcolor="black" stroked="f">
              <v:path arrowok="t"/>
            </v:shape>
            <v:line id="_x0000_s5223" style="position:absolute;flip:x" from="8299,8048" to="8405,8055" strokeweight=".06828mm"/>
            <v:line id="_x0000_s5224" style="position:absolute;flip:x" from="8271,8081" to="8407,8090" strokeweight=".02172mm"/>
            <v:line id="_x0000_s5225" style="position:absolute;flip:x" from="8303,8115" to="8409,8121" strokeweight=".06828mm"/>
            <v:shape id="_x0000_s5226" style="position:absolute;left:8258;top:8141;width:153;height:19" coordorigin="8259,8142" coordsize="153,19" path="m8411,8151r-1,-9l8259,8152r1,8l8411,8151xe" fillcolor="black" stroked="f">
              <v:path arrowok="t"/>
            </v:shape>
            <v:line id="_x0000_s5227" style="position:absolute;flip:x" from="8307,8180" to="8413,8186" strokeweight=".06828mm"/>
            <v:line id="_x0000_s5228" style="position:absolute;flip:x" from="8279,8213" to="8415,8222" strokeweight=".02172mm"/>
            <v:line id="_x0000_s5229" style="position:absolute;flip:x" from="8312,8246" to="8417,8253" strokeweight=".06828mm"/>
            <w10:wrap anchorx="page" anchory="page"/>
          </v:group>
        </w:pict>
      </w:r>
      <w:r w:rsidR="00481875">
        <w:rPr>
          <w:b/>
          <w:i/>
          <w:sz w:val="28"/>
        </w:rPr>
        <w:t>Note</w:t>
      </w:r>
      <w:r w:rsidR="00481875">
        <w:rPr>
          <w:sz w:val="28"/>
        </w:rPr>
        <w:t>: Zig zag is a line or pattern not a shape.</w:t>
      </w:r>
      <w:r w:rsidR="00481875">
        <w:rPr>
          <w:spacing w:val="1"/>
          <w:sz w:val="28"/>
        </w:rPr>
        <w:t xml:space="preserve"> </w:t>
      </w:r>
      <w:r w:rsidR="00481875">
        <w:rPr>
          <w:b/>
          <w:sz w:val="28"/>
        </w:rPr>
        <w:t>Comparing</w:t>
      </w:r>
      <w:r w:rsidR="00481875">
        <w:rPr>
          <w:b/>
          <w:spacing w:val="-5"/>
          <w:sz w:val="28"/>
        </w:rPr>
        <w:t xml:space="preserve"> </w:t>
      </w:r>
      <w:r w:rsidR="00481875">
        <w:rPr>
          <w:b/>
          <w:sz w:val="28"/>
        </w:rPr>
        <w:t>things</w:t>
      </w:r>
      <w:r w:rsidR="00481875">
        <w:rPr>
          <w:b/>
          <w:spacing w:val="-3"/>
          <w:sz w:val="28"/>
        </w:rPr>
        <w:t xml:space="preserve"> </w:t>
      </w:r>
      <w:r w:rsidR="00481875">
        <w:rPr>
          <w:b/>
          <w:sz w:val="28"/>
        </w:rPr>
        <w:t>according</w:t>
      </w:r>
      <w:r w:rsidR="00481875">
        <w:rPr>
          <w:b/>
          <w:spacing w:val="-5"/>
          <w:sz w:val="28"/>
        </w:rPr>
        <w:t xml:space="preserve"> </w:t>
      </w:r>
      <w:r w:rsidR="00481875">
        <w:rPr>
          <w:b/>
          <w:sz w:val="28"/>
        </w:rPr>
        <w:t>to</w:t>
      </w:r>
      <w:r w:rsidR="00481875">
        <w:rPr>
          <w:b/>
          <w:spacing w:val="-3"/>
          <w:sz w:val="28"/>
        </w:rPr>
        <w:t xml:space="preserve"> </w:t>
      </w:r>
      <w:r w:rsidR="00481875">
        <w:rPr>
          <w:b/>
          <w:sz w:val="28"/>
        </w:rPr>
        <w:t>different</w:t>
      </w:r>
      <w:r w:rsidR="00481875">
        <w:rPr>
          <w:b/>
          <w:spacing w:val="-6"/>
          <w:sz w:val="28"/>
        </w:rPr>
        <w:t xml:space="preserve"> </w:t>
      </w:r>
      <w:r w:rsidR="00481875">
        <w:rPr>
          <w:b/>
          <w:sz w:val="28"/>
        </w:rPr>
        <w:t>attributes</w:t>
      </w:r>
      <w:r w:rsidR="00481875">
        <w:rPr>
          <w:b/>
          <w:spacing w:val="-54"/>
          <w:sz w:val="28"/>
        </w:rPr>
        <w:t xml:space="preserve"> </w:t>
      </w:r>
      <w:r w:rsidR="00481875">
        <w:rPr>
          <w:b/>
          <w:sz w:val="28"/>
        </w:rPr>
        <w:t>I can show relations among things in serial order</w:t>
      </w:r>
      <w:r w:rsidR="00481875">
        <w:rPr>
          <w:b/>
          <w:spacing w:val="1"/>
          <w:sz w:val="28"/>
        </w:rPr>
        <w:t xml:space="preserve"> </w:t>
      </w:r>
      <w:r w:rsidR="00481875">
        <w:rPr>
          <w:b/>
          <w:sz w:val="28"/>
        </w:rPr>
        <w:t>Suggested</w:t>
      </w:r>
      <w:r w:rsidR="00481875">
        <w:rPr>
          <w:b/>
          <w:spacing w:val="-2"/>
          <w:sz w:val="28"/>
        </w:rPr>
        <w:t xml:space="preserve"> </w:t>
      </w:r>
      <w:r w:rsidR="00481875">
        <w:rPr>
          <w:b/>
          <w:sz w:val="28"/>
        </w:rPr>
        <w:t>developmental activities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spacing w:before="1"/>
        <w:rPr>
          <w:sz w:val="28"/>
        </w:rPr>
      </w:pPr>
      <w:r>
        <w:rPr>
          <w:sz w:val="28"/>
        </w:rPr>
        <w:t>Comparing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rPr>
          <w:sz w:val="28"/>
        </w:rPr>
      </w:pPr>
      <w:r>
        <w:rPr>
          <w:sz w:val="28"/>
        </w:rPr>
        <w:t>Bigger/smaller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spacing w:before="2"/>
        <w:rPr>
          <w:sz w:val="28"/>
        </w:rPr>
      </w:pPr>
      <w:r>
        <w:rPr>
          <w:sz w:val="28"/>
        </w:rPr>
        <w:t>Heavier/lighter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rPr>
          <w:sz w:val="28"/>
        </w:rPr>
      </w:pPr>
      <w:r>
        <w:rPr>
          <w:sz w:val="28"/>
        </w:rPr>
        <w:t>Rougher</w:t>
      </w:r>
      <w:r>
        <w:rPr>
          <w:spacing w:val="-4"/>
          <w:sz w:val="28"/>
        </w:rPr>
        <w:t xml:space="preserve"> </w:t>
      </w:r>
      <w:r>
        <w:rPr>
          <w:sz w:val="28"/>
        </w:rPr>
        <w:t>/smoother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rPr>
          <w:sz w:val="28"/>
        </w:rPr>
      </w:pPr>
      <w:r>
        <w:rPr>
          <w:sz w:val="28"/>
        </w:rPr>
        <w:t>Louder/softer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spacing w:before="1" w:line="342" w:lineRule="exact"/>
        <w:rPr>
          <w:sz w:val="28"/>
        </w:rPr>
      </w:pPr>
      <w:r>
        <w:rPr>
          <w:sz w:val="28"/>
        </w:rPr>
        <w:t>Longer/shorter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spacing w:line="240" w:lineRule="auto"/>
        <w:rPr>
          <w:sz w:val="28"/>
        </w:rPr>
      </w:pPr>
      <w:r>
        <w:rPr>
          <w:sz w:val="28"/>
        </w:rPr>
        <w:t>Taller/shorter</w:t>
      </w:r>
    </w:p>
    <w:p w:rsidR="00042E11" w:rsidRDefault="00481875">
      <w:pPr>
        <w:pStyle w:val="ListParagraph"/>
        <w:numPr>
          <w:ilvl w:val="1"/>
          <w:numId w:val="25"/>
        </w:numPr>
        <w:tabs>
          <w:tab w:val="left" w:pos="1454"/>
        </w:tabs>
        <w:spacing w:before="1" w:line="240" w:lineRule="auto"/>
        <w:rPr>
          <w:sz w:val="28"/>
        </w:rPr>
      </w:pPr>
      <w:r>
        <w:rPr>
          <w:sz w:val="28"/>
        </w:rPr>
        <w:t>Wider/narrower.</w:t>
      </w:r>
    </w:p>
    <w:p w:rsidR="00042E11" w:rsidRDefault="00042E11">
      <w:pPr>
        <w:pStyle w:val="BodyText"/>
        <w:spacing w:before="1"/>
      </w:pPr>
    </w:p>
    <w:p w:rsidR="00042E11" w:rsidRDefault="00481875">
      <w:pPr>
        <w:pStyle w:val="Heading2"/>
        <w:spacing w:line="341" w:lineRule="exact"/>
      </w:pPr>
      <w:r>
        <w:t>Activity</w:t>
      </w:r>
    </w:p>
    <w:p w:rsidR="00042E11" w:rsidRDefault="00481875">
      <w:pPr>
        <w:pStyle w:val="BodyText"/>
        <w:tabs>
          <w:tab w:val="left" w:pos="4540"/>
          <w:tab w:val="left" w:pos="5670"/>
        </w:tabs>
        <w:spacing w:line="341" w:lineRule="exact"/>
        <w:ind w:left="734"/>
      </w:pPr>
      <w:r>
        <w:t>Which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shorter</w:t>
      </w:r>
      <w:r>
        <w:tab/>
        <w:t>A</w:t>
      </w:r>
      <w:r>
        <w:tab/>
        <w:t>B</w:t>
      </w: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042E11">
      <w:pPr>
        <w:pStyle w:val="BodyText"/>
      </w:pPr>
    </w:p>
    <w:p w:rsidR="00042E11" w:rsidRDefault="00042E11">
      <w:pPr>
        <w:pStyle w:val="BodyText"/>
        <w:spacing w:before="11"/>
        <w:rPr>
          <w:sz w:val="27"/>
        </w:rPr>
      </w:pPr>
    </w:p>
    <w:p w:rsidR="00042E11" w:rsidRDefault="00356D03">
      <w:pPr>
        <w:pStyle w:val="Heading2"/>
        <w:spacing w:before="1" w:after="6"/>
      </w:pPr>
      <w:r>
        <w:pict>
          <v:group id="_x0000_s5230" style="position:absolute;left:0;text-align:left;margin-left:97.7pt;margin-top:17.2pt;width:433.9pt;height:198.55pt;z-index:-251668992;mso-position-horizontal-relative:page" coordorigin="1954,344" coordsize="8678,3971">
            <v:shape id="_x0000_s5231" style="position:absolute;left:1954;top:344;width:8678;height:3971" coordorigin="1954,344" coordsize="8678,3971" o:spt="100" adj="0,,0" path="m1964,2512r-10,l1954,3952r10,l1964,2512xm1964,2159r-10,l1954,2502r10,l1964,2159xm5130,3952r-3166,l1954,3952r,10l1954,4305r,10l1964,4315r3166,l5130,4305r-3166,l1964,3962r3166,l5130,3952xm5130,2502r-3166,l1954,2502r,10l1964,2512r3166,l5130,2502xm5130,344r-3166,l1954,344r,10l1954,2149r,10l1964,2159r3166,l5130,2149r-3166,l1964,354r3166,l5130,344xm5139,3952r-9,l5130,3962r,343l5130,4315r9,l5139,4305r,-343l5139,3952xm5139,2512r-9,l5130,3952r9,l5139,2512xm5139,2502r-9,l5130,2512r9,l5139,2502xm5139,2159r-9,l5130,2502r9,l5139,2159xm5139,344r-9,l5130,354r,1795l5130,2159r9,l5139,2149r,-1795l5139,344xm7840,2512r-10,l7830,3952r10,l7840,2512xm7840,2159r-10,l7830,2502r10,l7840,2159xm10622,3952r-2782,l7830,3952r-2691,l5139,3962r2691,l7830,4305r-2691,l5139,4315r2691,l7840,4315r2782,l10622,4305r-2782,l7840,3962r2782,l10622,3952xm10622,2502r-2782,l7830,2502r-2691,l5139,2512r2691,l7840,2512r2782,l10622,2502xm10622,344r-2782,l7830,344r-2691,l5139,354r2691,l7830,2149r-2691,l5139,2159r2691,l7840,2159r2782,l10622,2149r-2782,l7840,354r2782,l10622,344xm10632,3952r-10,l10622,3962r,343l10622,4315r10,l10632,4305r,-343l10632,3952xm10632,2512r-10,l10622,3952r10,l10632,2512xm10632,2502r-10,l10622,2512r10,l10632,2502xm10632,2159r-10,l10622,2502r10,l10632,2159xm10632,344r-10,l10622,354r,1795l10622,2159r10,l10632,2149r,-1795l10632,344xe" fillcolor="black" stroked="f">
              <v:stroke joinstyle="round"/>
              <v:formulas/>
              <v:path arrowok="t" o:connecttype="segments"/>
            </v:shape>
            <v:shape id="_x0000_s5232" type="#_x0000_t75" style="position:absolute;left:2146;top:2597;width:2315;height:1317">
              <v:imagedata r:id="rId31" o:title=""/>
            </v:shape>
            <v:shape id="_x0000_s5233" type="#_x0000_t75" style="position:absolute;left:5315;top:2590;width:2146;height:1221">
              <v:imagedata r:id="rId31" o:title=""/>
            </v:shape>
            <v:shape id="_x0000_s5234" type="#_x0000_t75" style="position:absolute;left:7994;top:2567;width:1534;height:873">
              <v:imagedata r:id="rId31" o:title=""/>
            </v:shape>
            <v:shape id="_x0000_s5235" style="position:absolute;left:2404;top:396;width:1656;height:1670" coordorigin="2404,396" coordsize="1656,1670" path="m3819,1826r94,-119l3994,1558r53,-159l4060,1239r-13,-174l3994,918,3913,770,3819,651,3700,543,3552,464,3392,424,3233,396r-161,28l2912,464r-148,79l2644,651r-93,119l2470,918r-53,147l2404,1239r13,160l2470,1558r81,149l2644,1826r120,93l2912,2000r160,53l3233,2066r159,-13l3552,2000r148,-81l3819,1826e" filled="f" strokeweight=".96397mm">
              <v:path arrowok="t"/>
            </v:shape>
            <v:shape id="_x0000_s5236" style="position:absolute;left:2791;top:797;width:415;height:535" coordorigin="2791,798" coordsize="415,535" path="m2991,798l2791,944r,255l2991,1333r214,-134l3205,944,2991,798xe" fillcolor="black" stroked="f">
              <v:path arrowok="t"/>
            </v:shape>
            <v:shape id="_x0000_s5237" style="position:absolute;left:2791;top:797;width:415;height:535" coordorigin="2791,798" coordsize="415,535" path="m3205,1184r,l3205,944,2991,798,2791,944r,13l2791,985r,27l2791,1051r,67l2791,1199r200,134l3205,1199r,-15e" filled="f" strokeweight=".96397mm">
              <v:path arrowok="t"/>
            </v:shape>
            <v:shape id="_x0000_s5238" style="position:absolute;left:3205;top:797;width:402;height:387" coordorigin="3205,798" coordsize="402,387" path="m3607,1184r,l3607,931,3392,798,3205,944e" filled="f" strokeweight=".96397mm">
              <v:path arrowok="t"/>
            </v:shape>
            <v:shape id="_x0000_s5239" style="position:absolute;left:2417;top:837;width:374;height:347" coordorigin="2417,838" coordsize="374,347" path="m2791,944l2604,838,2458,957r,15l2443,1012r-13,66l2417,1184e" filled="f" strokeweight=".96397mm">
              <v:path arrowok="t"/>
            </v:shape>
            <v:shape id="_x0000_s5240" style="position:absolute;left:3606;top:824;width:374;height:347" coordorigin="3607,825" coordsize="374,347" path="m3607,931l3794,825r146,119l3940,957r13,41l3966,1065r15,107e" filled="f" strokeweight=".96397mm">
              <v:path arrowok="t"/>
            </v:shape>
            <v:shape id="_x0000_s5241" style="position:absolute;left:2991;top:1198;width:415;height:374" coordorigin="2991,1199" coordsize="415,374" path="m3405,1573r,l3405,1333,3205,1199r-214,134e" filled="f" strokeweight=".96397mm">
              <v:path arrowok="t"/>
            </v:shape>
            <v:line id="_x0000_s5242" style="position:absolute" from="3378,1579" to="3433,1579" strokeweight=".22828mm"/>
            <v:shape id="_x0000_s5243" style="position:absolute;left:2576;top:1211;width:415;height:387" coordorigin="2577,1212" coordsize="415,387" path="m2991,1586r,l2991,1346,2791,1212r-200,134l2591,1371r-14,41l2577,1492r14,107e" filled="f" strokeweight=".96397mm">
              <v:path arrowok="t"/>
            </v:shape>
            <v:line id="_x0000_s5244" style="position:absolute" from="2964,1592" to="3018,1592" strokeweight=".22828mm"/>
            <v:shape id="_x0000_s5245" style="position:absolute;left:3405;top:1184;width:415;height:535" coordorigin="3405,1184" coordsize="415,535" path="m3607,1184r-202,149l3405,1573r202,146l3779,1613r15,-14l3807,1545r12,-93l3807,1318,3607,1184xe" fillcolor="black" stroked="f">
              <v:path arrowok="t"/>
            </v:shape>
            <v:shape id="_x0000_s5246" style="position:absolute;left:3405;top:1184;width:415;height:535" coordorigin="3405,1184" coordsize="415,535" path="m3794,1599r13,-54l3819,1452r-12,-134l3607,1184r-202,149l3405,1573r202,146l3779,1613r15,-14e" filled="f" strokeweight=".96397mm">
              <v:path arrowok="t"/>
            </v:shape>
            <v:shape id="_x0000_s5247" style="position:absolute;left:2991;top:489;width:402;height:308" coordorigin="2991,490" coordsize="402,308" o:spt="100" adj="0,,0" path="m3392,785r,-15l3365,717r,-40l3339,624,3192,490,3031,611t,26l3031,637r-13,54l3005,744r-14,54e" filled="f" strokeweight=".96397mm">
              <v:stroke joinstyle="round"/>
              <v:formulas/>
              <v:path arrowok="t" o:connecttype="segments"/>
            </v:shape>
            <v:line id="_x0000_s5248" style="position:absolute" from="3365,791" to="3420,791" strokeweight=".22839mm"/>
            <v:shape id="_x0000_s5249" style="position:absolute;left:2791;top:1585;width:415;height:428" coordorigin="2791,1586" coordsize="415,428" path="m3005,1586r-214,146l2804,1800r15,40l2831,1906r13,13l2991,2013r27,l3085,1973r40,-26l3152,1934r,-15l3178,1826r14,-66l3205,1732,3005,1586xe" fillcolor="black" stroked="f">
              <v:path arrowok="t"/>
            </v:shape>
            <v:shape id="_x0000_s5250" style="position:absolute;left:2791;top:1585;width:415;height:428" coordorigin="2791,1586" coordsize="415,428" path="m3152,1919r26,-93l3192,1760r13,-28l3005,1586r-214,146l2804,1800r15,40l2831,1906r13,13l2951,1987r40,26l3018,2013r67,-40l3125,1947r27,-13l3152,1919e" filled="f" strokeweight=".96397mm">
              <v:path arrowok="t"/>
            </v:shape>
            <v:shape id="_x0000_s5251" style="position:absolute;left:2604;top:517;width:428;height:321" coordorigin="2604,517" coordsize="428,321" path="m2604,838r,-27l2617,770r27,-53l2670,664r41,-40l2738,598r,-15l2857,517r81,26l2991,570r40,28l3031,611e" filled="f" strokeweight=".96397mm">
              <v:path arrowok="t"/>
            </v:shape>
            <v:shape id="_x0000_s5252" style="position:absolute;left:3339;top:463;width:455;height:468" coordorigin="3339,464" coordsize="455,468" path="m3458,464r-12,l3365,570r-13,41l3339,624r53,161l3607,931,3794,825r,-108l3779,651,3673,543,3566,504r-80,-27l3458,464xe" fillcolor="black" stroked="f">
              <v:path arrowok="t"/>
            </v:shape>
            <v:shape id="_x0000_s5253" style="position:absolute;left:3339;top:463;width:455;height:468" coordorigin="3339,464" coordsize="455,468" path="m3339,624r53,161l3607,931,3794,825r,-108l3779,651,3673,543,3566,504r-80,-27l3458,464r-12,l3365,570r-13,41l3339,624e" filled="f" strokeweight=".96397mm">
              <v:path arrowok="t"/>
            </v:shape>
            <v:shape id="_x0000_s5254" style="position:absolute;left:3152;top:1572;width:455;height:374" coordorigin="3152,1573" coordsize="455,374" o:spt="100" adj="0,,0" path="m3607,1719l3405,1573r-200,159l3152,1919t400,28l3592,1866r15,-80l3607,1732r,-13e" filled="f" strokeweight=".96397mm">
              <v:stroke joinstyle="round"/>
              <v:formulas/>
              <v:path arrowok="t" o:connecttype="segments"/>
            </v:shape>
            <v:shape id="_x0000_s5255" style="position:absolute;left:3779;top:1171;width:281;height:561" coordorigin="3779,1172" coordsize="281,561" o:spt="100" adj="0,,0" path="m3981,1172r25,12l4047,1239r13,13m3779,1613r55,39l3873,1692r14,27l3900,1732e" filled="f" strokeweight=".482mm">
              <v:stroke joinstyle="round"/>
              <v:formulas/>
              <v:path arrowok="t" o:connecttype="segments"/>
            </v:shape>
            <v:shape id="_x0000_s5256" style="position:absolute;left:3940;top:904;width:120;height:336" coordorigin="3940,904" coordsize="120,336" path="m3994,904r-13,14l3940,944r13,28l3953,998r13,67l3981,1131r,41l4034,1212r26,27l4047,1105,4021,998r-27,-67l3994,904xe" fillcolor="black" stroked="f">
              <v:path arrowok="t"/>
            </v:shape>
            <v:shape id="_x0000_s5257" style="position:absolute;left:3940;top:904;width:120;height:336" coordorigin="3940,904" coordsize="120,336" path="m3994,904r-13,14l3940,944r13,28l3953,998r13,67l3981,1131r,41l4034,1212r26,27l4047,1105,4021,998r-27,-67l3994,904e" filled="f" strokeweight=".96397mm">
              <v:path arrowok="t"/>
            </v:shape>
            <v:shape id="_x0000_s5258" type="#_x0000_t75" style="position:absolute;left:2830;top:383;width:390;height:255">
              <v:imagedata r:id="rId32" o:title=""/>
            </v:shape>
            <v:shape id="_x0000_s5259" style="position:absolute;left:2404;top:1198;width:173;height:468" coordorigin="2404,1199" coordsize="173,468" path="m2404,1199r13,172l2458,1533r25,53l2511,1626r13,26l2524,1666r13,l2551,1639r26,-40l2577,1346,2404,1199xe" fillcolor="black" stroked="f">
              <v:path arrowok="t"/>
            </v:shape>
            <v:shape id="_x0000_s5260" style="position:absolute;left:2404;top:1198;width:173;height:468" coordorigin="2404,1199" coordsize="173,468" path="m2524,1666r13,l2551,1639r26,-40l2577,1346,2404,1199r13,172l2458,1533r25,53l2511,1626r13,26l2524,1666e" filled="f" strokeweight=".96397mm">
              <v:path arrowok="t"/>
            </v:shape>
            <v:shape id="_x0000_s5261" type="#_x0000_t75" style="position:absolute;left:3337;top:1919;width:297;height:149">
              <v:imagedata r:id="rId33" o:title=""/>
            </v:shape>
            <v:shape id="_x0000_s5262" type="#_x0000_t75" style="position:absolute;left:2457;top:610;width:254;height:347">
              <v:imagedata r:id="rId34" o:title=""/>
            </v:shape>
            <v:shape id="_x0000_s5263" style="position:absolute;left:2457;top:610;width:254;height:347" coordorigin="2458,611" coordsize="254,347" path="m2711,611r-81,106l2604,785r-13,40l2591,838,2458,957r79,-159l2617,691r68,-67l2711,611e" filled="f" strokeweight=".96397mm">
              <v:path arrowok="t"/>
            </v:shape>
            <v:shape id="_x0000_s5264" style="position:absolute;left:5863;top:477;width:1467;height:1480" coordorigin="5863,478" coordsize="1467,1480" path="m7330,1225r-12,-155l7271,940,7200,809,7117,703,7011,608,6880,538,6739,502,6597,478r-143,24l6313,538r-131,70l6076,703r-83,106l5922,940r-47,130l5863,1225r12,141l5922,1507r71,132l6076,1744r106,83l6313,1899r141,47l6597,1957r142,-11l6880,1899r131,-72l7117,1744r83,-105l7271,1507r47,-141l7330,1225e" filled="f" strokeweight=".85406mm">
              <v:path arrowok="t"/>
            </v:shape>
            <v:shape id="_x0000_s5265" style="position:absolute;left:6205;top:833;width:367;height:474" coordorigin="6206,833" coordsize="367,474" path="m6383,833l6206,963r,226l6383,1307r190,-118l6573,963,6383,833xe" fillcolor="black" stroked="f">
              <v:path arrowok="t"/>
            </v:shape>
            <v:shape id="_x0000_s5266" style="position:absolute;left:6205;top:833;width:367;height:474" coordorigin="6206,833" coordsize="367,474" path="m6573,963l6383,833,6206,963r,12l6206,999r,24l6206,1058r,60l6206,1189r177,118l6573,1189r,-226e" filled="f" strokeweight=".85406mm">
              <v:path arrowok="t"/>
            </v:shape>
            <v:shape id="_x0000_s5267" style="position:absolute;left:6572;top:833;width:356;height:356" coordorigin="6573,833" coordsize="356,356" path="m6928,952l6739,833,6573,963r,25l6573,1023r,35l6573,1118r,71e" filled="f" strokeweight=".85406mm">
              <v:path arrowok="t"/>
            </v:shape>
            <v:shape id="_x0000_s5268" type="#_x0000_t75" style="position:absolute;left:5850;top:844;width:380;height:356">
              <v:imagedata r:id="rId35" o:title=""/>
            </v:shape>
            <v:shape id="_x0000_s5269" type="#_x0000_t75" style="position:absolute;left:6904;top:833;width:380;height:367">
              <v:imagedata r:id="rId36" o:title=""/>
            </v:shape>
            <v:shape id="_x0000_s5270" style="position:absolute;left:6383;top:1188;width:367;height:343" coordorigin="6383,1189" coordsize="367,343" path="m6750,1307l6573,1189r-190,118l6383,1319r,23l6383,1366r,36l6383,1460r,72e" filled="f" strokeweight=".85406mm">
              <v:path arrowok="t"/>
            </v:shape>
            <v:shape id="_x0000_s5271" style="position:absolute;left:6016;top:1200;width:367;height:249" coordorigin="6016,1200" coordsize="367,249" path="m6383,1319l6206,1200r-177,119l6029,1342r-13,35l6016,1449e" filled="f" strokeweight=".85406mm">
              <v:path arrowok="t"/>
            </v:shape>
            <v:shape id="_x0000_s5272" style="position:absolute;left:6750;top:1176;width:367;height:474" coordorigin="6750,1176" coordsize="367,474" path="m6928,1176r-178,131l6750,1520r178,130l7081,1556r13,-13l7106,1496r11,-83l7106,1295,6928,1176xe" fillcolor="black" stroked="f">
              <v:path arrowok="t"/>
            </v:shape>
            <v:shape id="_x0000_s5273" style="position:absolute;left:6750;top:1176;width:367;height:474" coordorigin="6750,1176" coordsize="367,474" path="m7117,1413r-11,-118l6928,1176r-178,131l6750,1330r,24l6750,1402r,47l6750,1520r178,130l7081,1556r13,-13l7106,1496r11,-83e" filled="f" strokeweight=".85406mm">
              <v:path arrowok="t"/>
            </v:shape>
            <v:shape id="_x0000_s5274" type="#_x0000_t75" style="position:absolute;left:6358;top:536;width:404;height:322">
              <v:imagedata r:id="rId37" o:title=""/>
            </v:shape>
            <v:shape id="_x0000_s5275" type="#_x0000_t75" style="position:absolute;left:6205;top:1531;width:367;height:379">
              <v:imagedata r:id="rId38" o:title=""/>
            </v:shape>
            <v:shape id="_x0000_s5276" style="position:absolute;left:6205;top:1531;width:367;height:379" coordorigin="6206,1532" coordsize="367,379" path="m6383,1910r24,l6466,1874r36,-23l6526,1840r,-13l6549,1744r12,-58l6573,1662,6396,1532r-190,130l6217,1721r13,36l6242,1816r11,11l6347,1887r36,23e" filled="f" strokeweight=".85406mm">
              <v:path arrowok="t"/>
            </v:shape>
            <v:shape id="_x0000_s5277" style="position:absolute;left:6040;top:584;width:379;height:285" coordorigin="6040,585" coordsize="379,285" path="m6040,869r,-24l6052,809r24,-47l6099,715r36,-36l6159,656r,-12l6265,585r71,23l6383,632r36,24e" filled="f" strokeweight=".85406mm">
              <v:path arrowok="t"/>
            </v:shape>
            <v:shape id="_x0000_s5278" style="position:absolute;left:6691;top:537;width:403;height:415" coordorigin="6691,538" coordsize="403,415" path="m6797,538r-11,l6714,632r-11,36l6691,679r48,143l6928,952r166,-94l7094,762r-13,-59l6987,608r-94,-35l6821,549r-24,-11xe" fillcolor="black" stroked="f">
              <v:path arrowok="t"/>
            </v:shape>
            <v:shape id="_x0000_s5279" style="position:absolute;left:6691;top:537;width:403;height:415" coordorigin="6691,538" coordsize="403,415" path="m6691,679r48,143l6928,952r166,-94l7094,762r-24,-94l6987,608r-94,-35l6821,549r-24,-11l6786,538r-1,1l6715,631r-1,1l6703,668r-12,11e" filled="f" strokeweight=".85406mm">
              <v:path arrowok="t"/>
            </v:shape>
            <v:shape id="_x0000_s5280" style="position:absolute;left:6525;top:1520;width:403;height:308" coordorigin="6526,1520" coordsize="403,308" path="m6928,1650l6750,1520r-177,142l6526,1827e" filled="f" strokeweight=".85406mm">
              <v:path arrowok="t"/>
            </v:shape>
            <v:shape id="_x0000_s5281" style="position:absolute;left:7081;top:1164;width:249;height:497" coordorigin="7081,1165" coordsize="249,497" o:spt="100" adj="0,,0" path="m7260,1165r23,11l7318,1225r12,11m7081,1556r49,34l7164,1626r13,24l7188,1662e" filled="f" strokeweight=".42703mm">
              <v:stroke joinstyle="round"/>
              <v:formulas/>
              <v:path arrowok="t" o:connecttype="segments"/>
            </v:shape>
            <v:shape id="_x0000_s5282" style="position:absolute;left:7224;top:927;width:106;height:297" coordorigin="7224,928" coordsize="106,297" path="m7271,928r-11,12l7224,963r12,25l7236,1010r11,60l7260,1129r,36l7307,1200r23,25l7318,1106r-23,-96l7271,952r,-24xe" fillcolor="black" stroked="f">
              <v:path arrowok="t"/>
            </v:shape>
            <v:shape id="_x0000_s5283" style="position:absolute;left:7224;top:927;width:106;height:297" coordorigin="7224,928" coordsize="106,297" path="m7271,928r-11,12l7224,963r12,25l7236,1010r11,60l7260,1129r,36l7307,1200r23,25l7318,1106r-23,-96l7271,952r,-24e" filled="f" strokeweight=".85406mm">
              <v:path arrowok="t"/>
            </v:shape>
            <v:shape id="_x0000_s5284" type="#_x0000_t75" style="position:absolute;left:6240;top:466;width:346;height:226">
              <v:imagedata r:id="rId39" o:title=""/>
            </v:shape>
            <v:shape id="_x0000_s5285" style="position:absolute;left:5863;top:1188;width:153;height:415" coordorigin="5863,1189" coordsize="153,415" path="m5863,1189r12,153l5910,1484r23,48l5957,1567r12,23l5969,1603r11,l5993,1579r23,-36l6016,1319,5863,1189xe" fillcolor="black" stroked="f">
              <v:path arrowok="t"/>
            </v:shape>
            <v:shape id="_x0000_s5286" style="position:absolute;left:5863;top:1188;width:153;height:415" coordorigin="5863,1189" coordsize="153,415" path="m5969,1603r11,l5993,1579r23,-36l6016,1319,5863,1189r12,153l5910,1484r23,48l5957,1567r12,23l5969,1603e" filled="f" strokeweight=".85406mm">
              <v:path arrowok="t"/>
            </v:shape>
            <v:shape id="_x0000_s5287" type="#_x0000_t75" style="position:absolute;left:6690;top:1827;width:263;height:143">
              <v:imagedata r:id="rId40" o:title=""/>
            </v:shape>
            <v:shape id="_x0000_s5288" type="#_x0000_t75" style="position:absolute;left:5886;top:643;width:273;height:356">
              <v:imagedata r:id="rId41" o:title=""/>
            </v:shape>
            <v:shape id="_x0000_s5289" style="position:absolute;left:9089;top:1325;width:538;height:542" coordorigin="9090,1326" coordsize="538,542" path="m9359,1868r103,-22l9549,1790r57,-87l9627,1599r-4,-56l9580,1447r-70,-74l9462,1348r-51,-14l9359,1326r-104,22l9168,1408r-57,87l9090,1599r4,52l9137,1751r70,69l9306,1863r53,5e" filled="f" strokeweight=".31286mm">
              <v:path arrowok="t"/>
            </v:shape>
            <v:shape id="_x0000_s5290" type="#_x0000_t75" style="position:absolute;left:9081;top:1321;width:555;height:551">
              <v:imagedata r:id="rId42" o:title=""/>
            </v:shape>
            <w10:wrap anchorx="page"/>
          </v:group>
        </w:pict>
      </w:r>
      <w:r w:rsidR="00481875">
        <w:t>Name</w:t>
      </w:r>
      <w:r w:rsidR="00481875">
        <w:rPr>
          <w:spacing w:val="-2"/>
        </w:rPr>
        <w:t xml:space="preserve"> </w:t>
      </w:r>
      <w:r w:rsidR="00481875">
        <w:t>the</w:t>
      </w:r>
      <w:r w:rsidR="00481875">
        <w:rPr>
          <w:spacing w:val="-1"/>
        </w:rPr>
        <w:t xml:space="preserve"> </w:t>
      </w:r>
      <w:r w:rsidR="00481875">
        <w:t>big,</w:t>
      </w:r>
      <w:r w:rsidR="00481875">
        <w:rPr>
          <w:spacing w:val="-2"/>
        </w:rPr>
        <w:t xml:space="preserve"> </w:t>
      </w:r>
      <w:r w:rsidR="00481875">
        <w:t>bigger</w:t>
      </w:r>
      <w:r w:rsidR="00481875">
        <w:rPr>
          <w:spacing w:val="-2"/>
        </w:rPr>
        <w:t xml:space="preserve"> </w:t>
      </w:r>
      <w:r w:rsidR="00481875">
        <w:t>and</w:t>
      </w:r>
      <w:r w:rsidR="00481875">
        <w:rPr>
          <w:spacing w:val="-3"/>
        </w:rPr>
        <w:t xml:space="preserve"> </w:t>
      </w:r>
      <w:r w:rsidR="00481875">
        <w:t>the</w:t>
      </w:r>
      <w:r w:rsidR="00481875">
        <w:rPr>
          <w:spacing w:val="-1"/>
        </w:rPr>
        <w:t xml:space="preserve"> </w:t>
      </w:r>
      <w:r w:rsidR="00481875">
        <w:t>biggest.</w:t>
      </w:r>
    </w:p>
    <w:tbl>
      <w:tblPr>
        <w:tblW w:w="0" w:type="auto"/>
        <w:tblInd w:w="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8"/>
        <w:gridCol w:w="2849"/>
        <w:gridCol w:w="2902"/>
      </w:tblGrid>
      <w:tr w:rsidR="00042E11">
        <w:trPr>
          <w:trHeight w:val="1804"/>
        </w:trPr>
        <w:tc>
          <w:tcPr>
            <w:tcW w:w="2918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49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02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352"/>
        </w:trPr>
        <w:tc>
          <w:tcPr>
            <w:tcW w:w="2918" w:type="dxa"/>
          </w:tcPr>
          <w:p w:rsidR="00042E11" w:rsidRDefault="00481875">
            <w:pPr>
              <w:pStyle w:val="TableParagraph"/>
              <w:spacing w:before="4" w:line="32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biggest</w:t>
            </w:r>
          </w:p>
        </w:tc>
        <w:tc>
          <w:tcPr>
            <w:tcW w:w="2849" w:type="dxa"/>
          </w:tcPr>
          <w:p w:rsidR="00042E11" w:rsidRDefault="00481875">
            <w:pPr>
              <w:pStyle w:val="TableParagraph"/>
              <w:spacing w:before="4" w:line="328" w:lineRule="exact"/>
              <w:ind w:left="365"/>
              <w:rPr>
                <w:b/>
                <w:sz w:val="28"/>
              </w:rPr>
            </w:pPr>
            <w:r>
              <w:rPr>
                <w:b/>
                <w:sz w:val="28"/>
              </w:rPr>
              <w:t>bigger</w:t>
            </w:r>
          </w:p>
        </w:tc>
        <w:tc>
          <w:tcPr>
            <w:tcW w:w="2902" w:type="dxa"/>
          </w:tcPr>
          <w:p w:rsidR="00042E11" w:rsidRDefault="00481875">
            <w:pPr>
              <w:pStyle w:val="TableParagraph"/>
              <w:spacing w:before="4" w:line="328" w:lineRule="exact"/>
              <w:ind w:left="217"/>
              <w:rPr>
                <w:b/>
                <w:sz w:val="28"/>
              </w:rPr>
            </w:pPr>
            <w:r>
              <w:rPr>
                <w:b/>
                <w:sz w:val="28"/>
              </w:rPr>
              <w:t>big</w:t>
            </w:r>
          </w:p>
        </w:tc>
      </w:tr>
      <w:tr w:rsidR="00042E11">
        <w:trPr>
          <w:trHeight w:val="1450"/>
        </w:trPr>
        <w:tc>
          <w:tcPr>
            <w:tcW w:w="2918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49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02" w:type="dxa"/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352"/>
        </w:trPr>
        <w:tc>
          <w:tcPr>
            <w:tcW w:w="2918" w:type="dxa"/>
          </w:tcPr>
          <w:p w:rsidR="00042E11" w:rsidRDefault="00481875">
            <w:pPr>
              <w:pStyle w:val="TableParagraph"/>
              <w:spacing w:before="4" w:line="32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biggest</w:t>
            </w:r>
          </w:p>
        </w:tc>
        <w:tc>
          <w:tcPr>
            <w:tcW w:w="2849" w:type="dxa"/>
          </w:tcPr>
          <w:p w:rsidR="00042E11" w:rsidRDefault="00481875">
            <w:pPr>
              <w:pStyle w:val="TableParagraph"/>
              <w:spacing w:before="4" w:line="328" w:lineRule="exact"/>
              <w:ind w:left="365"/>
              <w:rPr>
                <w:b/>
                <w:sz w:val="28"/>
              </w:rPr>
            </w:pPr>
            <w:r>
              <w:rPr>
                <w:b/>
                <w:sz w:val="28"/>
              </w:rPr>
              <w:t>bigger</w:t>
            </w:r>
          </w:p>
        </w:tc>
        <w:tc>
          <w:tcPr>
            <w:tcW w:w="2902" w:type="dxa"/>
          </w:tcPr>
          <w:p w:rsidR="00042E11" w:rsidRDefault="00481875">
            <w:pPr>
              <w:pStyle w:val="TableParagraph"/>
              <w:spacing w:before="4" w:line="328" w:lineRule="exact"/>
              <w:ind w:left="217"/>
              <w:rPr>
                <w:b/>
                <w:sz w:val="28"/>
              </w:rPr>
            </w:pPr>
            <w:r>
              <w:rPr>
                <w:b/>
                <w:sz w:val="28"/>
              </w:rPr>
              <w:t>big</w:t>
            </w:r>
          </w:p>
        </w:tc>
      </w:tr>
    </w:tbl>
    <w:p w:rsidR="00042E11" w:rsidRDefault="00042E11">
      <w:pPr>
        <w:spacing w:line="328" w:lineRule="exact"/>
        <w:rPr>
          <w:sz w:val="28"/>
        </w:rPr>
        <w:sectPr w:rsidR="00042E11" w:rsidSect="00A1461F">
          <w:pgSz w:w="12240" w:h="15840"/>
          <w:pgMar w:top="142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117"/>
        <w:gridCol w:w="3352"/>
        <w:gridCol w:w="2972"/>
        <w:gridCol w:w="2337"/>
        <w:gridCol w:w="272"/>
      </w:tblGrid>
      <w:tr w:rsidR="00042E11">
        <w:trPr>
          <w:trHeight w:val="343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50" w:type="dxa"/>
            <w:gridSpan w:val="5"/>
            <w:tcBorders>
              <w:bottom w:val="nil"/>
            </w:tcBorders>
          </w:tcPr>
          <w:p w:rsidR="00042E11" w:rsidRDefault="00481875">
            <w:pPr>
              <w:pStyle w:val="TableParagraph"/>
              <w:spacing w:line="323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Circle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bigger</w:t>
            </w:r>
          </w:p>
        </w:tc>
      </w:tr>
      <w:tr w:rsidR="00042E11">
        <w:trPr>
          <w:trHeight w:val="143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 w:val="restart"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spacing w:before="7"/>
              <w:rPr>
                <w:b/>
                <w:sz w:val="12"/>
              </w:rPr>
            </w:pPr>
          </w:p>
          <w:p w:rsidR="00042E11" w:rsidRDefault="00356D03">
            <w:pPr>
              <w:pStyle w:val="TableParagraph"/>
              <w:ind w:left="52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291" style="width:63.65pt;height:61.95pt;mso-position-horizontal-relative:char;mso-position-vertical-relative:line" coordsize="1273,1239">
                  <v:shape id="_x0000_s5292" style="position:absolute;left:4;top:13;width:1263;height:1221" coordorigin="5,13" coordsize="1263,1221" path="m784,13l764,23,462,203r-27,34l395,245,19,469,5,486r,18l19,512r409,704l455,1233r27,-9l871,924r40,-8l932,881,1268,649r,-17l1254,615,804,23,784,13xe" fillcolor="#5f5f5f" stroked="f">
                    <v:path arrowok="t"/>
                  </v:shape>
                  <v:shape id="_x0000_s5293" style="position:absolute;left:4;top:13;width:1263;height:1221" coordorigin="5,13" coordsize="1263,1221" path="m764,23l462,203r-27,34l395,245,19,469,5,486r,18l19,512r409,704l455,1233r27,-9l871,924r40,-8l932,881,1268,649r,-17l1254,615,804,23,784,13,764,23e" filled="f" strokecolor="#505050" strokeweight=".16853mm">
                    <v:path arrowok="t"/>
                  </v:shape>
                  <v:shape id="_x0000_s5294" style="position:absolute;left:25;top:4;width:1229;height:1186" coordorigin="25,5" coordsize="1229,1186" path="m777,5r-13,8l462,186r-27,33l401,229,32,443r-7,17l25,478r7,16l435,1173r20,18l482,1181,865,890r33,-9l918,847,1247,624r7,-9l1241,589,798,13,777,5xe" fillcolor="gray" stroked="f">
                    <v:path arrowok="t"/>
                  </v:shape>
                  <v:shape id="_x0000_s5295" style="position:absolute;left:25;top:4;width:1229;height:1186" coordorigin="25,5" coordsize="1229,1186" path="m764,13l462,186r-27,33l401,229,32,443r-7,17l25,478r7,16l435,1173r20,18l482,1181,865,890r33,-9l918,847,1247,624r7,-9l1241,589,798,13,777,5r-13,8e" filled="f" strokecolor="#5f5f5f" strokeweight=".16856mm">
                    <v:path arrowok="t"/>
                  </v:shape>
                  <v:shape id="_x0000_s5296" style="position:absolute;left:31;top:219;width:833;height:989" coordorigin="32,219" coordsize="833,989" path="m414,219r-94,l274,237r-54,26l126,331,52,409,32,512r417,695l489,1181r40,-33l629,1061r94,-68l757,967r27,-17l811,924r54,-34l865,830,414,219xe" fillcolor="#d0d0d0" stroked="f">
                    <v:path arrowok="t"/>
                  </v:shape>
                  <v:shape id="_x0000_s5297" style="position:absolute;left:31;top:219;width:833;height:989" coordorigin="32,219" coordsize="833,989" path="m32,512r417,695l489,1181r40,-33l629,1061r94,-68l757,967r27,-17l811,924r54,-34l865,830,414,219r-46,l320,219r-46,18l220,263r-94,68l52,409,32,512e" filled="f" strokecolor="#5f5f5f" strokeweight=".16436mm">
                    <v:path arrowok="t"/>
                  </v:shape>
                  <v:shape id="_x0000_s5298" style="position:absolute;left:52;top:219;width:813;height:885" coordorigin="52,219" coordsize="813,885" path="m414,219r-94,l274,237r-54,26l126,331,52,409r423,695l508,1070r48,-34l650,959r94,-69l784,855r20,-17l824,830r41,l414,219xe" fillcolor="#dfdfdf" stroked="f">
                    <v:path arrowok="t"/>
                  </v:shape>
                  <v:shape id="_x0000_s5299" style="position:absolute;left:52;top:219;width:813;height:885" coordorigin="52,219" coordsize="813,885" path="m865,830l414,219r-46,l320,219r-46,18l220,263r-94,68l52,409r423,695l508,1070r48,-34l650,959r94,-69l784,855r20,-17l824,830r14,l865,830e" filled="f" strokecolor="#5f5f5f" strokeweight=".16608mm">
                    <v:path arrowok="t"/>
                  </v:shape>
                  <v:shape id="_x0000_s5300" style="position:absolute;left:31;top:408;width:833;height:791" coordorigin="32,409" coordsize="833,791" o:spt="100" adj="0,,0" path="m32,494r423,697l489,1165r46,-35l637,1053r86,-69l764,950r20,-18l817,907r48,-17m32,504r423,695l489,1173r40,-35l629,1061r94,-77l757,959r27,-18l817,916r48,-26m32,486r423,695l489,1156r46,-34l637,1044r86,-69l764,950r20,-18l817,907r48,-26m38,478r424,695l495,1148r40,-35l637,1036r93,-69l764,941r26,-25l798,907r19,-9l865,881m38,469r424,696l495,1138r40,-34l637,1027r93,-68l764,932r26,-16l798,907r19,-17l865,881m38,469r424,696l495,1130r48,-34l637,1018r93,-68l771,924r19,-17l817,881r48,-8m38,460r424,696l495,1130r48,-43l637,1010r93,-69l771,916r19,-18l804,890r13,-9l865,873m46,451r416,697l495,1122r48,-35l643,1010r94,-78l771,907r27,-17l824,873r41,-10m46,451r416,697l502,1113r41,-34l643,1001r94,-77l771,898r27,-17l817,863r48,m46,443r416,695l502,1113r41,-43l643,993r94,-69l771,898r27,-25l817,863r48,-8m46,435r422,695l502,1104r47,-34l643,984r94,-68l777,890r21,-17l817,855r48,m52,435r416,695l502,1096r47,-35l643,984r94,-77l777,881r21,-18l824,847r14,l865,847m52,426r416,696l508,1087r41,-34l650,975r94,-68l777,873r27,-18l824,847r14,-9l865,847m52,417r423,696l508,1087r41,-34l650,967r94,-69l777,873r27,-18l824,838r14,l865,847m52,409r423,695l508,1079r48,-35l650,967r94,-77l784,863r20,-16l824,830r14,l865,838e" filled="f" strokecolor="gray" strokeweight=".08392mm">
                    <v:stroke joinstyle="round"/>
                    <v:formulas/>
                    <v:path arrowok="t" o:connecttype="segments"/>
                  </v:shape>
                  <v:shape id="_x0000_s5301" style="position:absolute;left:414;top:4;width:827;height:834" coordorigin="414,5" coordsize="827,834" path="m784,5r-7,l750,13,723,31r-40,8l602,74,535,91r-40,26l462,151r-48,68l865,838r27,-51l938,735r54,-43l1039,667r114,-26l1207,632r34,-26l784,5xe" fillcolor="#dfdfdf" stroked="f">
                    <v:path arrowok="t"/>
                  </v:shape>
                  <v:shape id="_x0000_s5302" style="position:absolute;left:414;top:4;width:827;height:834" coordorigin="414,5" coordsize="827,834" path="m784,5r-7,l750,13,723,31r-40,8l602,74,535,91r-40,26l462,151r-48,68l865,838,938,735r54,-43l1153,641r54,-9l1241,606,784,5e" filled="f" strokecolor="#5f5f5f" strokeweight=".16767mm">
                    <v:path arrowok="t"/>
                  </v:shape>
                  <v:shape id="_x0000_s5303" type="#_x0000_t75" style="position:absolute;left:859;top:601;width:400;height:294">
                    <v:imagedata r:id="rId4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b/>
                <w:sz w:val="20"/>
              </w:rPr>
            </w:pPr>
          </w:p>
          <w:p w:rsidR="00042E11" w:rsidRDefault="00042E11">
            <w:pPr>
              <w:pStyle w:val="TableParagraph"/>
              <w:spacing w:before="1"/>
              <w:rPr>
                <w:b/>
                <w:sz w:val="15"/>
              </w:rPr>
            </w:pPr>
          </w:p>
          <w:p w:rsidR="00042E11" w:rsidRDefault="00356D03">
            <w:pPr>
              <w:pStyle w:val="TableParagraph"/>
              <w:ind w:left="7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304" style="width:37.05pt;height:36.05pt;mso-position-horizontal-relative:char;mso-position-vertical-relative:line" coordsize="741,721">
                  <v:shape id="_x0000_s5305" style="position:absolute;left:2;top:7;width:735;height:710" coordorigin="3,8" coordsize="735,710" path="m456,8r-11,5l269,118r-16,20l230,143,11,273,3,283r,10l11,298,249,707r16,11l281,712,507,538r23,-5l542,513,738,378r,-10l730,358,468,13,456,8xe" fillcolor="#5f5f5f" stroked="f">
                    <v:path arrowok="t"/>
                  </v:shape>
                  <v:shape id="_x0000_s5306" style="position:absolute;left:2;top:7;width:735;height:710" coordorigin="3,8" coordsize="735,710" path="m265,718r16,-6l507,538r23,-5l542,513,738,378r,-10l730,358,468,13,456,8r-11,5l269,118r-16,20l230,143,11,273,3,283r,10l11,298,249,707r16,11e" filled="f" strokecolor="#505050" strokeweight=".09806mm">
                    <v:path arrowok="t"/>
                  </v:shape>
                  <v:shape id="_x0000_s5307" style="position:absolute;left:14;top:2;width:715;height:690" coordorigin="15,3" coordsize="715,690" path="m452,3r-7,5l269,108r-16,20l233,133,19,258r-4,10l15,278r4,10l253,682r12,11l281,687,503,518r20,-5l534,493,726,363r4,-5l722,343,464,8,452,3xe" fillcolor="gray" stroked="f">
                    <v:path arrowok="t"/>
                  </v:shape>
                  <v:shape id="_x0000_s5308" style="position:absolute;left:14;top:2;width:715;height:690" coordorigin="15,3" coordsize="715,690" path="m265,693r16,-6l503,518r20,-5l534,493,726,363r4,-5l722,343,464,8,452,3r-7,5l269,108r-16,20l233,133,19,258r-4,10l15,278r4,10l253,682r12,11e" filled="f" strokecolor="#5f5f5f" strokeweight=".09808mm">
                    <v:path arrowok="t"/>
                  </v:shape>
                  <v:shape id="_x0000_s5309" style="position:absolute;left:18;top:127;width:485;height:575" coordorigin="19,128" coordsize="485,575" path="m241,128r-55,l159,138r-31,15l73,193,30,238,19,298,261,703r23,-16l308,668r58,-51l421,578r19,-15l456,553r16,-15l503,518r,-35l241,128xe" fillcolor="#d0d0d0" stroked="f">
                    <v:path arrowok="t"/>
                  </v:shape>
                  <v:shape id="_x0000_s5310" style="position:absolute;left:18;top:127;width:485;height:575" coordorigin="19,128" coordsize="485,575" path="m261,703r23,-16l308,668r58,-51l421,578r19,-15l456,553r16,-15l503,518r,-35l241,128r-55,l159,138r-31,15l73,193,30,238,19,298,261,703e" filled="f" strokecolor="#5f5f5f" strokeweight=".09564mm">
                    <v:path arrowok="t"/>
                  </v:shape>
                  <v:shape id="_x0000_s5311" style="position:absolute;left:30;top:127;width:473;height:515" coordorigin="30,128" coordsize="473,515" path="m241,128r-55,l159,138r-31,15l73,193,30,238,276,642r20,-19l323,603r55,-45l433,518r23,-20l468,488r11,-5l503,483,241,128xe" fillcolor="#dfdfdf" stroked="f">
                    <v:path arrowok="t"/>
                  </v:shape>
                  <v:shape id="_x0000_s5312" style="position:absolute;left:30;top:127;width:473;height:515" coordorigin="30,128" coordsize="473,515" path="m276,642r20,-19l323,603r55,-45l433,518r23,-20l468,488r11,-5l487,483r16,l241,128r-55,l159,138r-31,15l73,193,30,238,276,642e" filled="f" strokecolor="#5f5f5f" strokeweight=".09664mm">
                    <v:path arrowok="t"/>
                  </v:shape>
                  <v:shape id="_x0000_s5313" style="position:absolute;left:18;top:237;width:485;height:460" coordorigin="19,238" coordsize="485,460" o:spt="100" adj="0,,0" path="m19,288l265,693r19,-15l312,658r58,-45l421,572r24,-19l456,543r20,-15l503,518m19,293l265,698r19,-16l308,662r58,-45l421,572r19,-14l456,547r20,-14l503,518m19,283l265,687r19,-14l312,653r58,-45l421,567r24,-14l456,543r20,-15l503,513m22,278l269,682r19,-14l312,648r58,-45l425,563r20,-16l460,533r4,-5l476,522r27,-9m22,273l269,678r19,-16l312,642r58,-44l425,558r20,-15l460,533r4,-5l476,518r27,-5m22,273l269,678r19,-20l316,637r54,-45l425,553r23,-15l460,528r16,-15l503,508m22,268l269,673r19,-15l316,633r54,-45l425,547r23,-14l460,522r8,-4l476,513r27,-5m27,263l269,668r19,-15l316,633r58,-45l429,543r19,-15l464,518r15,-10l503,502m27,263l269,668r23,-20l316,628r58,-45l429,538r19,-16l464,513r12,-11l503,502m27,258l269,662r23,-14l316,623r58,-45l429,538r19,-16l464,508r12,-6l503,498m27,253l273,658r19,-16l320,623r54,-51l429,533r23,-15l464,508r12,-10l503,498m30,253l273,658r19,-21l320,617r54,-45l429,528r23,-15l464,502r15,-9l487,493r16,m30,248l273,653r23,-20l320,613r58,-46l433,528r19,-20l468,498r11,-5l487,488r16,5m30,243l276,648r20,-15l320,613r58,-50l433,522r19,-14l468,498r11,-10l487,488r16,5m30,238l276,642r20,-14l323,608r55,-45l433,518r23,-16l468,493r11,-10l487,483r16,5e" filled="f" strokecolor="gray" strokeweight=".04883mm">
                    <v:stroke joinstyle="round"/>
                    <v:formulas/>
                    <v:path arrowok="t" o:connecttype="segments"/>
                  </v:shape>
                  <v:shape id="_x0000_s5314" style="position:absolute;left:241;top:2;width:481;height:485" coordorigin="241,3" coordsize="481,485" path="m456,3r-4,l437,8,421,18r-23,5l351,43,312,53,288,68,269,88r-28,40l503,488r16,-30l546,428r31,-25l604,388r67,-15l702,368r20,-15l456,3xe" fillcolor="#dfdfdf" stroked="f">
                    <v:path arrowok="t"/>
                  </v:shape>
                  <v:shape id="_x0000_s5315" style="position:absolute;left:241;top:2;width:481;height:485" coordorigin="241,3" coordsize="481,485" path="m503,488r43,-60l604,388r67,-15l702,368r20,-15l456,3r-4,l437,8,421,18r-23,5l351,43,312,53,288,68,269,88r-28,40l503,488e" filled="f" strokecolor="#5f5f5f" strokeweight=".09756mm">
                    <v:path arrowok="t"/>
                  </v:shape>
                  <v:shape id="_x0000_s5316" type="#_x0000_t75" style="position:absolute;left:500;top:349;width:233;height:171">
                    <v:imagedata r:id="rId44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b/>
                <w:sz w:val="20"/>
              </w:rPr>
            </w:pPr>
          </w:p>
          <w:p w:rsidR="00042E11" w:rsidRDefault="00042E11">
            <w:pPr>
              <w:pStyle w:val="TableParagraph"/>
              <w:rPr>
                <w:b/>
                <w:sz w:val="24"/>
              </w:rPr>
            </w:pPr>
          </w:p>
          <w:p w:rsidR="00042E11" w:rsidRDefault="00356D03">
            <w:pPr>
              <w:pStyle w:val="TableParagraph"/>
              <w:ind w:left="125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5317" style="width:28.85pt;height:28.1pt;mso-position-horizontal-relative:char;mso-position-vertical-relative:line" coordsize="577,562">
                  <v:shape id="_x0000_s5318" style="position:absolute;left:2;top:6;width:573;height:553" coordorigin="2,6" coordsize="573,553" path="m355,6r-9,4l209,92r-12,15l179,111,8,213r-6,7l2,228r6,4l194,551r12,8l218,555,395,419r18,-4l422,399,574,294r,-8l568,278,364,10,355,6xe" fillcolor="#5f5f5f" stroked="f">
                    <v:path arrowok="t"/>
                  </v:shape>
                  <v:shape id="_x0000_s5319" style="position:absolute;left:2;top:6;width:573;height:553" coordorigin="2,6" coordsize="573,553" path="m346,10l209,92r-12,15l179,111,8,213r-6,7l2,228r6,4l194,551r12,8l218,555,395,419r18,-4l422,399,574,294r,-8l568,278,364,10,355,6r-9,4e" filled="f" strokecolor="#505050" strokeweight=".07636mm">
                    <v:path arrowok="t"/>
                  </v:shape>
                  <v:shape id="_x0000_s5320" style="position:absolute;left:11;top:2;width:557;height:538" coordorigin="11,2" coordsize="557,538" path="m352,2r-6,4l209,84,197,99r-15,5l14,201r-3,7l11,216r3,8l197,531r9,8l218,535,392,403r15,-4l416,384,565,283r3,-5l562,267,361,6,352,2xe" fillcolor="gray" stroked="f">
                    <v:path arrowok="t"/>
                  </v:shape>
                  <v:shape id="_x0000_s5321" style="position:absolute;left:11;top:2;width:557;height:538" coordorigin="11,2" coordsize="557,538" path="m346,6l209,84,197,99r-15,5l14,201r-3,7l11,216r3,8l197,531r9,8l218,535,392,403r15,-4l416,384,565,283r3,-5l562,267,361,6,352,2r-6,4e" filled="f" strokecolor="#5f5f5f" strokeweight=".07636mm">
                    <v:path arrowok="t"/>
                  </v:shape>
                  <v:shape id="_x0000_s5322" style="position:absolute;left:14;top:99;width:378;height:448" coordorigin="14,99" coordsize="378,448" path="m188,99r-43,l124,107r-24,12l57,150,24,185,14,232,203,547r18,-12l240,520r45,-39l328,450r15,-12l355,430r12,-11l392,403r,-27l188,99xe" fillcolor="#d0d0d0" stroked="f">
                    <v:path arrowok="t"/>
                  </v:shape>
                  <v:shape id="_x0000_s5323" style="position:absolute;left:14;top:99;width:378;height:448" coordorigin="14,99" coordsize="378,448" path="m392,403r,-27l188,99r-21,l145,99r-21,8l100,119,57,150,24,185,14,232,203,547r18,-12l240,520r45,-39l328,450r15,-12l355,430r12,-11l392,403e" filled="f" strokecolor="#5f5f5f" strokeweight=".07444mm">
                    <v:path arrowok="t"/>
                  </v:shape>
                  <v:shape id="_x0000_s5324" style="position:absolute;left:23;top:99;width:369;height:401" coordorigin="24,99" coordsize="369,401" path="m188,99r-43,l124,107r-24,12l57,150,24,185,215,500r15,-15l252,469r42,-35l337,403r18,-16l364,380r9,-4l392,376,188,99xe" fillcolor="#dfdfdf" stroked="f">
                    <v:path arrowok="t"/>
                  </v:shape>
                  <v:shape id="_x0000_s5325" style="position:absolute;left:23;top:99;width:369;height:401" coordorigin="24,99" coordsize="369,401" path="m188,99r-21,l145,99r-21,8l100,119,57,150,24,185,215,500r15,-15l252,469r42,-35l337,403r18,-16l364,380r9,-4l392,376,188,99e" filled="f" strokecolor="#5f5f5f" strokeweight=".07525mm">
                    <v:path arrowok="t"/>
                  </v:shape>
                  <v:shape id="_x0000_s5326" type="#_x0000_t75" style="position:absolute;left:13;width:557;height:545">
                    <v:imagedata r:id="rId4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72" w:type="dxa"/>
            <w:vMerge w:val="restart"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042E11">
        <w:trPr>
          <w:trHeight w:val="34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  <w:tr w:rsidR="00042E11">
        <w:trPr>
          <w:trHeight w:val="186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b/>
                <w:sz w:val="20"/>
              </w:rPr>
            </w:pPr>
          </w:p>
          <w:p w:rsidR="00042E11" w:rsidRDefault="00042E11">
            <w:pPr>
              <w:pStyle w:val="TableParagraph"/>
              <w:rPr>
                <w:b/>
                <w:sz w:val="17"/>
              </w:rPr>
            </w:pPr>
          </w:p>
          <w:p w:rsidR="00042E11" w:rsidRDefault="00481875">
            <w:pPr>
              <w:pStyle w:val="TableParagraph"/>
              <w:ind w:left="1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11225" cy="629285"/>
                  <wp:effectExtent l="0" t="0" r="0" b="0"/>
                  <wp:docPr id="659" name="image5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image575.pn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45" cy="62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spacing w:before="8"/>
              <w:rPr>
                <w:b/>
                <w:sz w:val="13"/>
              </w:rPr>
            </w:pPr>
          </w:p>
          <w:p w:rsidR="00042E11" w:rsidRDefault="00481875">
            <w:pPr>
              <w:pStyle w:val="TableParagraph"/>
              <w:ind w:left="2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83030" cy="955040"/>
                  <wp:effectExtent l="0" t="0" r="0" b="0"/>
                  <wp:docPr id="661" name="image5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image575.pn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176" cy="9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b/>
                <w:sz w:val="20"/>
              </w:rPr>
            </w:pPr>
          </w:p>
          <w:p w:rsidR="00042E11" w:rsidRDefault="00042E11">
            <w:pPr>
              <w:pStyle w:val="TableParagraph"/>
              <w:rPr>
                <w:b/>
                <w:sz w:val="20"/>
              </w:rPr>
            </w:pPr>
          </w:p>
          <w:p w:rsidR="00042E11" w:rsidRDefault="00042E1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042E11" w:rsidRDefault="00481875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51180" cy="379730"/>
                  <wp:effectExtent l="0" t="0" r="0" b="0"/>
                  <wp:docPr id="663" name="image5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image576.png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84" cy="38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  <w:tr w:rsidR="00042E11">
        <w:trPr>
          <w:trHeight w:val="369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042E11" w:rsidRDefault="00042E1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" w:type="dxa"/>
            <w:vMerge/>
            <w:tcBorders>
              <w:top w:val="nil"/>
              <w:left w:val="single" w:sz="4" w:space="0" w:color="000000"/>
            </w:tcBorders>
          </w:tcPr>
          <w:p w:rsidR="00042E11" w:rsidRDefault="00042E11">
            <w:pPr>
              <w:rPr>
                <w:sz w:val="2"/>
                <w:szCs w:val="2"/>
              </w:rPr>
            </w:pPr>
          </w:p>
        </w:tc>
      </w:tr>
    </w:tbl>
    <w:p w:rsidR="00042E11" w:rsidRDefault="00042E11">
      <w:pPr>
        <w:rPr>
          <w:sz w:val="2"/>
          <w:szCs w:val="2"/>
        </w:rPr>
      </w:pPr>
    </w:p>
    <w:sectPr w:rsidR="00042E11" w:rsidSect="00A1461F">
      <w:pgSz w:w="12240" w:h="15840"/>
      <w:pgMar w:top="1440" w:right="0" w:bottom="112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D03" w:rsidRDefault="00356D03">
      <w:r>
        <w:separator/>
      </w:r>
    </w:p>
  </w:endnote>
  <w:endnote w:type="continuationSeparator" w:id="0">
    <w:p w:rsidR="00356D03" w:rsidRDefault="0035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E11" w:rsidRDefault="00356D03">
    <w:pPr>
      <w:pStyle w:val="BodyText"/>
      <w:spacing w:line="14" w:lineRule="auto"/>
      <w:rPr>
        <w:sz w:val="14"/>
      </w:rPr>
    </w:pPr>
    <w:r>
      <w:pict>
        <v:shape id="_x0000_s2053" style="position:absolute;margin-left:70.55pt;margin-top:723.8pt;width:470.95pt;height:4.45pt;z-index:-251657728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6704;mso-position-horizontal-relative:page;mso-position-vertical-relative:page;mso-width-relative:page;mso-height-relative:page" filled="f" stroked="f">
          <v:textbox style="mso-next-textbox:#_x0000_s2054" inset="0,0,0,0">
            <w:txbxContent>
              <w:p w:rsidR="00042E11" w:rsidRDefault="00042E11">
                <w:pPr>
                  <w:spacing w:line="245" w:lineRule="exact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6.85pt;margin-top:730.35pt;width:44.85pt;height:13.05pt;z-index:-251655680;mso-position-horizontal-relative:page;mso-position-vertical-relative:page;mso-width-relative:page;mso-height-relative:page" filled="f" stroked="f">
          <v:textbox style="mso-next-textbox:#_x0000_s2055" inset="0,0,0,0">
            <w:txbxContent>
              <w:p w:rsidR="00042E11" w:rsidRDefault="00481875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112A7B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D03" w:rsidRDefault="00356D03">
      <w:r>
        <w:separator/>
      </w:r>
    </w:p>
  </w:footnote>
  <w:footnote w:type="continuationSeparator" w:id="0">
    <w:p w:rsidR="00356D03" w:rsidRDefault="00356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2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8461FADE"/>
    <w:multiLevelType w:val="multilevel"/>
    <w:tmpl w:val="8461FADE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9239341B"/>
    <w:multiLevelType w:val="multilevel"/>
    <w:tmpl w:val="9239341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9288B902"/>
    <w:multiLevelType w:val="multilevel"/>
    <w:tmpl w:val="9288B902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C8AC8EF"/>
    <w:multiLevelType w:val="multilevel"/>
    <w:tmpl w:val="9C8AC8E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B0F1ACD9"/>
    <w:multiLevelType w:val="multilevel"/>
    <w:tmpl w:val="B0F1ACD9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145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DCBA6B53"/>
    <w:multiLevelType w:val="multilevel"/>
    <w:tmpl w:val="DCBA6B53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E093A4B0"/>
    <w:multiLevelType w:val="multilevel"/>
    <w:tmpl w:val="E093A4B0"/>
    <w:lvl w:ilvl="0">
      <w:numFmt w:val="bullet"/>
      <w:lvlText w:val="-"/>
      <w:lvlJc w:val="left"/>
      <w:pPr>
        <w:ind w:left="828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F7735DC9"/>
    <w:multiLevelType w:val="multilevel"/>
    <w:tmpl w:val="F7735DC9"/>
    <w:lvl w:ilvl="0">
      <w:start w:val="1"/>
      <w:numFmt w:val="lowerLetter"/>
      <w:lvlText w:val="%1"/>
      <w:lvlJc w:val="left"/>
      <w:pPr>
        <w:ind w:left="1454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FCF68"/>
    <w:multiLevelType w:val="multilevel"/>
    <w:tmpl w:val="243FCF68"/>
    <w:lvl w:ilvl="0">
      <w:start w:val="5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21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FC5B15"/>
    <w:multiLevelType w:val="multilevel"/>
    <w:tmpl w:val="30FC5B1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39A0D9AC"/>
    <w:multiLevelType w:val="multilevel"/>
    <w:tmpl w:val="39A0D9A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0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4DC07F"/>
    <w:multiLevelType w:val="multilevel"/>
    <w:tmpl w:val="4D4DC07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D94DA66"/>
    <w:multiLevelType w:val="multilevel"/>
    <w:tmpl w:val="4D94DA66"/>
    <w:lvl w:ilvl="0">
      <w:start w:val="2"/>
      <w:numFmt w:val="lowerLetter"/>
      <w:lvlText w:val="%1"/>
      <w:lvlJc w:val="left"/>
      <w:pPr>
        <w:ind w:left="5869" w:hanging="576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77" w:hanging="57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95" w:hanging="5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813" w:hanging="5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30" w:hanging="5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48" w:hanging="5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6" w:hanging="5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1" w:hanging="5761"/>
      </w:pPr>
      <w:rPr>
        <w:rFonts w:hint="default"/>
        <w:lang w:val="en-US" w:eastAsia="en-US" w:bidi="ar-SA"/>
      </w:rPr>
    </w:lvl>
  </w:abstractNum>
  <w:abstractNum w:abstractNumId="30" w15:restartNumberingAfterBreak="0">
    <w:nsid w:val="58765686"/>
    <w:multiLevelType w:val="multilevel"/>
    <w:tmpl w:val="58765686"/>
    <w:lvl w:ilvl="0">
      <w:start w:val="1"/>
      <w:numFmt w:val="decimal"/>
      <w:lvlText w:val="%1"/>
      <w:lvlJc w:val="left"/>
      <w:pPr>
        <w:ind w:left="5792" w:hanging="5685"/>
        <w:jc w:val="left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23" w:hanging="56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47" w:hanging="56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71" w:hanging="56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94" w:hanging="56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8" w:hanging="56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2" w:hanging="56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56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685"/>
      </w:pPr>
      <w:rPr>
        <w:rFonts w:hint="default"/>
        <w:lang w:val="en-US" w:eastAsia="en-US" w:bidi="ar-SA"/>
      </w:rPr>
    </w:lvl>
  </w:abstractNum>
  <w:abstractNum w:abstractNumId="31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9F7852"/>
    <w:multiLevelType w:val="multilevel"/>
    <w:tmpl w:val="629F7852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AA4FA4"/>
    <w:multiLevelType w:val="multilevel"/>
    <w:tmpl w:val="79AA4FA4"/>
    <w:lvl w:ilvl="0">
      <w:start w:val="6"/>
      <w:numFmt w:val="lowerLetter"/>
      <w:lvlText w:val="%1"/>
      <w:lvlJc w:val="left"/>
      <w:pPr>
        <w:ind w:left="1548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289" w:hanging="1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39" w:hanging="1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1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1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8" w:hanging="1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1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1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1440"/>
      </w:pPr>
      <w:rPr>
        <w:rFonts w:hint="default"/>
        <w:lang w:val="en-US" w:eastAsia="en-US" w:bidi="ar-SA"/>
      </w:rPr>
    </w:lvl>
  </w:abstractNum>
  <w:abstractNum w:abstractNumId="38" w15:restartNumberingAfterBreak="0">
    <w:nsid w:val="7C246926"/>
    <w:multiLevelType w:val="multilevel"/>
    <w:tmpl w:val="7C246926"/>
    <w:lvl w:ilvl="0">
      <w:numFmt w:val="bullet"/>
      <w:lvlText w:val="-"/>
      <w:lvlJc w:val="left"/>
      <w:pPr>
        <w:ind w:left="1454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"/>
      <w:lvlJc w:val="left"/>
      <w:pPr>
        <w:ind w:left="145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EC2089"/>
    <w:multiLevelType w:val="multilevel"/>
    <w:tmpl w:val="7DEC2089"/>
    <w:lvl w:ilvl="0">
      <w:numFmt w:val="bullet"/>
      <w:lvlText w:val=""/>
      <w:lvlJc w:val="left"/>
      <w:pPr>
        <w:ind w:left="770" w:hanging="265"/>
      </w:pPr>
      <w:rPr>
        <w:rFonts w:ascii="Wingdings" w:eastAsia="Wingdings" w:hAnsi="Wingdings" w:cs="Wingdings" w:hint="default"/>
        <w:w w:val="103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606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2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8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0" w:hanging="26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32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42E11"/>
    <w:rsid w:val="00042E11"/>
    <w:rsid w:val="0006221E"/>
    <w:rsid w:val="00112A7B"/>
    <w:rsid w:val="001968BE"/>
    <w:rsid w:val="00356D03"/>
    <w:rsid w:val="00481875"/>
    <w:rsid w:val="0060383C"/>
    <w:rsid w:val="007C17D5"/>
    <w:rsid w:val="00914B04"/>
    <w:rsid w:val="009E6482"/>
    <w:rsid w:val="00A1461F"/>
    <w:rsid w:val="00B71118"/>
    <w:rsid w:val="46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8"/>
    <o:shapelayout v:ext="edit">
      <o:idmap v:ext="edit" data="1,3,4,5"/>
    </o:shapelayout>
  </w:shapeDefaults>
  <w:decimalSymbol w:val="."/>
  <w:listSeparator w:val=","/>
  <w14:docId w14:val="5DEBC6CA"/>
  <w15:docId w15:val="{34147937-E842-4A92-94A1-C61B4C03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86"/>
      <w:outlineLvl w:val="0"/>
    </w:pPr>
    <w:rPr>
      <w:rFonts w:ascii="Calibri" w:eastAsia="Calibri" w:hAnsi="Calibri" w:cs="Calibri"/>
      <w:sz w:val="32"/>
      <w:szCs w:val="32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7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734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41" w:lineRule="exact"/>
      <w:ind w:left="145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9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39"/>
    <customShpInfo spid="_x0000_s1091"/>
    <customShpInfo spid="_x0000_s1093"/>
    <customShpInfo spid="_x0000_s1094"/>
    <customShpInfo spid="_x0000_s1095"/>
    <customShpInfo spid="_x0000_s1096"/>
    <customShpInfo spid="_x0000_s1097"/>
    <customShpInfo spid="_x0000_s1092"/>
    <customShpInfo spid="_x0000_s1098"/>
    <customShpInfo spid="_x0000_s1099"/>
    <customShpInfo spid="_x0000_s1100"/>
    <customShpInfo spid="_x0000_s1102"/>
    <customShpInfo spid="_x0000_s1103"/>
    <customShpInfo spid="_x0000_s1104"/>
    <customShpInfo spid="_x0000_s1105"/>
    <customShpInfo spid="_x0000_s1106"/>
    <customShpInfo spid="_x0000_s1101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4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36"/>
    <customShpInfo spid="_x0000_s1185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186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07"/>
    <customShpInfo spid="_x0000_s1221"/>
    <customShpInfo spid="_x0000_s1220"/>
    <customShpInfo spid="_x0000_s1223"/>
    <customShpInfo spid="_x0000_s1222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24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279"/>
    <customShpInfo spid="_x0000_s1308"/>
    <customShpInfo spid="_x0000_s1309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10"/>
    <customShpInfo spid="_x0000_s1324"/>
    <customShpInfo spid="_x0000_s1323"/>
    <customShpInfo spid="_x0000_s1326"/>
    <customShpInfo spid="_x0000_s1325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27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382"/>
    <customShpInfo spid="_x0000_s1414"/>
    <customShpInfo spid="_x0000_s1415"/>
    <customShpInfo spid="_x0000_s1416"/>
    <customShpInfo spid="_x0000_s1417"/>
    <customShpInfo spid="_x0000_s1418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19"/>
    <customShpInfo spid="_x0000_s1434"/>
    <customShpInfo spid="_x0000_s1435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36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59"/>
    <customShpInfo spid="_x0000_s1478"/>
    <customShpInfo spid="_x0000_s1479"/>
    <customShpInfo spid="_x0000_s1477"/>
    <customShpInfo spid="_x0000_s1481"/>
    <customShpInfo spid="_x0000_s1480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482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10"/>
    <customShpInfo spid="_x0000_s1566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67"/>
    <customShpInfo spid="_x0000_s1581"/>
    <customShpInfo spid="_x0000_s1580"/>
    <customShpInfo spid="_x0000_s1583"/>
    <customShpInfo spid="_x0000_s1582"/>
    <customShpInfo spid="_x0000_s1585"/>
    <customShpInfo spid="_x0000_s1586"/>
    <customShpInfo spid="_x0000_s1587"/>
    <customShpInfo spid="_x0000_s1588"/>
    <customShpInfo spid="_x0000_s1584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589"/>
    <customShpInfo spid="_x0000_s1619"/>
    <customShpInfo spid="_x0000_s1621"/>
    <customShpInfo spid="_x0000_s1622"/>
    <customShpInfo spid="_x0000_s1620"/>
    <customShpInfo spid="_x0000_s1623"/>
    <customShpInfo spid="_x0000_s1624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25"/>
    <customShpInfo spid="_x0000_s1644"/>
    <customShpInfo spid="_x0000_s1645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46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71"/>
    <customShpInfo spid="_x0000_s1688"/>
    <customShpInfo spid="_x0000_s1687"/>
    <customShpInfo spid="_x0000_s1690"/>
    <customShpInfo spid="_x0000_s1691"/>
    <customShpInfo spid="_x0000_s1692"/>
    <customShpInfo spid="_x0000_s1689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693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12"/>
    <customShpInfo spid="_x0000_s1731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32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44"/>
    <customShpInfo spid="_x0000_s1756"/>
    <customShpInfo spid="_x0000_s1757"/>
    <customShpInfo spid="_x0000_s1758"/>
    <customShpInfo spid="_x0000_s1755"/>
    <customShpInfo spid="_x0000_s1760"/>
    <customShpInfo spid="_x0000_s1759"/>
    <customShpInfo spid="_x0000_s1762"/>
    <customShpInfo spid="_x0000_s1761"/>
    <customShpInfo spid="_x0000_s1764"/>
    <customShpInfo spid="_x0000_s1765"/>
    <customShpInfo spid="_x0000_s1766"/>
    <customShpInfo spid="_x0000_s1767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63"/>
    <customShpInfo spid="_x0000_s1779"/>
    <customShpInfo spid="_x0000_s1778"/>
    <customShpInfo spid="_x0000_s1781"/>
    <customShpInfo spid="_x0000_s1782"/>
    <customShpInfo spid="_x0000_s1780"/>
    <customShpInfo spid="_x0000_s1784"/>
    <customShpInfo spid="_x0000_s1785"/>
    <customShpInfo spid="_x0000_s1783"/>
    <customShpInfo spid="_x0000_s1787"/>
    <customShpInfo spid="_x0000_s1788"/>
    <customShpInfo spid="_x0000_s1786"/>
    <customShpInfo spid="_x0000_s1790"/>
    <customShpInfo spid="_x0000_s1791"/>
    <customShpInfo spid="_x0000_s1789"/>
    <customShpInfo spid="_x0000_s1793"/>
    <customShpInfo spid="_x0000_s1794"/>
    <customShpInfo spid="_x0000_s1792"/>
    <customShpInfo spid="_x0000_s1796"/>
    <customShpInfo spid="_x0000_s1797"/>
    <customShpInfo spid="_x0000_s1795"/>
    <customShpInfo spid="_x0000_s1798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799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18"/>
    <customShpInfo spid="_x0000_s1825"/>
    <customShpInfo spid="_x0000_s1826"/>
    <customShpInfo spid="_x0000_s1828"/>
    <customShpInfo spid="_x0000_s1829"/>
    <customShpInfo spid="_x0000_s1830"/>
    <customShpInfo spid="_x0000_s1831"/>
    <customShpInfo spid="_x0000_s1832"/>
    <customShpInfo spid="_x0000_s1827"/>
    <customShpInfo spid="_x0000_s1833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34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47"/>
    <customShpInfo spid="_x0000_s1857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58"/>
    <customShpInfo spid="_x0000_s1865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866"/>
    <customShpInfo spid="_x0000_s1902"/>
    <customShpInfo spid="_x0000_s1903"/>
    <customShpInfo spid="_x0000_s1904"/>
    <customShpInfo spid="_x0000_s1905"/>
    <customShpInfo spid="_x0000_s1906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07"/>
    <customShpInfo spid="_x0000_s1918"/>
    <customShpInfo spid="_x0000_s1919"/>
    <customShpInfo spid="_x0000_s1917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0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27"/>
    <customShpInfo spid="_x0000_s1937"/>
    <customShpInfo spid="_x0000_s1938"/>
    <customShpInfo spid="_x0000_s1936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1939"/>
    <customShpInfo spid="_x0000_s2005"/>
    <customShpInfo spid="_x0000_s2006"/>
    <customShpInfo spid="_x0000_s2004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07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25"/>
    <customShpInfo spid="_x0000_s2043"/>
    <customShpInfo spid="_x0000_s2044"/>
    <customShpInfo spid="_x0000_s2042"/>
    <customShpInfo spid="_x0000_s2046"/>
    <customShpInfo spid="_x0000_s2047"/>
    <customShpInfo spid="_x0000_s2045"/>
    <customShpInfo spid="_x0000_s3073"/>
    <customShpInfo spid="_x0000_s3072"/>
    <customShpInfo spid="_x0000_s3075"/>
    <customShpInfo spid="_x0000_s3076"/>
    <customShpInfo spid="_x0000_s3074"/>
    <customShpInfo spid="_x0000_s3078"/>
    <customShpInfo spid="_x0000_s3079"/>
    <customShpInfo spid="_x0000_s3077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0"/>
    <customShpInfo spid="_x0000_s3088"/>
    <customShpInfo spid="_x0000_s3089"/>
    <customShpInfo spid="_x0000_s3087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090"/>
    <customShpInfo spid="_x0000_s3112"/>
    <customShpInfo spid="_x0000_s3113"/>
    <customShpInfo spid="_x0000_s3114"/>
    <customShpInfo spid="_x0000_s3111"/>
    <customShpInfo spid="_x0000_s3116"/>
    <customShpInfo spid="_x0000_s3117"/>
    <customShpInfo spid="_x0000_s3118"/>
    <customShpInfo spid="_x0000_s3115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19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30"/>
    <customShpInfo spid="_x0000_s3144"/>
    <customShpInfo spid="_x0000_s3145"/>
    <customShpInfo spid="_x0000_s3146"/>
    <customShpInfo spid="_x0000_s3147"/>
    <customShpInfo spid="_x0000_s3143"/>
    <customShpInfo spid="_x0000_s3149"/>
    <customShpInfo spid="_x0000_s3150"/>
    <customShpInfo spid="_x0000_s3151"/>
    <customShpInfo spid="_x0000_s3152"/>
    <customShpInfo spid="_x0000_s3148"/>
    <customShpInfo spid="_x0000_s3154"/>
    <customShpInfo spid="_x0000_s3155"/>
    <customShpInfo spid="_x0000_s3156"/>
    <customShpInfo spid="_x0000_s3153"/>
    <customShpInfo spid="_x0000_s3158"/>
    <customShpInfo spid="_x0000_s3159"/>
    <customShpInfo spid="_x0000_s3160"/>
    <customShpInfo spid="_x0000_s3157"/>
    <customShpInfo spid="_x0000_s3162"/>
    <customShpInfo spid="_x0000_s3163"/>
    <customShpInfo spid="_x0000_s3164"/>
    <customShpInfo spid="_x0000_s3165"/>
    <customShpInfo spid="_x0000_s3166"/>
    <customShpInfo spid="_x0000_s3161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67"/>
    <customShpInfo spid="_x0000_s3181"/>
    <customShpInfo spid="_x0000_s3182"/>
    <customShpInfo spid="_x0000_s3183"/>
    <customShpInfo spid="_x0000_s3184"/>
    <customShpInfo spid="_x0000_s3185"/>
    <customShpInfo spid="_x0000_s3180"/>
    <customShpInfo spid="_x0000_s3187"/>
    <customShpInfo spid="_x0000_s3188"/>
    <customShpInfo spid="_x0000_s3189"/>
    <customShpInfo spid="_x0000_s3190"/>
    <customShpInfo spid="_x0000_s3191"/>
    <customShpInfo spid="_x0000_s3186"/>
    <customShpInfo spid="_x0000_s3192"/>
    <customShpInfo spid="_x0000_s3194"/>
    <customShpInfo spid="_x0000_s3195"/>
    <customShpInfo spid="_x0000_s3193"/>
    <customShpInfo spid="_x0000_s3197"/>
    <customShpInfo spid="_x0000_s3198"/>
    <customShpInfo spid="_x0000_s3196"/>
    <customShpInfo spid="_x0000_s3199"/>
    <customShpInfo spid="_x0000_s3201"/>
    <customShpInfo spid="_x0000_s3202"/>
    <customShpInfo spid="_x0000_s3200"/>
    <customShpInfo spid="_x0000_s3204"/>
    <customShpInfo spid="_x0000_s3205"/>
    <customShpInfo spid="_x0000_s3206"/>
    <customShpInfo spid="_x0000_s3203"/>
    <customShpInfo spid="_x0000_s3208"/>
    <customShpInfo spid="_x0000_s3207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09"/>
    <customShpInfo spid="_x0000_s3228"/>
    <customShpInfo spid="_x0000_s3229"/>
    <customShpInfo spid="_x0000_s3227"/>
    <customShpInfo spid="_x0000_s3231"/>
    <customShpInfo spid="_x0000_s3232"/>
    <customShpInfo spid="_x0000_s3230"/>
    <customShpInfo spid="_x0000_s3233"/>
    <customShpInfo spid="_x0000_s3234"/>
    <customShpInfo spid="_x0000_s3235"/>
    <customShpInfo spid="_x0000_s3237"/>
    <customShpInfo spid="_x0000_s3238"/>
    <customShpInfo spid="_x0000_s3239"/>
    <customShpInfo spid="_x0000_s3236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40"/>
    <customShpInfo spid="_x0000_s3285"/>
    <customShpInfo spid="_x0000_s3286"/>
    <customShpInfo spid="_x0000_s3284"/>
    <customShpInfo spid="_x0000_s3287"/>
    <customShpInfo spid="_x0000_s3288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289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14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29"/>
    <customShpInfo spid="_x0000_s3345"/>
    <customShpInfo spid="_x0000_s3346"/>
    <customShpInfo spid="_x0000_s3344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47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60"/>
    <customShpInfo spid="_x0000_s3374"/>
    <customShpInfo spid="_x0000_s3375"/>
    <customShpInfo spid="_x0000_s3376"/>
    <customShpInfo spid="_x0000_s3373"/>
    <customShpInfo spid="_x0000_s3378"/>
    <customShpInfo spid="_x0000_s3379"/>
    <customShpInfo spid="_x0000_s3380"/>
    <customShpInfo spid="_x0000_s3377"/>
    <customShpInfo spid="_x0000_s3382"/>
    <customShpInfo spid="_x0000_s3383"/>
    <customShpInfo spid="_x0000_s3381"/>
    <customShpInfo spid="_x0000_s3384"/>
    <customShpInfo spid="_x0000_s3385"/>
    <customShpInfo spid="_x0000_s3387"/>
    <customShpInfo spid="_x0000_s3388"/>
    <customShpInfo spid="_x0000_s3386"/>
    <customShpInfo spid="_x0000_s3390"/>
    <customShpInfo spid="_x0000_s3391"/>
    <customShpInfo spid="_x0000_s3392"/>
    <customShpInfo spid="_x0000_s3389"/>
    <customShpInfo spid="_x0000_s3394"/>
    <customShpInfo spid="_x0000_s3393"/>
    <customShpInfo spid="_x0000_s3396"/>
    <customShpInfo spid="_x0000_s3397"/>
    <customShpInfo spid="_x0000_s3398"/>
    <customShpInfo spid="_x0000_s3395"/>
    <customShpInfo spid="_x0000_s3400"/>
    <customShpInfo spid="_x0000_s3401"/>
    <customShpInfo spid="_x0000_s3402"/>
    <customShpInfo spid="_x0000_s3399"/>
    <customShpInfo spid="_x0000_s3404"/>
    <customShpInfo spid="_x0000_s3405"/>
    <customShpInfo spid="_x0000_s3406"/>
    <customShpInfo spid="_x0000_s3403"/>
    <customShpInfo spid="_x0000_s3408"/>
    <customShpInfo spid="_x0000_s3409"/>
    <customShpInfo spid="_x0000_s3407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10"/>
    <customShpInfo spid="_x0000_s3426"/>
    <customShpInfo spid="_x0000_s3427"/>
    <customShpInfo spid="_x0000_s3425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28"/>
    <customShpInfo spid="_x0000_s3444"/>
    <customShpInfo spid="_x0000_s3443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45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58"/>
    <customShpInfo spid="_x0000_s3472"/>
    <customShpInfo spid="_x0000_s3471"/>
    <customShpInfo spid="_x0000_s3474"/>
    <customShpInfo spid="_x0000_s3475"/>
    <customShpInfo spid="_x0000_s3476"/>
    <customShpInfo spid="_x0000_s3473"/>
    <customShpInfo spid="_x0000_s3478"/>
    <customShpInfo spid="_x0000_s3479"/>
    <customShpInfo spid="_x0000_s3477"/>
    <customShpInfo spid="_x0000_s3481"/>
    <customShpInfo spid="_x0000_s3480"/>
    <customShpInfo spid="_x0000_s3483"/>
    <customShpInfo spid="_x0000_s3484"/>
    <customShpInfo spid="_x0000_s3482"/>
    <customShpInfo spid="_x0000_s3486"/>
    <customShpInfo spid="_x0000_s3487"/>
    <customShpInfo spid="_x0000_s3488"/>
    <customShpInfo spid="_x0000_s3485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489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31"/>
    <customShpInfo spid="_x0000_s3549"/>
    <customShpInfo spid="_x0000_s3550"/>
    <customShpInfo spid="_x0000_s3548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51"/>
    <customShpInfo spid="_x0000_s3587"/>
    <customShpInfo spid="_x0000_s3586"/>
    <customShpInfo spid="_x0000_s3589"/>
    <customShpInfo spid="_x0000_s3590"/>
    <customShpInfo spid="_x0000_s3588"/>
    <customShpInfo spid="_x0000_s3591"/>
    <customShpInfo spid="_x0000_s3592"/>
    <customShpInfo spid="_x0000_s3593"/>
    <customShpInfo spid="_x0000_s3594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595"/>
    <customShpInfo spid="_x0000_s3610"/>
    <customShpInfo spid="_x0000_s3611"/>
    <customShpInfo spid="_x0000_s3612"/>
    <customShpInfo spid="_x0000_s3609"/>
    <customShpInfo spid="_x0000_s3614"/>
    <customShpInfo spid="_x0000_s3615"/>
    <customShpInfo spid="_x0000_s3616"/>
    <customShpInfo spid="_x0000_s3617"/>
    <customShpInfo spid="_x0000_s3618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13"/>
    <customShpInfo spid="_x0000_s3633"/>
    <customShpInfo spid="_x0000_s3634"/>
    <customShpInfo spid="_x0000_s3632"/>
    <customShpInfo spid="_x0000_s3636"/>
    <customShpInfo spid="_x0000_s3637"/>
    <customShpInfo spid="_x0000_s3638"/>
    <customShpInfo spid="_x0000_s3639"/>
    <customShpInfo spid="_x0000_s3640"/>
    <customShpInfo spid="_x0000_s3641"/>
    <customShpInfo spid="_x0000_s3642"/>
    <customShpInfo spid="_x0000_s3643"/>
    <customShpInfo spid="_x0000_s3644"/>
    <customShpInfo spid="_x0000_s3645"/>
    <customShpInfo spid="_x0000_s3646"/>
    <customShpInfo spid="_x0000_s3647"/>
    <customShpInfo spid="_x0000_s3648"/>
    <customShpInfo spid="_x0000_s3649"/>
    <customShpInfo spid="_x0000_s3635"/>
    <customShpInfo spid="_x0000_s3651"/>
    <customShpInfo spid="_x0000_s3650"/>
    <customShpInfo spid="_x0000_s3653"/>
    <customShpInfo spid="_x0000_s3652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654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09"/>
    <customShpInfo spid="_x0000_s3734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35"/>
    <customShpInfo spid="_x0000_s3777"/>
    <customShpInfo spid="_x0000_s3776"/>
    <customShpInfo spid="_x0000_s3778"/>
    <customShpInfo spid="_x0000_s3780"/>
    <customShpInfo spid="_x0000_s3781"/>
    <customShpInfo spid="_x0000_s3782"/>
    <customShpInfo spid="_x0000_s3783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79"/>
    <customShpInfo spid="_x0000_s3790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791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06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21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36"/>
    <customShpInfo spid="_x0000_s3866"/>
    <customShpInfo spid="_x0000_s3867"/>
    <customShpInfo spid="_x0000_s3868"/>
    <customShpInfo spid="_x0000_s3865"/>
    <customShpInfo spid="_x0000_s3870"/>
    <customShpInfo spid="_x0000_s3871"/>
    <customShpInfo spid="_x0000_s3872"/>
    <customShpInfo spid="_x0000_s3873"/>
    <customShpInfo spid="_x0000_s3869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74"/>
    <customShpInfo spid="_x0000_s3890"/>
    <customShpInfo spid="_x0000_s3891"/>
    <customShpInfo spid="_x0000_s3889"/>
    <customShpInfo spid="_x0000_s3892"/>
    <customShpInfo spid="_x0000_s3893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894"/>
    <customShpInfo spid="_x0000_s3901"/>
    <customShpInfo spid="_x0000_s3902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03"/>
    <customShpInfo spid="_x0000_s3918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3919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02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1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4071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27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082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09"/>
    <customShpInfo spid="_x0000_s4125"/>
    <customShpInfo spid="_x0000_s4126"/>
    <customShpInfo spid="_x0000_s4124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27"/>
    <customShpInfo spid="_x0000_s4141"/>
    <customShpInfo spid="_x0000_s4142"/>
    <customShpInfo spid="_x0000_s4143"/>
    <customShpInfo spid="_x0000_s4140"/>
    <customShpInfo spid="_x0000_s4145"/>
    <customShpInfo spid="_x0000_s4146"/>
    <customShpInfo spid="_x0000_s4147"/>
    <customShpInfo spid="_x0000_s4144"/>
    <customShpInfo spid="_x0000_s4149"/>
    <customShpInfo spid="_x0000_s4150"/>
    <customShpInfo spid="_x0000_s4151"/>
    <customShpInfo spid="_x0000_s4148"/>
    <customShpInfo spid="_x0000_s4153"/>
    <customShpInfo spid="_x0000_s4154"/>
    <customShpInfo spid="_x0000_s4155"/>
    <customShpInfo spid="_x0000_s4152"/>
    <customShpInfo spid="_x0000_s4157"/>
    <customShpInfo spid="_x0000_s4158"/>
    <customShpInfo spid="_x0000_s4159"/>
    <customShpInfo spid="_x0000_s4156"/>
    <customShpInfo spid="_x0000_s4161"/>
    <customShpInfo spid="_x0000_s4162"/>
    <customShpInfo spid="_x0000_s4163"/>
    <customShpInfo spid="_x0000_s4160"/>
    <customShpInfo spid="_x0000_s4165"/>
    <customShpInfo spid="_x0000_s4166"/>
    <customShpInfo spid="_x0000_s4167"/>
    <customShpInfo spid="_x0000_s4164"/>
    <customShpInfo spid="_x0000_s4169"/>
    <customShpInfo spid="_x0000_s4170"/>
    <customShpInfo spid="_x0000_s4171"/>
    <customShpInfo spid="_x0000_s4168"/>
    <customShpInfo spid="_x0000_s4173"/>
    <customShpInfo spid="_x0000_s4174"/>
    <customShpInfo spid="_x0000_s4175"/>
    <customShpInfo spid="_x0000_s4172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76"/>
    <customShpInfo spid="_x0000_s4192"/>
    <customShpInfo spid="_x0000_s4193"/>
    <customShpInfo spid="_x0000_s4191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194"/>
    <customShpInfo spid="_x0000_s4210"/>
    <customShpInfo spid="_x0000_s4211"/>
    <customShpInfo spid="_x0000_s4212"/>
    <customShpInfo spid="_x0000_s4209"/>
    <customShpInfo spid="_x0000_s4214"/>
    <customShpInfo spid="_x0000_s4215"/>
    <customShpInfo spid="_x0000_s4216"/>
    <customShpInfo spid="_x0000_s4213"/>
    <customShpInfo spid="_x0000_s4218"/>
    <customShpInfo spid="_x0000_s4219"/>
    <customShpInfo spid="_x0000_s4220"/>
    <customShpInfo spid="_x0000_s4217"/>
    <customShpInfo spid="_x0000_s4222"/>
    <customShpInfo spid="_x0000_s4223"/>
    <customShpInfo spid="_x0000_s4224"/>
    <customShpInfo spid="_x0000_s4221"/>
    <customShpInfo spid="_x0000_s4226"/>
    <customShpInfo spid="_x0000_s4227"/>
    <customShpInfo spid="_x0000_s4228"/>
    <customShpInfo spid="_x0000_s4225"/>
    <customShpInfo spid="_x0000_s4230"/>
    <customShpInfo spid="_x0000_s4231"/>
    <customShpInfo spid="_x0000_s4232"/>
    <customShpInfo spid="_x0000_s4229"/>
    <customShpInfo spid="_x0000_s4234"/>
    <customShpInfo spid="_x0000_s4235"/>
    <customShpInfo spid="_x0000_s4233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36"/>
    <customShpInfo spid="_x0000_s4250"/>
    <customShpInfo spid="_x0000_s4251"/>
    <customShpInfo spid="_x0000_s4252"/>
    <customShpInfo spid="_x0000_s4253"/>
    <customShpInfo spid="_x0000_s4249"/>
    <customShpInfo spid="_x0000_s4255"/>
    <customShpInfo spid="_x0000_s4256"/>
    <customShpInfo spid="_x0000_s4254"/>
    <customShpInfo spid="_x0000_s4257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58"/>
    <customShpInfo spid="_x0000_s4268"/>
    <customShpInfo spid="_x0000_s4269"/>
    <customShpInfo spid="_x0000_s4267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0"/>
    <customShpInfo spid="_x0000_s4278"/>
    <customShpInfo spid="_x0000_s4279"/>
    <customShpInfo spid="_x0000_s4277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280"/>
    <customShpInfo spid="_x0000_s4326"/>
    <customShpInfo spid="_x0000_s4327"/>
    <customShpInfo spid="_x0000_s4325"/>
    <customShpInfo spid="_x0000_s4328"/>
    <customShpInfo spid="_x0000_s4330"/>
    <customShpInfo spid="_x0000_s4331"/>
    <customShpInfo spid="_x0000_s4332"/>
    <customShpInfo spid="_x0000_s4329"/>
    <customShpInfo spid="_x0000_s4334"/>
    <customShpInfo spid="_x0000_s4335"/>
    <customShpInfo spid="_x0000_s4333"/>
    <customShpInfo spid="_x0000_s4336"/>
    <customShpInfo spid="_x0000_s4337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38"/>
    <customShpInfo spid="_x0000_s4354"/>
    <customShpInfo spid="_x0000_s4355"/>
    <customShpInfo spid="_x0000_s4353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56"/>
    <customShpInfo spid="_x0000_s4372"/>
    <customShpInfo spid="_x0000_s4373"/>
    <customShpInfo spid="_x0000_s4371"/>
    <customShpInfo spid="_x0000_s4375"/>
    <customShpInfo spid="_x0000_s4374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376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31"/>
    <customShpInfo spid="_x0000_s4457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458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02"/>
    <customShpInfo spid="_x0000_s4517"/>
    <customShpInfo spid="_x0000_s4518"/>
    <customShpInfo spid="_x0000_s4519"/>
    <customShpInfo spid="_x0000_s4520"/>
    <customShpInfo spid="_x0000_s4521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22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37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52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67"/>
    <customShpInfo spid="_x0000_s4580"/>
    <customShpInfo spid="_x0000_s4581"/>
    <customShpInfo spid="_x0000_s4582"/>
    <customShpInfo spid="_x0000_s4584"/>
    <customShpInfo spid="_x0000_s4585"/>
    <customShpInfo spid="_x0000_s4586"/>
    <customShpInfo spid="_x0000_s4587"/>
    <customShpInfo spid="_x0000_s4588"/>
    <customShpInfo spid="_x0000_s4589"/>
    <customShpInfo spid="_x0000_s4590"/>
    <customShpInfo spid="_x0000_s4591"/>
    <customShpInfo spid="_x0000_s4592"/>
    <customShpInfo spid="_x0000_s4593"/>
    <customShpInfo spid="_x0000_s4583"/>
    <customShpInfo spid="_x0000_s4594"/>
    <customShpInfo spid="_x0000_s4596"/>
    <customShpInfo spid="_x0000_s4597"/>
    <customShpInfo spid="_x0000_s4598"/>
    <customShpInfo spid="_x0000_s4599"/>
    <customShpInfo spid="_x0000_s4600"/>
    <customShpInfo spid="_x0000_s4601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595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11"/>
    <customShpInfo spid="_x0000_s4622"/>
    <customShpInfo spid="_x0000_s4623"/>
    <customShpInfo spid="_x0000_s4621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24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647"/>
    <customShpInfo spid="_x0000_s4648"/>
    <customShpInfo spid="_x0000_s4649"/>
    <customShpInfo spid="_x0000_s4650"/>
    <customShpInfo spid="_x0000_s4651"/>
    <customShpInfo spid="_x0000_s4637"/>
    <customShpInfo spid="_x0000_s4653"/>
    <customShpInfo spid="_x0000_s4654"/>
    <customShpInfo spid="_x0000_s4655"/>
    <customShpInfo spid="_x0000_s4652"/>
    <customShpInfo spid="_x0000_s4657"/>
    <customShpInfo spid="_x0000_s4658"/>
    <customShpInfo spid="_x0000_s4659"/>
    <customShpInfo spid="_x0000_s4660"/>
    <customShpInfo spid="_x0000_s4661"/>
    <customShpInfo spid="_x0000_s4662"/>
    <customShpInfo spid="_x0000_s4663"/>
    <customShpInfo spid="_x0000_s4664"/>
    <customShpInfo spid="_x0000_s4665"/>
    <customShpInfo spid="_x0000_s4666"/>
    <customShpInfo spid="_x0000_s4667"/>
    <customShpInfo spid="_x0000_s4668"/>
    <customShpInfo spid="_x0000_s4669"/>
    <customShpInfo spid="_x0000_s4670"/>
    <customShpInfo spid="_x0000_s4671"/>
    <customShpInfo spid="_x0000_s4672"/>
    <customShpInfo spid="_x0000_s4673"/>
    <customShpInfo spid="_x0000_s4674"/>
    <customShpInfo spid="_x0000_s4675"/>
    <customShpInfo spid="_x0000_s4676"/>
    <customShpInfo spid="_x0000_s4677"/>
    <customShpInfo spid="_x0000_s4678"/>
    <customShpInfo spid="_x0000_s4679"/>
    <customShpInfo spid="_x0000_s4680"/>
    <customShpInfo spid="_x0000_s4681"/>
    <customShpInfo spid="_x0000_s4682"/>
    <customShpInfo spid="_x0000_s4683"/>
    <customShpInfo spid="_x0000_s4684"/>
    <customShpInfo spid="_x0000_s4685"/>
    <customShpInfo spid="_x0000_s4686"/>
    <customShpInfo spid="_x0000_s4687"/>
    <customShpInfo spid="_x0000_s4656"/>
    <customShpInfo spid="_x0000_s4689"/>
    <customShpInfo spid="_x0000_s4690"/>
    <customShpInfo spid="_x0000_s4691"/>
    <customShpInfo spid="_x0000_s4692"/>
    <customShpInfo spid="_x0000_s4693"/>
    <customShpInfo spid="_x0000_s4694"/>
    <customShpInfo spid="_x0000_s4695"/>
    <customShpInfo spid="_x0000_s4696"/>
    <customShpInfo spid="_x0000_s4697"/>
    <customShpInfo spid="_x0000_s4698"/>
    <customShpInfo spid="_x0000_s4699"/>
    <customShpInfo spid="_x0000_s4700"/>
    <customShpInfo spid="_x0000_s4701"/>
    <customShpInfo spid="_x0000_s4702"/>
    <customShpInfo spid="_x0000_s4688"/>
    <customShpInfo spid="_x0000_s4704"/>
    <customShpInfo spid="_x0000_s4705"/>
    <customShpInfo spid="_x0000_s4706"/>
    <customShpInfo spid="_x0000_s4707"/>
    <customShpInfo spid="_x0000_s4708"/>
    <customShpInfo spid="_x0000_s4709"/>
    <customShpInfo spid="_x0000_s4710"/>
    <customShpInfo spid="_x0000_s4711"/>
    <customShpInfo spid="_x0000_s4712"/>
    <customShpInfo spid="_x0000_s4713"/>
    <customShpInfo spid="_x0000_s4714"/>
    <customShpInfo spid="_x0000_s4715"/>
    <customShpInfo spid="_x0000_s4716"/>
    <customShpInfo spid="_x0000_s4717"/>
    <customShpInfo spid="_x0000_s4718"/>
    <customShpInfo spid="_x0000_s4719"/>
    <customShpInfo spid="_x0000_s4720"/>
    <customShpInfo spid="_x0000_s4721"/>
    <customShpInfo spid="_x0000_s4722"/>
    <customShpInfo spid="_x0000_s4723"/>
    <customShpInfo spid="_x0000_s4724"/>
    <customShpInfo spid="_x0000_s4725"/>
    <customShpInfo spid="_x0000_s4726"/>
    <customShpInfo spid="_x0000_s4727"/>
    <customShpInfo spid="_x0000_s4728"/>
    <customShpInfo spid="_x0000_s4729"/>
    <customShpInfo spid="_x0000_s4730"/>
    <customShpInfo spid="_x0000_s4731"/>
    <customShpInfo spid="_x0000_s4732"/>
    <customShpInfo spid="_x0000_s4733"/>
    <customShpInfo spid="_x0000_s4703"/>
    <customShpInfo spid="_x0000_s4734"/>
    <customShpInfo spid="_x0000_s4736"/>
    <customShpInfo spid="_x0000_s4737"/>
    <customShpInfo spid="_x0000_s4738"/>
    <customShpInfo spid="_x0000_s4739"/>
    <customShpInfo spid="_x0000_s4740"/>
    <customShpInfo spid="_x0000_s4741"/>
    <customShpInfo spid="_x0000_s4742"/>
    <customShpInfo spid="_x0000_s4743"/>
    <customShpInfo spid="_x0000_s4744"/>
    <customShpInfo spid="_x0000_s4745"/>
    <customShpInfo spid="_x0000_s4746"/>
    <customShpInfo spid="_x0000_s4747"/>
    <customShpInfo spid="_x0000_s4748"/>
    <customShpInfo spid="_x0000_s4749"/>
    <customShpInfo spid="_x0000_s4750"/>
    <customShpInfo spid="_x0000_s4751"/>
    <customShpInfo spid="_x0000_s4752"/>
    <customShpInfo spid="_x0000_s4753"/>
    <customShpInfo spid="_x0000_s4754"/>
    <customShpInfo spid="_x0000_s4755"/>
    <customShpInfo spid="_x0000_s4756"/>
    <customShpInfo spid="_x0000_s4757"/>
    <customShpInfo spid="_x0000_s4758"/>
    <customShpInfo spid="_x0000_s4759"/>
    <customShpInfo spid="_x0000_s4760"/>
    <customShpInfo spid="_x0000_s4761"/>
    <customShpInfo spid="_x0000_s4762"/>
    <customShpInfo spid="_x0000_s4763"/>
    <customShpInfo spid="_x0000_s4735"/>
    <customShpInfo spid="_x0000_s4765"/>
    <customShpInfo spid="_x0000_s4766"/>
    <customShpInfo spid="_x0000_s4764"/>
    <customShpInfo spid="_x0000_s4768"/>
    <customShpInfo spid="_x0000_s4769"/>
    <customShpInfo spid="_x0000_s4770"/>
    <customShpInfo spid="_x0000_s4767"/>
    <customShpInfo spid="_x0000_s4772"/>
    <customShpInfo spid="_x0000_s4773"/>
    <customShpInfo spid="_x0000_s4774"/>
    <customShpInfo spid="_x0000_s4775"/>
    <customShpInfo spid="_x0000_s4776"/>
    <customShpInfo spid="_x0000_s4777"/>
    <customShpInfo spid="_x0000_s4778"/>
    <customShpInfo spid="_x0000_s4779"/>
    <customShpInfo spid="_x0000_s4780"/>
    <customShpInfo spid="_x0000_s4781"/>
    <customShpInfo spid="_x0000_s4782"/>
    <customShpInfo spid="_x0000_s4783"/>
    <customShpInfo spid="_x0000_s4784"/>
    <customShpInfo spid="_x0000_s4785"/>
    <customShpInfo spid="_x0000_s4786"/>
    <customShpInfo spid="_x0000_s4771"/>
    <customShpInfo spid="_x0000_s4787"/>
    <customShpInfo spid="_x0000_s4789"/>
    <customShpInfo spid="_x0000_s4790"/>
    <customShpInfo spid="_x0000_s4791"/>
    <customShpInfo spid="_x0000_s4792"/>
    <customShpInfo spid="_x0000_s4793"/>
    <customShpInfo spid="_x0000_s4794"/>
    <customShpInfo spid="_x0000_s4795"/>
    <customShpInfo spid="_x0000_s4796"/>
    <customShpInfo spid="_x0000_s4797"/>
    <customShpInfo spid="_x0000_s4798"/>
    <customShpInfo spid="_x0000_s4799"/>
    <customShpInfo spid="_x0000_s4800"/>
    <customShpInfo spid="_x0000_s4788"/>
    <customShpInfo spid="_x0000_s4801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11"/>
    <customShpInfo spid="_x0000_s4812"/>
    <customShpInfo spid="_x0000_s4813"/>
    <customShpInfo spid="_x0000_s4814"/>
    <customShpInfo spid="_x0000_s4815"/>
    <customShpInfo spid="_x0000_s4816"/>
    <customShpInfo spid="_x0000_s4817"/>
    <customShpInfo spid="_x0000_s4818"/>
    <customShpInfo spid="_x0000_s4819"/>
    <customShpInfo spid="_x0000_s4820"/>
    <customShpInfo spid="_x0000_s4802"/>
    <customShpInfo spid="_x0000_s4822"/>
    <customShpInfo spid="_x0000_s4823"/>
    <customShpInfo spid="_x0000_s4824"/>
    <customShpInfo spid="_x0000_s4825"/>
    <customShpInfo spid="_x0000_s4826"/>
    <customShpInfo spid="_x0000_s4827"/>
    <customShpInfo spid="_x0000_s4821"/>
    <customShpInfo spid="_x0000_s4829"/>
    <customShpInfo spid="_x0000_s4830"/>
    <customShpInfo spid="_x0000_s4828"/>
    <customShpInfo spid="_x0000_s4832"/>
    <customShpInfo spid="_x0000_s4833"/>
    <customShpInfo spid="_x0000_s4831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34"/>
    <customShpInfo spid="_x0000_s4848"/>
    <customShpInfo spid="_x0000_s4849"/>
    <customShpInfo spid="_x0000_s4850"/>
    <customShpInfo spid="_x0000_s4851"/>
    <customShpInfo spid="_x0000_s4852"/>
    <customShpInfo spid="_x0000_s4847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53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68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83"/>
    <customShpInfo spid="_x0000_s4899"/>
    <customShpInfo spid="_x0000_s4900"/>
    <customShpInfo spid="_x0000_s4898"/>
    <customShpInfo spid="_x0000_s4902"/>
    <customShpInfo spid="_x0000_s4903"/>
    <customShpInfo spid="_x0000_s4901"/>
    <customShpInfo spid="_x0000_s4905"/>
    <customShpInfo spid="_x0000_s4906"/>
    <customShpInfo spid="_x0000_s4904"/>
    <customShpInfo spid="_x0000_s4908"/>
    <customShpInfo spid="_x0000_s4909"/>
    <customShpInfo spid="_x0000_s4910"/>
    <customShpInfo spid="_x0000_s4911"/>
    <customShpInfo spid="_x0000_s4912"/>
    <customShpInfo spid="_x0000_s4913"/>
    <customShpInfo spid="_x0000_s4914"/>
    <customShpInfo spid="_x0000_s4915"/>
    <customShpInfo spid="_x0000_s4916"/>
    <customShpInfo spid="_x0000_s4917"/>
    <customShpInfo spid="_x0000_s4918"/>
    <customShpInfo spid="_x0000_s4919"/>
    <customShpInfo spid="_x0000_s4920"/>
    <customShpInfo spid="_x0000_s4921"/>
    <customShpInfo spid="_x0000_s4922"/>
    <customShpInfo spid="_x0000_s4923"/>
    <customShpInfo spid="_x0000_s4924"/>
    <customShpInfo spid="_x0000_s4925"/>
    <customShpInfo spid="_x0000_s4907"/>
    <customShpInfo spid="_x0000_s4927"/>
    <customShpInfo spid="_x0000_s4928"/>
    <customShpInfo spid="_x0000_s4929"/>
    <customShpInfo spid="_x0000_s4930"/>
    <customShpInfo spid="_x0000_s4931"/>
    <customShpInfo spid="_x0000_s4932"/>
    <customShpInfo spid="_x0000_s4933"/>
    <customShpInfo spid="_x0000_s4934"/>
    <customShpInfo spid="_x0000_s4935"/>
    <customShpInfo spid="_x0000_s4936"/>
    <customShpInfo spid="_x0000_s4937"/>
    <customShpInfo spid="_x0000_s4938"/>
    <customShpInfo spid="_x0000_s4939"/>
    <customShpInfo spid="_x0000_s4940"/>
    <customShpInfo spid="_x0000_s4941"/>
    <customShpInfo spid="_x0000_s4926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57"/>
    <customShpInfo spid="_x0000_s4958"/>
    <customShpInfo spid="_x0000_s4942"/>
    <customShpInfo spid="_x0000_s4960"/>
    <customShpInfo spid="_x0000_s4961"/>
    <customShpInfo spid="_x0000_s4962"/>
    <customShpInfo spid="_x0000_s4963"/>
    <customShpInfo spid="_x0000_s4964"/>
    <customShpInfo spid="_x0000_s4965"/>
    <customShpInfo spid="_x0000_s4966"/>
    <customShpInfo spid="_x0000_s4967"/>
    <customShpInfo spid="_x0000_s4968"/>
    <customShpInfo spid="_x0000_s4969"/>
    <customShpInfo spid="_x0000_s4970"/>
    <customShpInfo spid="_x0000_s4971"/>
    <customShpInfo spid="_x0000_s4972"/>
    <customShpInfo spid="_x0000_s4973"/>
    <customShpInfo spid="_x0000_s4974"/>
    <customShpInfo spid="_x0000_s4959"/>
    <customShpInfo spid="_x0000_s4976"/>
    <customShpInfo spid="_x0000_s4977"/>
    <customShpInfo spid="_x0000_s4978"/>
    <customShpInfo spid="_x0000_s4979"/>
    <customShpInfo spid="_x0000_s4980"/>
    <customShpInfo spid="_x0000_s4981"/>
    <customShpInfo spid="_x0000_s4982"/>
    <customShpInfo spid="_x0000_s4983"/>
    <customShpInfo spid="_x0000_s4984"/>
    <customShpInfo spid="_x0000_s4985"/>
    <customShpInfo spid="_x0000_s4986"/>
    <customShpInfo spid="_x0000_s4987"/>
    <customShpInfo spid="_x0000_s4988"/>
    <customShpInfo spid="_x0000_s4989"/>
    <customShpInfo spid="_x0000_s4990"/>
    <customShpInfo spid="_x0000_s4991"/>
    <customShpInfo spid="_x0000_s4992"/>
    <customShpInfo spid="_x0000_s4993"/>
    <customShpInfo spid="_x0000_s4975"/>
    <customShpInfo spid="_x0000_s4994"/>
    <customShpInfo spid="_x0000_s4996"/>
    <customShpInfo spid="_x0000_s4997"/>
    <customShpInfo spid="_x0000_s4995"/>
    <customShpInfo spid="_x0000_s4999"/>
    <customShpInfo spid="_x0000_s4998"/>
    <customShpInfo spid="_x0000_s5001"/>
    <customShpInfo spid="_x0000_s5002"/>
    <customShpInfo spid="_x0000_s5003"/>
    <customShpInfo spid="_x0000_s5004"/>
    <customShpInfo spid="_x0000_s5005"/>
    <customShpInfo spid="_x0000_s5000"/>
    <customShpInfo spid="_x0000_s5007"/>
    <customShpInfo spid="_x0000_s5006"/>
    <customShpInfo spid="_x0000_s5009"/>
    <customShpInfo spid="_x0000_s5008"/>
    <customShpInfo spid="_x0000_s5011"/>
    <customShpInfo spid="_x0000_s5012"/>
    <customShpInfo spid="_x0000_s5013"/>
    <customShpInfo spid="_x0000_s5014"/>
    <customShpInfo spid="_x0000_s5010"/>
    <customShpInfo spid="_x0000_s5016"/>
    <customShpInfo spid="_x0000_s5017"/>
    <customShpInfo spid="_x0000_s5018"/>
    <customShpInfo spid="_x0000_s5019"/>
    <customShpInfo spid="_x0000_s5015"/>
    <customShpInfo spid="_x0000_s5021"/>
    <customShpInfo spid="_x0000_s5022"/>
    <customShpInfo spid="_x0000_s5023"/>
    <customShpInfo spid="_x0000_s5020"/>
    <customShpInfo spid="_x0000_s5024"/>
    <customShpInfo spid="_x0000_s5025"/>
    <customShpInfo spid="_x0000_s5027"/>
    <customShpInfo spid="_x0000_s5028"/>
    <customShpInfo spid="_x0000_s5026"/>
    <customShpInfo spid="_x0000_s5029"/>
    <customShpInfo spid="_x0000_s5030"/>
    <customShpInfo spid="_x0000_s5032"/>
    <customShpInfo spid="_x0000_s5033"/>
    <customShpInfo spid="_x0000_s5034"/>
    <customShpInfo spid="_x0000_s5035"/>
    <customShpInfo spid="_x0000_s5036"/>
    <customShpInfo spid="_x0000_s5037"/>
    <customShpInfo spid="_x0000_s5038"/>
    <customShpInfo spid="_x0000_s5039"/>
    <customShpInfo spid="_x0000_s5040"/>
    <customShpInfo spid="_x0000_s5041"/>
    <customShpInfo spid="_x0000_s5042"/>
    <customShpInfo spid="_x0000_s5043"/>
    <customShpInfo spid="_x0000_s5044"/>
    <customShpInfo spid="_x0000_s5045"/>
    <customShpInfo spid="_x0000_s5046"/>
    <customShpInfo spid="_x0000_s5047"/>
    <customShpInfo spid="_x0000_s5048"/>
    <customShpInfo spid="_x0000_s5031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49"/>
    <customShpInfo spid="_x0000_s5057"/>
    <customShpInfo spid="_x0000_s5058"/>
    <customShpInfo spid="_x0000_s5059"/>
    <customShpInfo spid="_x0000_s5060"/>
    <customShpInfo spid="_x0000_s5061"/>
    <customShpInfo spid="_x0000_s5062"/>
    <customShpInfo spid="_x0000_s5063"/>
    <customShpInfo spid="_x0000_s5064"/>
    <customShpInfo spid="_x0000_s5065"/>
    <customShpInfo spid="_x0000_s5066"/>
    <customShpInfo spid="_x0000_s5067"/>
    <customShpInfo spid="_x0000_s5068"/>
    <customShpInfo spid="_x0000_s5069"/>
    <customShpInfo spid="_x0000_s5070"/>
    <customShpInfo spid="_x0000_s5071"/>
    <customShpInfo spid="_x0000_s5072"/>
    <customShpInfo spid="_x0000_s5073"/>
    <customShpInfo spid="_x0000_s5074"/>
    <customShpInfo spid="_x0000_s5075"/>
    <customShpInfo spid="_x0000_s5076"/>
    <customShpInfo spid="_x0000_s5077"/>
    <customShpInfo spid="_x0000_s5078"/>
    <customShpInfo spid="_x0000_s5079"/>
    <customShpInfo spid="_x0000_s5080"/>
    <customShpInfo spid="_x0000_s5081"/>
    <customShpInfo spid="_x0000_s5082"/>
    <customShpInfo spid="_x0000_s5083"/>
    <customShpInfo spid="_x0000_s5056"/>
    <customShpInfo spid="_x0000_s5084"/>
    <customShpInfo spid="_x0000_s5086"/>
    <customShpInfo spid="_x0000_s5087"/>
    <customShpInfo spid="_x0000_s5088"/>
    <customShpInfo spid="_x0000_s5089"/>
    <customShpInfo spid="_x0000_s5090"/>
    <customShpInfo spid="_x0000_s5091"/>
    <customShpInfo spid="_x0000_s5085"/>
    <customShpInfo spid="_x0000_s5092"/>
    <customShpInfo spid="_x0000_s5093"/>
    <customShpInfo spid="_x0000_s5094"/>
    <customShpInfo spid="_x0000_s5095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03"/>
    <customShpInfo spid="_x0000_s5104"/>
    <customShpInfo spid="_x0000_s5105"/>
    <customShpInfo spid="_x0000_s5106"/>
    <customShpInfo spid="_x0000_s5107"/>
    <customShpInfo spid="_x0000_s5096"/>
    <customShpInfo spid="_x0000_s5109"/>
    <customShpInfo spid="_x0000_s5110"/>
    <customShpInfo spid="_x0000_s5108"/>
    <customShpInfo spid="_x0000_s5112"/>
    <customShpInfo spid="_x0000_s5113"/>
    <customShpInfo spid="_x0000_s5111"/>
    <customShpInfo spid="_x0000_s5115"/>
    <customShpInfo spid="_x0000_s5114"/>
    <customShpInfo spid="_x0000_s5117"/>
    <customShpInfo spid="_x0000_s5116"/>
    <customShpInfo spid="_x0000_s5118"/>
    <customShpInfo spid="_x0000_s5120"/>
    <customShpInfo spid="_x0000_s5121"/>
    <customShpInfo spid="_x0000_s5122"/>
    <customShpInfo spid="_x0000_s5123"/>
    <customShpInfo spid="_x0000_s5124"/>
    <customShpInfo spid="_x0000_s5125"/>
    <customShpInfo spid="_x0000_s5126"/>
    <customShpInfo spid="_x0000_s5127"/>
    <customShpInfo spid="_x0000_s5128"/>
    <customShpInfo spid="_x0000_s5129"/>
    <customShpInfo spid="_x0000_s5130"/>
    <customShpInfo spid="_x0000_s5131"/>
    <customShpInfo spid="_x0000_s5132"/>
    <customShpInfo spid="_x0000_s5133"/>
    <customShpInfo spid="_x0000_s5134"/>
    <customShpInfo spid="_x0000_s5135"/>
    <customShpInfo spid="_x0000_s5136"/>
    <customShpInfo spid="_x0000_s5137"/>
    <customShpInfo spid="_x0000_s5138"/>
    <customShpInfo spid="_x0000_s5139"/>
    <customShpInfo spid="_x0000_s5140"/>
    <customShpInfo spid="_x0000_s5141"/>
    <customShpInfo spid="_x0000_s5142"/>
    <customShpInfo spid="_x0000_s5143"/>
    <customShpInfo spid="_x0000_s5144"/>
    <customShpInfo spid="_x0000_s5145"/>
    <customShpInfo spid="_x0000_s5146"/>
    <customShpInfo spid="_x0000_s5147"/>
    <customShpInfo spid="_x0000_s5148"/>
    <customShpInfo spid="_x0000_s5149"/>
    <customShpInfo spid="_x0000_s5150"/>
    <customShpInfo spid="_x0000_s5151"/>
    <customShpInfo spid="_x0000_s5152"/>
    <customShpInfo spid="_x0000_s5153"/>
    <customShpInfo spid="_x0000_s5154"/>
    <customShpInfo spid="_x0000_s5155"/>
    <customShpInfo spid="_x0000_s5156"/>
    <customShpInfo spid="_x0000_s5157"/>
    <customShpInfo spid="_x0000_s5158"/>
    <customShpInfo spid="_x0000_s5159"/>
    <customShpInfo spid="_x0000_s5160"/>
    <customShpInfo spid="_x0000_s5161"/>
    <customShpInfo spid="_x0000_s5162"/>
    <customShpInfo spid="_x0000_s5163"/>
    <customShpInfo spid="_x0000_s5164"/>
    <customShpInfo spid="_x0000_s5165"/>
    <customShpInfo spid="_x0000_s5166"/>
    <customShpInfo spid="_x0000_s5167"/>
    <customShpInfo spid="_x0000_s5168"/>
    <customShpInfo spid="_x0000_s5169"/>
    <customShpInfo spid="_x0000_s5170"/>
    <customShpInfo spid="_x0000_s5171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8"/>
    <customShpInfo spid="_x0000_s5179"/>
    <customShpInfo spid="_x0000_s5180"/>
    <customShpInfo spid="_x0000_s5181"/>
    <customShpInfo spid="_x0000_s5182"/>
    <customShpInfo spid="_x0000_s5183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7"/>
    <customShpInfo spid="_x0000_s5198"/>
    <customShpInfo spid="_x0000_s5199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6"/>
    <customShpInfo spid="_x0000_s5207"/>
    <customShpInfo spid="_x0000_s5208"/>
    <customShpInfo spid="_x0000_s5209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16"/>
    <customShpInfo spid="_x0000_s5217"/>
    <customShpInfo spid="_x0000_s5218"/>
    <customShpInfo spid="_x0000_s5219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7"/>
    <customShpInfo spid="_x0000_s5228"/>
    <customShpInfo spid="_x0000_s5229"/>
    <customShpInfo spid="_x0000_s5119"/>
    <customShpInfo spid="_x0000_s5231"/>
    <customShpInfo spid="_x0000_s5232"/>
    <customShpInfo spid="_x0000_s5233"/>
    <customShpInfo spid="_x0000_s5234"/>
    <customShpInfo spid="_x0000_s5235"/>
    <customShpInfo spid="_x0000_s5236"/>
    <customShpInfo spid="_x0000_s5237"/>
    <customShpInfo spid="_x0000_s5238"/>
    <customShpInfo spid="_x0000_s5239"/>
    <customShpInfo spid="_x0000_s5240"/>
    <customShpInfo spid="_x0000_s5241"/>
    <customShpInfo spid="_x0000_s5242"/>
    <customShpInfo spid="_x0000_s5243"/>
    <customShpInfo spid="_x0000_s5244"/>
    <customShpInfo spid="_x0000_s5245"/>
    <customShpInfo spid="_x0000_s5246"/>
    <customShpInfo spid="_x0000_s5247"/>
    <customShpInfo spid="_x0000_s5248"/>
    <customShpInfo spid="_x0000_s5249"/>
    <customShpInfo spid="_x0000_s5250"/>
    <customShpInfo spid="_x0000_s5251"/>
    <customShpInfo spid="_x0000_s5252"/>
    <customShpInfo spid="_x0000_s5253"/>
    <customShpInfo spid="_x0000_s5254"/>
    <customShpInfo spid="_x0000_s5255"/>
    <customShpInfo spid="_x0000_s5256"/>
    <customShpInfo spid="_x0000_s5257"/>
    <customShpInfo spid="_x0000_s5258"/>
    <customShpInfo spid="_x0000_s5259"/>
    <customShpInfo spid="_x0000_s5260"/>
    <customShpInfo spid="_x0000_s5261"/>
    <customShpInfo spid="_x0000_s5262"/>
    <customShpInfo spid="_x0000_s5263"/>
    <customShpInfo spid="_x0000_s5264"/>
    <customShpInfo spid="_x0000_s5265"/>
    <customShpInfo spid="_x0000_s5266"/>
    <customShpInfo spid="_x0000_s5267"/>
    <customShpInfo spid="_x0000_s5268"/>
    <customShpInfo spid="_x0000_s5269"/>
    <customShpInfo spid="_x0000_s5270"/>
    <customShpInfo spid="_x0000_s5271"/>
    <customShpInfo spid="_x0000_s5272"/>
    <customShpInfo spid="_x0000_s5273"/>
    <customShpInfo spid="_x0000_s5274"/>
    <customShpInfo spid="_x0000_s5275"/>
    <customShpInfo spid="_x0000_s5276"/>
    <customShpInfo spid="_x0000_s5277"/>
    <customShpInfo spid="_x0000_s5278"/>
    <customShpInfo spid="_x0000_s5279"/>
    <customShpInfo spid="_x0000_s5280"/>
    <customShpInfo spid="_x0000_s5281"/>
    <customShpInfo spid="_x0000_s5282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90"/>
    <customShpInfo spid="_x0000_s5230"/>
    <customShpInfo spid="_x0000_s5292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0"/>
    <customShpInfo spid="_x0000_s5301"/>
    <customShpInfo spid="_x0000_s5302"/>
    <customShpInfo spid="_x0000_s5303"/>
    <customShpInfo spid="_x0000_s5291"/>
    <customShpInfo spid="_x0000_s5305"/>
    <customShpInfo spid="_x0000_s5306"/>
    <customShpInfo spid="_x0000_s5307"/>
    <customShpInfo spid="_x0000_s5308"/>
    <customShpInfo spid="_x0000_s5309"/>
    <customShpInfo spid="_x0000_s5310"/>
    <customShpInfo spid="_x0000_s5311"/>
    <customShpInfo spid="_x0000_s5312"/>
    <customShpInfo spid="_x0000_s5313"/>
    <customShpInfo spid="_x0000_s5314"/>
    <customShpInfo spid="_x0000_s5315"/>
    <customShpInfo spid="_x0000_s5316"/>
    <customShpInfo spid="_x0000_s5304"/>
    <customShpInfo spid="_x0000_s5318"/>
    <customShpInfo spid="_x0000_s5319"/>
    <customShpInfo spid="_x0000_s5320"/>
    <customShpInfo spid="_x0000_s5321"/>
    <customShpInfo spid="_x0000_s5322"/>
    <customShpInfo spid="_x0000_s5323"/>
    <customShpInfo spid="_x0000_s5324"/>
    <customShpInfo spid="_x0000_s5325"/>
    <customShpInfo spid="_x0000_s5326"/>
    <customShpInfo spid="_x0000_s5317"/>
    <customShpInfo spid="_x0000_s5328"/>
    <customShpInfo spid="_x0000_s5329"/>
    <customShpInfo spid="_x0000_s5330"/>
    <customShpInfo spid="_x0000_s5327"/>
    <customShpInfo spid="_x0000_s5331"/>
    <customShpInfo spid="_x0000_s5333"/>
    <customShpInfo spid="_x0000_s5334"/>
    <customShpInfo spid="_x0000_s5335"/>
    <customShpInfo spid="_x0000_s5336"/>
    <customShpInfo spid="_x0000_s5337"/>
    <customShpInfo spid="_x0000_s5338"/>
    <customShpInfo spid="_x0000_s5339"/>
    <customShpInfo spid="_x0000_s5340"/>
    <customShpInfo spid="_x0000_s5341"/>
    <customShpInfo spid="_x0000_s5342"/>
    <customShpInfo spid="_x0000_s5343"/>
    <customShpInfo spid="_x0000_s5344"/>
    <customShpInfo spid="_x0000_s5345"/>
    <customShpInfo spid="_x0000_s5346"/>
    <customShpInfo spid="_x0000_s5347"/>
    <customShpInfo spid="_x0000_s5348"/>
    <customShpInfo spid="_x0000_s5349"/>
    <customShpInfo spid="_x0000_s5350"/>
    <customShpInfo spid="_x0000_s5351"/>
    <customShpInfo spid="_x0000_s5352"/>
    <customShpInfo spid="_x0000_s5353"/>
    <customShpInfo spid="_x0000_s5354"/>
    <customShpInfo spid="_x0000_s5355"/>
    <customShpInfo spid="_x0000_s5356"/>
    <customShpInfo spid="_x0000_s5357"/>
    <customShpInfo spid="_x0000_s5358"/>
    <customShpInfo spid="_x0000_s5359"/>
    <customShpInfo spid="_x0000_s5360"/>
    <customShpInfo spid="_x0000_s5361"/>
    <customShpInfo spid="_x0000_s5362"/>
    <customShpInfo spid="_x0000_s5363"/>
    <customShpInfo spid="_x0000_s5364"/>
    <customShpInfo spid="_x0000_s5365"/>
    <customShpInfo spid="_x0000_s5366"/>
    <customShpInfo spid="_x0000_s5367"/>
    <customShpInfo spid="_x0000_s5368"/>
    <customShpInfo spid="_x0000_s5369"/>
    <customShpInfo spid="_x0000_s5370"/>
    <customShpInfo spid="_x0000_s5371"/>
    <customShpInfo spid="_x0000_s5372"/>
    <customShpInfo spid="_x0000_s5332"/>
    <customShpInfo spid="_x0000_s5373"/>
    <customShpInfo spid="_x0000_s5374"/>
    <customShpInfo spid="_x0000_s5375"/>
    <customShpInfo spid="_x0000_s5376"/>
    <customShpInfo spid="_x0000_s5378"/>
    <customShpInfo spid="_x0000_s5377"/>
    <customShpInfo spid="_x0000_s5380"/>
    <customShpInfo spid="_x0000_s5381"/>
    <customShpInfo spid="_x0000_s5379"/>
    <customShpInfo spid="_x0000_s5383"/>
    <customShpInfo spid="_x0000_s5384"/>
    <customShpInfo spid="_x0000_s5382"/>
    <customShpInfo spid="_x0000_s5386"/>
    <customShpInfo spid="_x0000_s5387"/>
    <customShpInfo spid="_x0000_s5388"/>
    <customShpInfo spid="_x0000_s5385"/>
    <customShpInfo spid="_x0000_s5390"/>
    <customShpInfo spid="_x0000_s5391"/>
    <customShpInfo spid="_x0000_s5392"/>
    <customShpInfo spid="_x0000_s5393"/>
    <customShpInfo spid="_x0000_s5389"/>
    <customShpInfo spid="_x0000_s5395"/>
    <customShpInfo spid="_x0000_s5396"/>
    <customShpInfo spid="_x0000_s5394"/>
    <customShpInfo spid="_x0000_s5398"/>
    <customShpInfo spid="_x0000_s5399"/>
    <customShpInfo spid="_x0000_s5397"/>
    <customShpInfo spid="_x0000_s5401"/>
    <customShpInfo spid="_x0000_s5402"/>
    <customShpInfo spid="_x0000_s5400"/>
    <customShpInfo spid="_x0000_s5404"/>
    <customShpInfo spid="_x0000_s5405"/>
    <customShpInfo spid="_x0000_s5403"/>
    <customShpInfo spid="_x0000_s5406"/>
    <customShpInfo spid="_x0000_s5408"/>
    <customShpInfo spid="_x0000_s5409"/>
    <customShpInfo spid="_x0000_s5410"/>
    <customShpInfo spid="_x0000_s5411"/>
    <customShpInfo spid="_x0000_s5412"/>
    <customShpInfo spid="_x0000_s5413"/>
    <customShpInfo spid="_x0000_s5414"/>
    <customShpInfo spid="_x0000_s5415"/>
    <customShpInfo spid="_x0000_s5416"/>
    <customShpInfo spid="_x0000_s5417"/>
    <customShpInfo spid="_x0000_s5418"/>
    <customShpInfo spid="_x0000_s5407"/>
    <customShpInfo spid="_x0000_s5419"/>
    <customShpInfo spid="_x0000_s5420"/>
    <customShpInfo spid="_x0000_s5421"/>
    <customShpInfo spid="_x0000_s5422"/>
    <customShpInfo spid="_x0000_s5423"/>
    <customShpInfo spid="_x0000_s5424"/>
    <customShpInfo spid="_x0000_s5425"/>
    <customShpInfo spid="_x0000_s5426"/>
    <customShpInfo spid="_x0000_s5427"/>
    <customShpInfo spid="_x0000_s5428"/>
    <customShpInfo spid="_x0000_s5430"/>
    <customShpInfo spid="_x0000_s5431"/>
    <customShpInfo spid="_x0000_s5432"/>
    <customShpInfo spid="_x0000_s5429"/>
    <customShpInfo spid="_x0000_s5434"/>
    <customShpInfo spid="_x0000_s5435"/>
    <customShpInfo spid="_x0000_s5436"/>
    <customShpInfo spid="_x0000_s5433"/>
    <customShpInfo spid="_x0000_s5437"/>
    <customShpInfo spid="_x0000_s5438"/>
    <customShpInfo spid="_x0000_s5440"/>
    <customShpInfo spid="_x0000_s5439"/>
    <customShpInfo spid="_x0000_s5442"/>
    <customShpInfo spid="_x0000_s5441"/>
    <customShpInfo spid="_x0000_s5444"/>
    <customShpInfo spid="_x0000_s5445"/>
    <customShpInfo spid="_x0000_s5446"/>
    <customShpInfo spid="_x0000_s5447"/>
    <customShpInfo spid="_x0000_s5448"/>
    <customShpInfo spid="_x0000_s5449"/>
    <customShpInfo spid="_x0000_s5450"/>
    <customShpInfo spid="_x0000_s5451"/>
    <customShpInfo spid="_x0000_s5443"/>
    <customShpInfo spid="_x0000_s5453"/>
    <customShpInfo spid="_x0000_s5454"/>
    <customShpInfo spid="_x0000_s5452"/>
    <customShpInfo spid="_x0000_s5456"/>
    <customShpInfo spid="_x0000_s5457"/>
    <customShpInfo spid="_x0000_s5455"/>
    <customShpInfo spid="_x0000_s5458"/>
    <customShpInfo spid="_x0000_s5459"/>
    <customShpInfo spid="_x0000_s5461"/>
    <customShpInfo spid="_x0000_s5462"/>
    <customShpInfo spid="_x0000_s5460"/>
    <customShpInfo spid="_x0000_s5463"/>
    <customShpInfo spid="_x0000_s5464"/>
    <customShpInfo spid="_x0000_s5465"/>
    <customShpInfo spid="_x0000_s5467"/>
    <customShpInfo spid="_x0000_s5468"/>
    <customShpInfo spid="_x0000_s5466"/>
    <customShpInfo spid="_x0000_s5470"/>
    <customShpInfo spid="_x0000_s5471"/>
    <customShpInfo spid="_x0000_s5472"/>
    <customShpInfo spid="_x0000_s5473"/>
    <customShpInfo spid="_x0000_s5474"/>
    <customShpInfo spid="_x0000_s5475"/>
    <customShpInfo spid="_x0000_s5476"/>
    <customShpInfo spid="_x0000_s5477"/>
    <customShpInfo spid="_x0000_s5478"/>
    <customShpInfo spid="_x0000_s5479"/>
    <customShpInfo spid="_x0000_s5480"/>
    <customShpInfo spid="_x0000_s5481"/>
    <customShpInfo spid="_x0000_s5482"/>
    <customShpInfo spid="_x0000_s5469"/>
    <customShpInfo spid="_x0000_s5484"/>
    <customShpInfo spid="_x0000_s5485"/>
    <customShpInfo spid="_x0000_s5486"/>
    <customShpInfo spid="_x0000_s5487"/>
    <customShpInfo spid="_x0000_s5488"/>
    <customShpInfo spid="_x0000_s5489"/>
    <customShpInfo spid="_x0000_s5490"/>
    <customShpInfo spid="_x0000_s5491"/>
    <customShpInfo spid="_x0000_s5492"/>
    <customShpInfo spid="_x0000_s5493"/>
    <customShpInfo spid="_x0000_s5494"/>
    <customShpInfo spid="_x0000_s5483"/>
    <customShpInfo spid="_x0000_s5496"/>
    <customShpInfo spid="_x0000_s5497"/>
    <customShpInfo spid="_x0000_s5498"/>
    <customShpInfo spid="_x0000_s5499"/>
    <customShpInfo spid="_x0000_s5500"/>
    <customShpInfo spid="_x0000_s5501"/>
    <customShpInfo spid="_x0000_s5502"/>
    <customShpInfo spid="_x0000_s5503"/>
    <customShpInfo spid="_x0000_s5504"/>
    <customShpInfo spid="_x0000_s5505"/>
    <customShpInfo spid="_x0000_s5495"/>
    <customShpInfo spid="_x0000_s5507"/>
    <customShpInfo spid="_x0000_s5508"/>
    <customShpInfo spid="_x0000_s5509"/>
    <customShpInfo spid="_x0000_s5510"/>
    <customShpInfo spid="_x0000_s5511"/>
    <customShpInfo spid="_x0000_s5512"/>
    <customShpInfo spid="_x0000_s5513"/>
    <customShpInfo spid="_x0000_s5514"/>
    <customShpInfo spid="_x0000_s5515"/>
    <customShpInfo spid="_x0000_s5506"/>
    <customShpInfo spid="_x0000_s5517"/>
    <customShpInfo spid="_x0000_s5518"/>
    <customShpInfo spid="_x0000_s5519"/>
    <customShpInfo spid="_x0000_s5520"/>
    <customShpInfo spid="_x0000_s5521"/>
    <customShpInfo spid="_x0000_s5522"/>
    <customShpInfo spid="_x0000_s5523"/>
    <customShpInfo spid="_x0000_s5524"/>
    <customShpInfo spid="_x0000_s5525"/>
    <customShpInfo spid="_x0000_s5526"/>
    <customShpInfo spid="_x0000_s5527"/>
    <customShpInfo spid="_x0000_s5528"/>
    <customShpInfo spid="_x0000_s5529"/>
    <customShpInfo spid="_x0000_s5516"/>
    <customShpInfo spid="_x0000_s5531"/>
    <customShpInfo spid="_x0000_s5532"/>
    <customShpInfo spid="_x0000_s5533"/>
    <customShpInfo spid="_x0000_s5534"/>
    <customShpInfo spid="_x0000_s5535"/>
    <customShpInfo spid="_x0000_s5536"/>
    <customShpInfo spid="_x0000_s5537"/>
    <customShpInfo spid="_x0000_s5538"/>
    <customShpInfo spid="_x0000_s5539"/>
    <customShpInfo spid="_x0000_s5540"/>
    <customShpInfo spid="_x0000_s5541"/>
    <customShpInfo spid="_x0000_s5542"/>
    <customShpInfo spid="_x0000_s5530"/>
    <customShpInfo spid="_x0000_s5544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4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61"/>
    <customShpInfo spid="_x0000_s5562"/>
    <customShpInfo spid="_x0000_s555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63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72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81"/>
    <customShpInfo spid="_x0000_s5594"/>
    <customShpInfo spid="_x0000_s5595"/>
    <customShpInfo spid="_x0000_s5593"/>
    <customShpInfo spid="_x0000_s5597"/>
    <customShpInfo spid="_x0000_s5598"/>
    <customShpInfo spid="_x0000_s5596"/>
    <customShpInfo spid="_x0000_s5599"/>
    <customShpInfo spid="_x0000_s5600"/>
    <customShpInfo spid="_x0000_s5601"/>
    <customShpInfo spid="_x0000_s5602"/>
    <customShpInfo spid="_x0000_s5603"/>
    <customShpInfo spid="_x0000_s5604"/>
    <customShpInfo spid="_x0000_s5605"/>
    <customShpInfo spid="_x0000_s5606"/>
    <customShpInfo spid="_x0000_s5607"/>
    <customShpInfo spid="_x0000_s5608"/>
    <customShpInfo spid="_x0000_s5609"/>
    <customShpInfo spid="_x0000_s5610"/>
    <customShpInfo spid="_x0000_s5611"/>
    <customShpInfo spid="_x0000_s5612"/>
    <customShpInfo spid="_x0000_s5613"/>
    <customShpInfo spid="_x0000_s5614"/>
    <customShpInfo spid="_x0000_s5615"/>
    <customShpInfo spid="_x0000_s5616"/>
    <customShpInfo spid="_x0000_s5617"/>
    <customShpInfo spid="_x0000_s5618"/>
    <customShpInfo spid="_x0000_s5619"/>
    <customShpInfo spid="_x0000_s5620"/>
    <customShpInfo spid="_x0000_s5621"/>
    <customShpInfo spid="_x0000_s5622"/>
    <customShpInfo spid="_x0000_s5623"/>
    <customShpInfo spid="_x0000_s5625"/>
    <customShpInfo spid="_x0000_s5626"/>
    <customShpInfo spid="_x0000_s5627"/>
    <customShpInfo spid="_x0000_s5628"/>
    <customShpInfo spid="_x0000_s5629"/>
    <customShpInfo spid="_x0000_s5630"/>
    <customShpInfo spid="_x0000_s5631"/>
    <customShpInfo spid="_x0000_s5624"/>
    <customShpInfo spid="_x0000_s5633"/>
    <customShpInfo spid="_x0000_s5634"/>
    <customShpInfo spid="_x0000_s5632"/>
    <customShpInfo spid="_x0000_s5636"/>
    <customShpInfo spid="_x0000_s5637"/>
    <customShpInfo spid="_x0000_s5638"/>
    <customShpInfo spid="_x0000_s5639"/>
    <customShpInfo spid="_x0000_s5635"/>
    <customShpInfo spid="_x0000_s5641"/>
    <customShpInfo spid="_x0000_s5642"/>
    <customShpInfo spid="_x0000_s5643"/>
    <customShpInfo spid="_x0000_s5644"/>
    <customShpInfo spid="_x0000_s5645"/>
    <customShpInfo spid="_x0000_s5640"/>
    <customShpInfo spid="_x0000_s5646"/>
    <customShpInfo spid="_x0000_s5648"/>
    <customShpInfo spid="_x0000_s5649"/>
    <customShpInfo spid="_x0000_s5650"/>
    <customShpInfo spid="_x0000_s5651"/>
    <customShpInfo spid="_x0000_s5652"/>
    <customShpInfo spid="_x0000_s5653"/>
    <customShpInfo spid="_x0000_s5654"/>
    <customShpInfo spid="_x0000_s5647"/>
    <customShpInfo spid="_x0000_s5656"/>
    <customShpInfo spid="_x0000_s5657"/>
    <customShpInfo spid="_x0000_s5658"/>
    <customShpInfo spid="_x0000_s5655"/>
    <customShpInfo spid="_x0000_s5659"/>
    <customShpInfo spid="_x0000_s5661"/>
    <customShpInfo spid="_x0000_s5662"/>
    <customShpInfo spid="_x0000_s5660"/>
    <customShpInfo spid="_x0000_s5663"/>
    <customShpInfo spid="_x0000_s5665"/>
    <customShpInfo spid="_x0000_s5666"/>
    <customShpInfo spid="_x0000_s5667"/>
    <customShpInfo spid="_x0000_s5668"/>
    <customShpInfo spid="_x0000_s5669"/>
    <customShpInfo spid="_x0000_s5670"/>
    <customShpInfo spid="_x0000_s5671"/>
    <customShpInfo spid="_x0000_s5672"/>
    <customShpInfo spid="_x0000_s5673"/>
    <customShpInfo spid="_x0000_s5674"/>
    <customShpInfo spid="_x0000_s5675"/>
    <customShpInfo spid="_x0000_s5676"/>
    <customShpInfo spid="_x0000_s5677"/>
    <customShpInfo spid="_x0000_s5678"/>
    <customShpInfo spid="_x0000_s5664"/>
    <customShpInfo spid="_x0000_s5680"/>
    <customShpInfo spid="_x0000_s5679"/>
    <customShpInfo spid="_x0000_s5682"/>
    <customShpInfo spid="_x0000_s5683"/>
    <customShpInfo spid="_x0000_s5684"/>
    <customShpInfo spid="_x0000_s5685"/>
    <customShpInfo spid="_x0000_s5681"/>
    <customShpInfo spid="_x0000_s5687"/>
    <customShpInfo spid="_x0000_s5688"/>
    <customShpInfo spid="_x0000_s5689"/>
    <customShpInfo spid="_x0000_s5690"/>
    <customShpInfo spid="_x0000_s5686"/>
    <customShpInfo spid="_x0000_s5692"/>
    <customShpInfo spid="_x0000_s5693"/>
    <customShpInfo spid="_x0000_s5694"/>
    <customShpInfo spid="_x0000_s5695"/>
    <customShpInfo spid="_x0000_s5696"/>
    <customShpInfo spid="_x0000_s5697"/>
    <customShpInfo spid="_x0000_s5698"/>
    <customShpInfo spid="_x0000_s5699"/>
    <customShpInfo spid="_x0000_s5700"/>
    <customShpInfo spid="_x0000_s5691"/>
    <customShpInfo spid="_x0000_s5702"/>
    <customShpInfo spid="_x0000_s5703"/>
    <customShpInfo spid="_x0000_s5704"/>
    <customShpInfo spid="_x0000_s5705"/>
    <customShpInfo spid="_x0000_s5706"/>
    <customShpInfo spid="_x0000_s5707"/>
    <customShpInfo spid="_x0000_s5708"/>
    <customShpInfo spid="_x0000_s5709"/>
    <customShpInfo spid="_x0000_s5710"/>
    <customShpInfo spid="_x0000_s5711"/>
    <customShpInfo spid="_x0000_s5712"/>
    <customShpInfo spid="_x0000_s5713"/>
    <customShpInfo spid="_x0000_s5714"/>
    <customShpInfo spid="_x0000_s5715"/>
    <customShpInfo spid="_x0000_s5716"/>
    <customShpInfo spid="_x0000_s5717"/>
    <customShpInfo spid="_x0000_s5718"/>
    <customShpInfo spid="_x0000_s5719"/>
    <customShpInfo spid="_x0000_s5720"/>
    <customShpInfo spid="_x0000_s5721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01"/>
    <customShpInfo spid="_x0000_s5731"/>
    <customShpInfo spid="_x0000_s5732"/>
    <customShpInfo spid="_x0000_s5730"/>
    <customShpInfo spid="_x0000_s5733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34"/>
    <customShpInfo spid="_x0000_s5749"/>
    <customShpInfo spid="_x0000_s5750"/>
    <customShpInfo spid="_x0000_s5751"/>
    <customShpInfo spid="_x0000_s5752"/>
    <customShpInfo spid="_x0000_s5748"/>
    <customShpInfo spid="_x0000_s5754"/>
    <customShpInfo spid="_x0000_s5755"/>
    <customShpInfo spid="_x0000_s5756"/>
    <customShpInfo spid="_x0000_s5757"/>
    <customShpInfo spid="_x0000_s5753"/>
    <customShpInfo spid="_x0000_s5759"/>
    <customShpInfo spid="_x0000_s5760"/>
    <customShpInfo spid="_x0000_s5758"/>
    <customShpInfo spid="_x0000_s5762"/>
    <customShpInfo spid="_x0000_s5761"/>
    <customShpInfo spid="_x0000_s5764"/>
    <customShpInfo spid="_x0000_s5765"/>
    <customShpInfo spid="_x0000_s5763"/>
    <customShpInfo spid="_x0000_s5767"/>
    <customShpInfo spid="_x0000_s5766"/>
    <customShpInfo spid="_x0000_s5769"/>
    <customShpInfo spid="_x0000_s5768"/>
    <customShpInfo spid="_x0000_s5771"/>
    <customShpInfo spid="_x0000_s5770"/>
    <customShpInfo spid="_x0000_s5773"/>
    <customShpInfo spid="_x0000_s5772"/>
    <customShpInfo spid="_x0000_s5774"/>
    <customShpInfo spid="_x0000_s5775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82"/>
    <customShpInfo spid="_x0000_s5796"/>
    <customShpInfo spid="_x0000_s5797"/>
    <customShpInfo spid="_x0000_s5798"/>
    <customShpInfo spid="_x0000_s5795"/>
    <customShpInfo spid="_x0000_s5800"/>
    <customShpInfo spid="_x0000_s5801"/>
    <customShpInfo spid="_x0000_s5802"/>
    <customShpInfo spid="_x0000_s5799"/>
    <customShpInfo spid="_x0000_s5803"/>
    <customShpInfo spid="_x0000_s5805"/>
    <customShpInfo spid="_x0000_s5804"/>
    <customShpInfo spid="_x0000_s5807"/>
    <customShpInfo spid="_x0000_s5806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815"/>
    <customShpInfo spid="_x0000_s5816"/>
    <customShpInfo spid="_x0000_s5817"/>
    <customShpInfo spid="_x0000_s5808"/>
    <customShpInfo spid="_x0000_s5819"/>
    <customShpInfo spid="_x0000_s5820"/>
    <customShpInfo spid="_x0000_s5821"/>
    <customShpInfo spid="_x0000_s5818"/>
    <customShpInfo spid="_x0000_s5823"/>
    <customShpInfo spid="_x0000_s5824"/>
    <customShpInfo spid="_x0000_s5825"/>
    <customShpInfo spid="_x0000_s5822"/>
    <customShpInfo spid="_x0000_s5827"/>
    <customShpInfo spid="_x0000_s5828"/>
    <customShpInfo spid="_x0000_s5829"/>
    <customShpInfo spid="_x0000_s5830"/>
    <customShpInfo spid="_x0000_s5831"/>
    <customShpInfo spid="_x0000_s5832"/>
    <customShpInfo spid="_x0000_s5833"/>
    <customShpInfo spid="_x0000_s5834"/>
    <customShpInfo spid="_x0000_s5835"/>
    <customShpInfo spid="_x0000_s5836"/>
    <customShpInfo spid="_x0000_s5837"/>
    <customShpInfo spid="_x0000_s5838"/>
    <customShpInfo spid="_x0000_s5839"/>
    <customShpInfo spid="_x0000_s5840"/>
    <customShpInfo spid="_x0000_s5826"/>
    <customShpInfo spid="_x0000_s5842"/>
    <customShpInfo spid="_x0000_s5843"/>
    <customShpInfo spid="_x0000_s5841"/>
    <customShpInfo spid="_x0000_s5845"/>
    <customShpInfo spid="_x0000_s5846"/>
    <customShpInfo spid="_x0000_s5844"/>
    <customShpInfo spid="_x0000_s5848"/>
    <customShpInfo spid="_x0000_s5849"/>
    <customShpInfo spid="_x0000_s5847"/>
    <customShpInfo spid="_x0000_s5850"/>
    <customShpInfo spid="_x0000_s5851"/>
    <customShpInfo spid="_x0000_s5852"/>
    <customShpInfo spid="_x0000_s5853"/>
    <customShpInfo spid="_x0000_s5854"/>
    <customShpInfo spid="_x0000_s5855"/>
    <customShpInfo spid="_x0000_s5856"/>
    <customShpInfo spid="_x0000_s5857"/>
    <customShpInfo spid="_x0000_s5858"/>
    <customShpInfo spid="_x0000_s5860"/>
    <customShpInfo spid="_x0000_s5861"/>
    <customShpInfo spid="_x0000_s5862"/>
    <customShpInfo spid="_x0000_s5863"/>
    <customShpInfo spid="_x0000_s5864"/>
    <customShpInfo spid="_x0000_s5865"/>
    <customShpInfo spid="_x0000_s5866"/>
    <customShpInfo spid="_x0000_s5867"/>
    <customShpInfo spid="_x0000_s5868"/>
    <customShpInfo spid="_x0000_s5859"/>
    <customShpInfo spid="_x0000_s5870"/>
    <customShpInfo spid="_x0000_s5871"/>
    <customShpInfo spid="_x0000_s5869"/>
    <customShpInfo spid="_x0000_s5873"/>
    <customShpInfo spid="_x0000_s5874"/>
    <customShpInfo spid="_x0000_s5872"/>
    <customShpInfo spid="_x0000_s5876"/>
    <customShpInfo spid="_x0000_s5877"/>
    <customShpInfo spid="_x0000_s5875"/>
    <customShpInfo spid="_x0000_s5879"/>
    <customShpInfo spid="_x0000_s5880"/>
    <customShpInfo spid="_x0000_s5878"/>
    <customShpInfo spid="_x0000_s5881"/>
    <customShpInfo spid="_x0000_s5882"/>
    <customShpInfo spid="_x0000_s5883"/>
    <customShpInfo spid="_x0000_s5884"/>
    <customShpInfo spid="_x0000_s5885"/>
    <customShpInfo spid="_x0000_s5886"/>
    <customShpInfo spid="_x0000_s5887"/>
    <customShpInfo spid="_x0000_s5888"/>
    <customShpInfo spid="_x0000_s5889"/>
    <customShpInfo spid="_x0000_s5890"/>
    <customShpInfo spid="_x0000_s5891"/>
    <customShpInfo spid="_x0000_s5892"/>
    <customShpInfo spid="_x0000_s5893"/>
    <customShpInfo spid="_x0000_s58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9</cp:revision>
  <dcterms:created xsi:type="dcterms:W3CDTF">2023-02-14T07:54:00Z</dcterms:created>
  <dcterms:modified xsi:type="dcterms:W3CDTF">2025-10-23T12:20:00Z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109E88869AE94B13A32A443521A477C5</vt:lpwstr>
  </property>
</Properties>
</file>