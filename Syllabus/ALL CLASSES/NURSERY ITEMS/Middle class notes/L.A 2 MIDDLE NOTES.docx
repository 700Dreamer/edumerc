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CD3" w:rsidRDefault="00B76CD3">
      <w:pPr>
        <w:rPr>
          <w:rFonts w:ascii="Times New Roman"/>
          <w:sz w:val="24"/>
        </w:rPr>
      </w:pPr>
    </w:p>
    <w:p w:rsidR="00B76CD3" w:rsidRPr="00B76CD3" w:rsidRDefault="00B76CD3" w:rsidP="00B76CD3">
      <w:pPr>
        <w:rPr>
          <w:rFonts w:ascii="Times New Roman"/>
          <w:sz w:val="24"/>
        </w:rPr>
      </w:pPr>
    </w:p>
    <w:p w:rsidR="00B76CD3" w:rsidRPr="00B76CD3" w:rsidRDefault="00B76CD3" w:rsidP="00B76CD3">
      <w:pPr>
        <w:rPr>
          <w:rFonts w:ascii="Times New Roman"/>
          <w:sz w:val="24"/>
        </w:rPr>
      </w:pPr>
    </w:p>
    <w:p w:rsidR="00B76CD3" w:rsidRDefault="00B76CD3" w:rsidP="00B76CD3">
      <w:pPr>
        <w:rPr>
          <w:rFonts w:ascii="Times New Roman"/>
          <w:sz w:val="24"/>
        </w:rPr>
      </w:pPr>
    </w:p>
    <w:p w:rsidR="00B76CD3" w:rsidRPr="00B76CD3" w:rsidRDefault="00B76CD3" w:rsidP="00B76CD3">
      <w:pPr>
        <w:tabs>
          <w:tab w:val="left" w:pos="1995"/>
        </w:tabs>
        <w:rPr>
          <w:rFonts w:ascii="Bookman Old Style" w:hAnsi="Bookman Old Style"/>
          <w:b/>
          <w:sz w:val="56"/>
          <w:szCs w:val="56"/>
        </w:rPr>
      </w:pPr>
      <w:r w:rsidRPr="00B76CD3">
        <w:rPr>
          <w:rFonts w:ascii="Bookman Old Style" w:hAnsi="Bookman Old Style"/>
          <w:b/>
          <w:sz w:val="56"/>
          <w:szCs w:val="56"/>
        </w:rPr>
        <w:t>MIDDLE CLASS LEARNING AREA 2</w:t>
      </w:r>
    </w:p>
    <w:p w:rsidR="00B76CD3" w:rsidRDefault="00B76CD3" w:rsidP="00B76CD3">
      <w:pPr>
        <w:tabs>
          <w:tab w:val="left" w:pos="1995"/>
        </w:tabs>
        <w:jc w:val="center"/>
        <w:rPr>
          <w:rFonts w:ascii="Bookman Old Style" w:hAnsi="Bookman Old Style"/>
          <w:b/>
          <w:sz w:val="56"/>
          <w:szCs w:val="56"/>
        </w:rPr>
      </w:pPr>
    </w:p>
    <w:p w:rsidR="00B76CD3" w:rsidRPr="00B76CD3" w:rsidRDefault="00B76CD3" w:rsidP="00B76CD3">
      <w:pPr>
        <w:tabs>
          <w:tab w:val="left" w:pos="4140"/>
        </w:tabs>
        <w:rPr>
          <w:rFonts w:ascii="Bookman Old Style" w:hAnsi="Bookman Old Style"/>
          <w:b/>
          <w:sz w:val="56"/>
          <w:szCs w:val="56"/>
        </w:rPr>
      </w:pPr>
      <w:r>
        <w:rPr>
          <w:rFonts w:ascii="Bookman Old Style" w:hAnsi="Bookman Old Style"/>
          <w:sz w:val="56"/>
          <w:szCs w:val="56"/>
        </w:rPr>
        <w:tab/>
      </w:r>
      <w:r w:rsidR="003F5615">
        <w:rPr>
          <w:rFonts w:ascii="Bookman Old Style" w:hAnsi="Bookman Old Style"/>
          <w:b/>
          <w:sz w:val="56"/>
          <w:szCs w:val="56"/>
        </w:rPr>
        <w:t>TERM I 2026</w:t>
      </w:r>
      <w:bookmarkStart w:id="0" w:name="_GoBack"/>
      <w:bookmarkEnd w:id="0"/>
    </w:p>
    <w:p w:rsidR="009A1F73" w:rsidRPr="00B76CD3" w:rsidRDefault="00B76CD3" w:rsidP="00B76CD3">
      <w:pPr>
        <w:tabs>
          <w:tab w:val="left" w:pos="4140"/>
        </w:tabs>
        <w:rPr>
          <w:rFonts w:ascii="Bookman Old Style" w:hAnsi="Bookman Old Style"/>
          <w:sz w:val="56"/>
          <w:szCs w:val="56"/>
        </w:rPr>
        <w:sectPr w:rsidR="009A1F73" w:rsidRPr="00B76CD3" w:rsidSect="00B76CD3">
          <w:footerReference w:type="default" r:id="rId8"/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  <w:r>
        <w:rPr>
          <w:rFonts w:ascii="Bookman Old Style" w:hAnsi="Bookman Old Style"/>
          <w:sz w:val="56"/>
          <w:szCs w:val="56"/>
        </w:rPr>
        <w:tab/>
      </w: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9A1F73">
        <w:trPr>
          <w:trHeight w:val="12637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spacing w:before="2" w:line="254" w:lineRule="auto"/>
              <w:ind w:left="90" w:right="83"/>
              <w:jc w:val="center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w w:val="95"/>
                <w:sz w:val="28"/>
              </w:rPr>
              <w:t>LESSON</w:t>
            </w:r>
            <w:r>
              <w:rPr>
                <w:rFonts w:ascii="Georgia"/>
                <w:b/>
                <w:spacing w:val="42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NOTES</w:t>
            </w:r>
            <w:r>
              <w:rPr>
                <w:rFonts w:ascii="Georgia"/>
                <w:b/>
                <w:spacing w:val="41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FOR</w:t>
            </w:r>
            <w:r>
              <w:rPr>
                <w:rFonts w:ascii="Georgia"/>
                <w:b/>
                <w:spacing w:val="40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LEARNING</w:t>
            </w:r>
            <w:r>
              <w:rPr>
                <w:rFonts w:ascii="Georgia"/>
                <w:b/>
                <w:spacing w:val="37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AREA</w:t>
            </w:r>
            <w:r>
              <w:rPr>
                <w:rFonts w:ascii="Georgia"/>
                <w:b/>
                <w:spacing w:val="42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2</w:t>
            </w:r>
            <w:r>
              <w:rPr>
                <w:rFonts w:ascii="Georgia"/>
                <w:b/>
                <w:spacing w:val="41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(LANGUAGE</w:t>
            </w:r>
            <w:r>
              <w:rPr>
                <w:rFonts w:ascii="Georgia"/>
                <w:b/>
                <w:spacing w:val="-64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DEVELOPMENT</w:t>
            </w:r>
            <w:r>
              <w:rPr>
                <w:rFonts w:ascii="Georgia"/>
                <w:b/>
                <w:spacing w:val="13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1)</w:t>
            </w:r>
            <w:r>
              <w:rPr>
                <w:rFonts w:ascii="Georgia"/>
                <w:b/>
                <w:spacing w:val="17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FOR</w:t>
            </w:r>
            <w:r>
              <w:rPr>
                <w:rFonts w:ascii="Georgia"/>
                <w:b/>
                <w:spacing w:val="16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MIDDLE</w:t>
            </w:r>
            <w:r>
              <w:rPr>
                <w:rFonts w:ascii="Georgia"/>
                <w:b/>
                <w:spacing w:val="17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CLASS</w:t>
            </w:r>
          </w:p>
          <w:p w:rsidR="009A1F73" w:rsidRDefault="00073240">
            <w:pPr>
              <w:pStyle w:val="TableParagraph"/>
              <w:ind w:left="456" w:right="450"/>
              <w:jc w:val="center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w w:val="95"/>
                <w:sz w:val="28"/>
              </w:rPr>
              <w:t>TERM</w:t>
            </w:r>
            <w:r>
              <w:rPr>
                <w:rFonts w:ascii="Georgia"/>
                <w:b/>
                <w:spacing w:val="24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I.</w:t>
            </w:r>
          </w:p>
          <w:p w:rsidR="009A1F73" w:rsidRDefault="00073240">
            <w:pPr>
              <w:pStyle w:val="TableParagraph"/>
              <w:spacing w:before="18"/>
              <w:ind w:left="108"/>
              <w:rPr>
                <w:sz w:val="28"/>
              </w:rPr>
            </w:pPr>
            <w:r>
              <w:rPr>
                <w:sz w:val="28"/>
              </w:rPr>
              <w:t>WEEK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</w:p>
          <w:p w:rsidR="009A1F73" w:rsidRDefault="00073240">
            <w:pPr>
              <w:pStyle w:val="TableParagraph"/>
              <w:spacing w:before="1"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(Observing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types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objects)</w:t>
            </w:r>
          </w:p>
          <w:p w:rsidR="009A1F73" w:rsidRDefault="00073240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  <w:tab w:val="left" w:pos="829"/>
                <w:tab w:val="left" w:pos="2268"/>
              </w:tabs>
              <w:ind w:right="6672" w:firstLine="0"/>
              <w:rPr>
                <w:sz w:val="28"/>
              </w:rPr>
            </w:pPr>
            <w:r>
              <w:rPr>
                <w:sz w:val="28"/>
              </w:rPr>
              <w:t>Seeds</w:t>
            </w:r>
            <w:r>
              <w:rPr>
                <w:spacing w:val="54"/>
                <w:sz w:val="28"/>
              </w:rPr>
              <w:t xml:space="preserve"> </w:t>
            </w:r>
            <w:r>
              <w:rPr>
                <w:sz w:val="28"/>
              </w:rPr>
              <w:t>e.g</w:t>
            </w:r>
            <w:r>
              <w:rPr>
                <w:sz w:val="28"/>
              </w:rPr>
              <w:tab/>
            </w:r>
            <w:r>
              <w:rPr>
                <w:spacing w:val="-3"/>
                <w:sz w:val="28"/>
              </w:rPr>
              <w:t>-</w:t>
            </w:r>
            <w:r>
              <w:rPr>
                <w:spacing w:val="-53"/>
                <w:sz w:val="28"/>
              </w:rPr>
              <w:t xml:space="preserve"> </w:t>
            </w:r>
            <w:r>
              <w:rPr>
                <w:sz w:val="28"/>
              </w:rPr>
              <w:t>Maize</w:t>
            </w:r>
          </w:p>
          <w:p w:rsidR="009A1F73" w:rsidRDefault="00073240">
            <w:pPr>
              <w:pStyle w:val="TableParagraph"/>
              <w:ind w:left="108" w:right="7136"/>
              <w:rPr>
                <w:sz w:val="28"/>
              </w:rPr>
            </w:pPr>
            <w:r>
              <w:rPr>
                <w:sz w:val="28"/>
              </w:rPr>
              <w:t>Cow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peas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Beans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etc.</w:t>
            </w:r>
          </w:p>
          <w:p w:rsidR="009A1F73" w:rsidRDefault="009A1F73">
            <w:pPr>
              <w:pStyle w:val="TableParagraph"/>
              <w:rPr>
                <w:b/>
                <w:sz w:val="28"/>
              </w:rPr>
            </w:pPr>
          </w:p>
          <w:p w:rsidR="009A1F73" w:rsidRDefault="00073240">
            <w:pPr>
              <w:pStyle w:val="TableParagraph"/>
              <w:numPr>
                <w:ilvl w:val="0"/>
                <w:numId w:val="23"/>
              </w:numPr>
              <w:tabs>
                <w:tab w:val="left" w:pos="258"/>
              </w:tabs>
              <w:ind w:right="7517" w:firstLine="0"/>
              <w:rPr>
                <w:sz w:val="28"/>
              </w:rPr>
            </w:pPr>
            <w:r>
              <w:rPr>
                <w:sz w:val="28"/>
              </w:rPr>
              <w:t>Shapes e.g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Circle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Triangles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Square,etc</w:t>
            </w:r>
          </w:p>
          <w:p w:rsidR="009A1F73" w:rsidRDefault="00073240">
            <w:pPr>
              <w:pStyle w:val="TableParagraph"/>
              <w:numPr>
                <w:ilvl w:val="0"/>
                <w:numId w:val="23"/>
              </w:numPr>
              <w:tabs>
                <w:tab w:val="left" w:pos="883"/>
                <w:tab w:val="left" w:pos="884"/>
              </w:tabs>
              <w:spacing w:before="1"/>
              <w:ind w:right="4765" w:firstLine="0"/>
              <w:rPr>
                <w:sz w:val="28"/>
              </w:rPr>
            </w:pPr>
            <w:r>
              <w:rPr>
                <w:sz w:val="28"/>
              </w:rPr>
              <w:t>Teacher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game (e.g) greeting</w:t>
            </w:r>
            <w:r>
              <w:rPr>
                <w:spacing w:val="-54"/>
                <w:sz w:val="28"/>
              </w:rPr>
              <w:t xml:space="preserve"> </w:t>
            </w:r>
            <w:r>
              <w:rPr>
                <w:sz w:val="28"/>
              </w:rPr>
              <w:t>Good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morning, 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cat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and 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rat</w:t>
            </w:r>
          </w:p>
          <w:p w:rsidR="009A1F73" w:rsidRDefault="00073240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  <w:tab w:val="left" w:pos="829"/>
              </w:tabs>
              <w:spacing w:line="341" w:lineRule="exact"/>
              <w:ind w:left="828" w:hanging="721"/>
              <w:rPr>
                <w:sz w:val="28"/>
              </w:rPr>
            </w:pPr>
            <w:r>
              <w:rPr>
                <w:sz w:val="28"/>
              </w:rPr>
              <w:t>Rhyme</w:t>
            </w:r>
          </w:p>
          <w:p w:rsidR="009A1F73" w:rsidRDefault="00073240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  <w:tab w:val="left" w:pos="829"/>
              </w:tabs>
              <w:ind w:right="5311" w:firstLine="0"/>
              <w:rPr>
                <w:sz w:val="28"/>
              </w:rPr>
            </w:pPr>
            <w:r>
              <w:rPr>
                <w:sz w:val="28"/>
              </w:rPr>
              <w:t>Twinkle twinkle little star</w:t>
            </w:r>
            <w:r>
              <w:rPr>
                <w:spacing w:val="-55"/>
                <w:sz w:val="28"/>
              </w:rPr>
              <w:t xml:space="preserve"> </w:t>
            </w:r>
            <w:r>
              <w:rPr>
                <w:sz w:val="28"/>
              </w:rPr>
              <w:t>Activities</w:t>
            </w:r>
          </w:p>
          <w:p w:rsidR="009A1F73" w:rsidRDefault="00073240">
            <w:pPr>
              <w:pStyle w:val="TableParagraph"/>
              <w:numPr>
                <w:ilvl w:val="0"/>
                <w:numId w:val="23"/>
              </w:numPr>
              <w:tabs>
                <w:tab w:val="left" w:pos="883"/>
                <w:tab w:val="left" w:pos="884"/>
              </w:tabs>
              <w:spacing w:line="341" w:lineRule="exact"/>
              <w:ind w:left="883" w:hanging="776"/>
              <w:rPr>
                <w:sz w:val="28"/>
              </w:rPr>
            </w:pPr>
            <w:r>
              <w:rPr>
                <w:sz w:val="28"/>
              </w:rPr>
              <w:t>Sorting</w:t>
            </w:r>
          </w:p>
          <w:p w:rsidR="009A1F73" w:rsidRDefault="00073240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  <w:tab w:val="left" w:pos="829"/>
              </w:tabs>
              <w:spacing w:line="341" w:lineRule="exact"/>
              <w:ind w:left="828" w:hanging="721"/>
              <w:rPr>
                <w:sz w:val="28"/>
              </w:rPr>
            </w:pPr>
            <w:r>
              <w:rPr>
                <w:sz w:val="28"/>
              </w:rPr>
              <w:t>Greeting</w:t>
            </w:r>
          </w:p>
          <w:p w:rsidR="009A1F73" w:rsidRDefault="00073240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  <w:tab w:val="left" w:pos="829"/>
              </w:tabs>
              <w:spacing w:before="2" w:line="341" w:lineRule="exact"/>
              <w:ind w:left="828" w:hanging="721"/>
              <w:rPr>
                <w:sz w:val="28"/>
              </w:rPr>
            </w:pPr>
            <w:r>
              <w:rPr>
                <w:sz w:val="28"/>
              </w:rPr>
              <w:t>Jumping</w:t>
            </w:r>
          </w:p>
          <w:p w:rsidR="009A1F73" w:rsidRDefault="00073240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  <w:tab w:val="left" w:pos="829"/>
              </w:tabs>
              <w:spacing w:line="341" w:lineRule="exact"/>
              <w:ind w:left="828" w:hanging="721"/>
              <w:rPr>
                <w:sz w:val="28"/>
              </w:rPr>
            </w:pPr>
            <w:r>
              <w:rPr>
                <w:sz w:val="28"/>
              </w:rPr>
              <w:t>Reciting</w:t>
            </w:r>
          </w:p>
          <w:p w:rsidR="009A1F73" w:rsidRDefault="00073240">
            <w:pPr>
              <w:pStyle w:val="TableParagraph"/>
              <w:numPr>
                <w:ilvl w:val="0"/>
                <w:numId w:val="23"/>
              </w:numPr>
              <w:tabs>
                <w:tab w:val="left" w:pos="828"/>
                <w:tab w:val="left" w:pos="829"/>
              </w:tabs>
              <w:spacing w:before="1"/>
              <w:ind w:left="828" w:hanging="721"/>
              <w:rPr>
                <w:sz w:val="28"/>
              </w:rPr>
            </w:pPr>
            <w:r>
              <w:rPr>
                <w:sz w:val="28"/>
              </w:rPr>
              <w:t>Dancing</w:t>
            </w:r>
          </w:p>
        </w:tc>
      </w:tr>
    </w:tbl>
    <w:p w:rsidR="009A1F73" w:rsidRDefault="009A1F73">
      <w:pPr>
        <w:rPr>
          <w:sz w:val="28"/>
        </w:rPr>
        <w:sectPr w:rsidR="009A1F73" w:rsidSect="00B76CD3">
          <w:pgSz w:w="12240" w:h="15840"/>
          <w:pgMar w:top="1440" w:right="0" w:bottom="128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9A1F73">
        <w:trPr>
          <w:trHeight w:val="1708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9A1F73">
            <w:pPr>
              <w:pStyle w:val="TableParagraph"/>
              <w:spacing w:before="1"/>
              <w:rPr>
                <w:b/>
                <w:sz w:val="28"/>
              </w:rPr>
            </w:pPr>
          </w:p>
          <w:p w:rsidR="009A1F73" w:rsidRDefault="00073240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WEEK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II</w:t>
            </w:r>
          </w:p>
          <w:p w:rsidR="009A1F73" w:rsidRDefault="00073240">
            <w:pPr>
              <w:pStyle w:val="TableParagraph"/>
              <w:spacing w:line="341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Lesson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one</w:t>
            </w:r>
          </w:p>
          <w:p w:rsidR="009A1F73" w:rsidRDefault="00073240">
            <w:pPr>
              <w:pStyle w:val="TableParagraph"/>
              <w:tabs>
                <w:tab w:val="left" w:pos="1548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TOPIC:</w:t>
            </w:r>
            <w:r>
              <w:rPr>
                <w:b/>
                <w:sz w:val="28"/>
              </w:rPr>
              <w:tab/>
            </w:r>
            <w:r>
              <w:rPr>
                <w:sz w:val="28"/>
              </w:rPr>
              <w:t>Things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around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classroom.</w:t>
            </w:r>
          </w:p>
          <w:p w:rsidR="009A1F73" w:rsidRDefault="00073240">
            <w:pPr>
              <w:pStyle w:val="TableParagraph"/>
              <w:spacing w:before="2" w:line="321" w:lineRule="exact"/>
              <w:ind w:left="108"/>
              <w:rPr>
                <w:sz w:val="28"/>
              </w:rPr>
            </w:pPr>
            <w:r>
              <w:rPr>
                <w:sz w:val="28"/>
              </w:rPr>
              <w:t>Activity:</w:t>
            </w:r>
            <w:r>
              <w:rPr>
                <w:spacing w:val="51"/>
                <w:sz w:val="28"/>
              </w:rPr>
              <w:t xml:space="preserve"> </w:t>
            </w:r>
            <w:r>
              <w:rPr>
                <w:sz w:val="28"/>
              </w:rPr>
              <w:t>Matching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same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things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</w:p>
        </w:tc>
      </w:tr>
      <w:tr w:rsidR="009A1F73">
        <w:trPr>
          <w:trHeight w:val="4445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class</w:t>
            </w:r>
          </w:p>
          <w:p w:rsidR="009A1F73" w:rsidRDefault="00073240">
            <w:pPr>
              <w:pStyle w:val="TableParagraph"/>
              <w:ind w:left="779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45135" cy="248285"/>
                  <wp:effectExtent l="0" t="0" r="0" b="0"/>
                  <wp:docPr id="331" name="image2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image247.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596" cy="248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F73" w:rsidRDefault="009A1F73">
            <w:pPr>
              <w:pStyle w:val="TableParagraph"/>
              <w:spacing w:before="11" w:after="1"/>
              <w:rPr>
                <w:b/>
                <w:sz w:val="25"/>
              </w:rPr>
            </w:pPr>
          </w:p>
          <w:p w:rsidR="009A1F73" w:rsidRDefault="00073240">
            <w:pPr>
              <w:pStyle w:val="TableParagraph"/>
              <w:tabs>
                <w:tab w:val="left" w:pos="7927"/>
              </w:tabs>
              <w:ind w:left="166"/>
              <w:rPr>
                <w:sz w:val="20"/>
              </w:rPr>
            </w:pPr>
            <w:r>
              <w:rPr>
                <w:noProof/>
                <w:position w:val="3"/>
                <w:sz w:val="20"/>
              </w:rPr>
              <w:drawing>
                <wp:inline distT="0" distB="0" distL="0" distR="0">
                  <wp:extent cx="450215" cy="276225"/>
                  <wp:effectExtent l="0" t="0" r="0" b="0"/>
                  <wp:docPr id="333" name="image2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image248.pn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31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3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>
                  <wp:extent cx="276225" cy="566420"/>
                  <wp:effectExtent l="0" t="0" r="0" b="0"/>
                  <wp:docPr id="335" name="image2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image249.png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14" cy="5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F73" w:rsidRDefault="009A1F73">
            <w:pPr>
              <w:pStyle w:val="TableParagraph"/>
              <w:rPr>
                <w:b/>
                <w:sz w:val="28"/>
              </w:rPr>
            </w:pPr>
          </w:p>
          <w:p w:rsidR="009A1F73" w:rsidRDefault="009A1F73">
            <w:pPr>
              <w:pStyle w:val="TableParagraph"/>
              <w:rPr>
                <w:b/>
                <w:sz w:val="28"/>
              </w:rPr>
            </w:pPr>
          </w:p>
          <w:p w:rsidR="009A1F73" w:rsidRDefault="009A1F73">
            <w:pPr>
              <w:pStyle w:val="TableParagraph"/>
              <w:rPr>
                <w:b/>
                <w:sz w:val="28"/>
              </w:rPr>
            </w:pPr>
          </w:p>
          <w:p w:rsidR="009A1F73" w:rsidRDefault="009A1F73">
            <w:pPr>
              <w:pStyle w:val="TableParagraph"/>
              <w:rPr>
                <w:b/>
                <w:sz w:val="28"/>
              </w:rPr>
            </w:pPr>
          </w:p>
          <w:p w:rsidR="009A1F73" w:rsidRDefault="009A1F73">
            <w:pPr>
              <w:pStyle w:val="TableParagraph"/>
              <w:spacing w:before="10"/>
              <w:rPr>
                <w:b/>
                <w:sz w:val="36"/>
              </w:rPr>
            </w:pPr>
          </w:p>
          <w:p w:rsidR="009A1F73" w:rsidRDefault="00073240">
            <w:pPr>
              <w:pStyle w:val="TableParagraph"/>
              <w:tabs>
                <w:tab w:val="left" w:pos="7722"/>
              </w:tabs>
              <w:spacing w:before="1" w:line="395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-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used</w:t>
            </w:r>
            <w:r>
              <w:rPr>
                <w:b/>
                <w:i/>
                <w:sz w:val="28"/>
              </w:rPr>
              <w:tab/>
            </w:r>
            <w:r>
              <w:rPr>
                <w:b/>
                <w:i/>
                <w:noProof/>
                <w:position w:val="-17"/>
                <w:sz w:val="28"/>
              </w:rPr>
              <w:drawing>
                <wp:inline distT="0" distB="0" distL="0" distR="0">
                  <wp:extent cx="342265" cy="244475"/>
                  <wp:effectExtent l="0" t="0" r="0" b="0"/>
                  <wp:docPr id="337" name="image2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image250.png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44" cy="244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F73" w:rsidRDefault="00073240">
            <w:pPr>
              <w:pStyle w:val="TableParagraph"/>
              <w:spacing w:line="269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Real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objects</w:t>
            </w:r>
          </w:p>
        </w:tc>
      </w:tr>
      <w:tr w:rsidR="009A1F73">
        <w:trPr>
          <w:trHeight w:val="6494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Lesson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two</w:t>
            </w:r>
          </w:p>
          <w:p w:rsidR="009A1F73" w:rsidRDefault="00073240">
            <w:pPr>
              <w:pStyle w:val="TableParagraph"/>
              <w:ind w:left="108" w:right="3756"/>
              <w:rPr>
                <w:b/>
                <w:i/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Things around the classroom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Match and draw the same pictures.</w:t>
            </w:r>
            <w:r>
              <w:rPr>
                <w:spacing w:val="-5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 be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used: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Real objects</w:t>
            </w:r>
          </w:p>
          <w:p w:rsidR="009A1F73" w:rsidRDefault="009A1F73">
            <w:pPr>
              <w:pStyle w:val="TableParagraph"/>
              <w:rPr>
                <w:b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sz w:val="20"/>
              </w:rPr>
            </w:pPr>
          </w:p>
          <w:p w:rsidR="009A1F73" w:rsidRDefault="009A1F73">
            <w:pPr>
              <w:pStyle w:val="TableParagraph"/>
              <w:spacing w:before="1"/>
              <w:rPr>
                <w:b/>
                <w:sz w:val="20"/>
              </w:rPr>
            </w:pPr>
          </w:p>
        </w:tc>
      </w:tr>
    </w:tbl>
    <w:p w:rsidR="009A1F73" w:rsidRDefault="00414CD9">
      <w:pPr>
        <w:rPr>
          <w:sz w:val="2"/>
          <w:szCs w:val="2"/>
        </w:rPr>
      </w:pPr>
      <w:r>
        <w:pict>
          <v:group id="_x0000_s1866" style="position:absolute;margin-left:99.25pt;margin-top:485.15pt;width:249.85pt;height:214.3pt;z-index:-251774464;mso-position-horizontal-relative:page;mso-position-vertical-relative:page" coordorigin="1985,9704" coordsize="4997,4286">
            <v:rect id="_x0000_s1867" style="position:absolute;left:6219;top:9711;width:645;height:344" filled="f"/>
            <v:shape id="_x0000_s1868" style="position:absolute;left:6391;top:10055;width:301;height:430" coordorigin="6391,10055" coordsize="301,430" o:spt="100" adj="0,,0" path="m6391,10055r301,430m6692,10055r-301,430e" filled="f">
              <v:stroke joinstyle="round"/>
              <v:formulas/>
              <v:path arrowok="t" o:connecttype="segments"/>
            </v:shape>
            <v:shape id="_x0000_s1869" style="position:absolute;left:6037;top:11027;width:30;height:297" coordorigin="6037,11027" coordsize="30,297" path="m6037,11027r,293l6067,11324r,-293l6037,11027e" filled="f" strokeweight=".08233mm">
              <v:path arrowok="t"/>
            </v:shape>
            <v:shape id="_x0000_s1870" style="position:absolute;left:6067;top:11019;width:30;height:305" coordorigin="6067,11019" coordsize="30,305" path="m6067,11324r30,-12l6097,11019r-30,16l6067,11324e" filled="f" strokeweight=".08233mm">
              <v:path arrowok="t"/>
            </v:shape>
            <v:shape id="_x0000_s1871" style="position:absolute;left:6911;top:10886;width:27;height:297" coordorigin="6912,10887" coordsize="27,297" path="m6912,10887r,292l6938,11183r,-289l6912,10887e" filled="f" strokeweight=".08233mm">
              <v:path arrowok="t"/>
            </v:shape>
            <v:shape id="_x0000_s1872" style="position:absolute;left:6937;top:10878;width:34;height:305" coordorigin="6938,10879" coordsize="34,305" path="m6938,11183r33,-11l6971,10879r-33,15l6938,11183e" filled="f" strokeweight=".08233mm">
              <v:path arrowok="t"/>
            </v:shape>
            <v:shape id="_x0000_s1873" style="position:absolute;left:6549;top:10829;width:30;height:297" coordorigin="6549,10830" coordsize="30,297" path="m6549,10830r,292l6579,11126r,-293l6549,10830e" filled="f" strokeweight=".08233mm">
              <v:path arrowok="t"/>
            </v:shape>
            <v:shape id="_x0000_s1874" style="position:absolute;left:6579;top:10821;width:30;height:305" coordorigin="6579,10822" coordsize="30,305" path="m6579,11126r30,-11l6609,10822r-30,11l6579,11126e" filled="f" strokeweight=".08233mm">
              <v:path arrowok="t"/>
            </v:shape>
            <v:shape id="_x0000_s1875" style="position:absolute;left:6463;top:10909;width:464;height:213" coordorigin="6463,10909" coordsize="464,213" path="m6926,10909r-463,175l6463,11122r463,-171l6926,10909xe" stroked="f">
              <v:path arrowok="t"/>
            </v:shape>
            <v:shape id="_x0000_s1876" style="position:absolute;left:6463;top:10909;width:464;height:213" coordorigin="6463,10909" coordsize="464,213" path="m6463,11122r,-38l6926,10909r,42l6463,11122e" filled="f" strokeweight=".08322mm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877" type="#_x0000_t75" style="position:absolute;left:6083;top:11032;width:386;height:355">
              <v:imagedata r:id="rId13" o:title=""/>
            </v:shape>
            <v:shape id="_x0000_s1878" style="position:absolute;left:6029;top:10802;width:950;height:274" coordorigin="6030,10803" coordsize="950,274" path="m6572,10803r-542,205l6437,11076r542,-205l6572,10803xe" stroked="f">
              <v:path arrowok="t"/>
            </v:shape>
            <v:shape id="_x0000_s1879" style="position:absolute;left:6029;top:10802;width:950;height:274" coordorigin="6030,10803" coordsize="950,274" path="m6572,10803r407,68l6437,11076r-407,-68l6572,10803e" filled="f" strokeweight=".08333mm">
              <v:path arrowok="t"/>
            </v:shape>
            <v:shape id="_x0000_s1880" style="position:absolute;left:6029;top:11008;width:408;height:88" coordorigin="6030,11008" coordsize="408,88" path="m6030,11008r,19l6437,11096r,-20l6030,11008xe" stroked="f">
              <v:path arrowok="t"/>
            </v:shape>
            <v:shape id="_x0000_s1881" style="position:absolute;left:6029;top:11008;width:408;height:88" coordorigin="6030,11008" coordsize="408,88" path="m6030,11008r407,68l6437,11096r-407,-69l6030,11008e" filled="f" strokeweight=".08336mm">
              <v:path arrowok="t"/>
            </v:shape>
            <v:shape id="_x0000_s1882" style="position:absolute;left:6436;top:10871;width:543;height:225" coordorigin="6437,10871" coordsize="543,225" path="m6979,10871r-542,205l6437,11096r542,-209l6979,10871xe" stroked="f">
              <v:path arrowok="t"/>
            </v:shape>
            <v:shape id="_x0000_s1883" style="position:absolute;left:6436;top:10871;width:543;height:225" coordorigin="6437,10871" coordsize="543,225" path="m6437,11096r,-20l6979,10871r,16l6437,11096e" filled="f" strokeweight=".08325mm">
              <v:path arrowok="t"/>
            </v:shape>
            <v:shape id="_x0000_s1884" style="position:absolute;left:2404;top:11515;width:357;height:400" coordorigin="2405,11516" coordsize="357,400" path="m2405,11881r16,15l2429,11908r8,7l2758,11549r1,-4l2762,11537r-1,-11l2759,11519r-33,-3l2405,11881e" filled="f" strokeweight=".07342mm">
              <v:path arrowok="t"/>
            </v:shape>
            <v:shape id="_x0000_s1885" style="position:absolute;left:1995;top:12699;width:30;height:301" coordorigin="1995,12699" coordsize="30,301" path="m1995,12699r,297l2025,13000r,-297l1995,12699e" filled="f" strokeweight=".08244mm">
              <v:path arrowok="t"/>
            </v:shape>
            <v:shape id="_x0000_s1886" style="position:absolute;left:2025;top:12691;width:30;height:309" coordorigin="2025,12691" coordsize="30,309" path="m2025,13000r30,-12l2055,12691r-30,16l2025,13000e" filled="f" strokeweight=".08244mm">
              <v:path arrowok="t"/>
            </v:shape>
            <v:shape id="_x0000_s1887" style="position:absolute;left:2871;top:12556;width:27;height:301" coordorigin="2871,12557" coordsize="27,301" path="m2871,12557r,296l2897,12857r,-293l2871,12557e" filled="f" strokeweight=".08244mm">
              <v:path arrowok="t"/>
            </v:shape>
            <v:shape id="_x0000_s1888" style="position:absolute;left:2897;top:12548;width:34;height:309" coordorigin="2897,12549" coordsize="34,309" path="m2931,12549r-34,15l2897,12857r34,-11l2931,12549e" filled="f" strokeweight=".08244mm">
              <v:path arrowok="t"/>
            </v:shape>
            <v:shape id="_x0000_s1889" style="position:absolute;left:2508;top:12498;width:30;height:301" coordorigin="2508,12499" coordsize="30,301" path="m2508,12499r,297l2538,12799r,-296l2508,12499e" filled="f" strokeweight=".08244mm">
              <v:path arrowok="t"/>
            </v:shape>
            <v:shape id="_x0000_s1890" style="position:absolute;left:2537;top:12491;width:30;height:309" coordorigin="2538,12491" coordsize="30,309" path="m2538,12799r30,-11l2568,12491r-30,12l2538,12799e" filled="f" strokeweight=".08244mm">
              <v:path arrowok="t"/>
            </v:shape>
            <v:shape id="_x0000_s1891" style="position:absolute;left:2422;top:12579;width:464;height:216" coordorigin="2422,12580" coordsize="464,216" path="m2886,12580r-464,177l2422,12796r464,-174l2886,12580xe" stroked="f">
              <v:path arrowok="t"/>
            </v:shape>
            <v:shape id="_x0000_s1892" style="position:absolute;left:2422;top:12579;width:464;height:216" coordorigin="2422,12580" coordsize="464,216" path="m2886,12580r,42l2422,12796r,-39l2886,12580e" filled="f" strokeweight=".08417mm">
              <v:path arrowok="t"/>
            </v:shape>
            <v:shape id="_x0000_s1893" type="#_x0000_t75" style="position:absolute;left:2041;top:12704;width:387;height:360">
              <v:imagedata r:id="rId14" o:title=""/>
            </v:shape>
            <v:shape id="_x0000_s1894" style="position:absolute;left:1987;top:12471;width:951;height:278" coordorigin="1988,12472" coordsize="951,278" path="m2530,12472r-542,208l2396,12749r542,-208l2530,12472xe" stroked="f">
              <v:path arrowok="t"/>
            </v:shape>
            <v:shape id="_x0000_s1895" style="position:absolute;left:1987;top:12471;width:951;height:278" coordorigin="1988,12472" coordsize="951,278" path="m2530,12472r408,69l2396,12749r-408,-69l2530,12472e" filled="f" strokeweight=".08439mm">
              <v:path arrowok="t"/>
            </v:shape>
            <v:shape id="_x0000_s1896" style="position:absolute;left:1987;top:12680;width:408;height:89" coordorigin="1988,12680" coordsize="408,89" path="m1988,12680r,19l2396,12769r,-20l1988,12680xe" stroked="f">
              <v:path arrowok="t"/>
            </v:shape>
            <v:shape id="_x0000_s1897" style="position:absolute;left:1987;top:12680;width:408;height:89" coordorigin="1988,12680" coordsize="408,89" path="m1988,12680r408,69l2396,12769r-408,-70l1988,12680e" filled="f" strokeweight=".08444mm">
              <v:path arrowok="t"/>
            </v:shape>
            <v:shape id="_x0000_s1898" style="position:absolute;left:2395;top:12541;width:543;height:228" coordorigin="2396,12541" coordsize="543,228" path="m2938,12541r-542,208l2396,12769r542,-212l2938,12541xe" stroked="f">
              <v:path arrowok="t"/>
            </v:shape>
            <v:shape id="_x0000_s1899" style="position:absolute;left:2395;top:12541;width:543;height:228" coordorigin="2396,12541" coordsize="543,228" path="m2938,12541r,16l2396,12769r,-20l2938,12541e" filled="f" strokeweight=".08422mm">
              <v:path arrowok="t"/>
            </v:shape>
            <v:rect id="_x0000_s1900" style="position:absolute;left:2054;top:13140;width:645;height:344" filled="f"/>
            <v:shape id="_x0000_s1901" style="position:absolute;left:2226;top:10097;width:4033;height:3885" coordorigin="2226,10097" coordsize="4033,3885" o:spt="100" adj="0,,0" path="m2226,13484r301,430m2527,13484r-301,430m2719,13982l6259,10097e" fill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>
          <v:line id="_x0000_s1902" style="position:absolute;z-index:-251773440;mso-position-horizontal-relative:page;mso-position-vertical-relative:page;mso-width-relative:page;mso-height-relative:page" from="377.1pt,498.25pt" to="506.05pt,498.25pt">
            <w10:wrap anchorx="page" anchory="page"/>
          </v:line>
        </w:pict>
      </w:r>
      <w:r>
        <w:pict>
          <v:line id="_x0000_s1903" style="position:absolute;z-index:-251772416;mso-position-horizontal-relative:page;mso-position-vertical-relative:page;mso-width-relative:page;mso-height-relative:page" from="377.1pt,541.25pt" to="506.05pt,541.25pt">
            <w10:wrap anchorx="page" anchory="page"/>
          </v:line>
        </w:pict>
      </w:r>
      <w:r>
        <w:pict>
          <v:line id="_x0000_s1904" style="position:absolute;z-index:-251771392;mso-position-horizontal-relative:page;mso-position-vertical-relative:page;mso-width-relative:page;mso-height-relative:page" from="377.1pt,591.75pt" to="506.05pt,591.75pt">
            <w10:wrap anchorx="page" anchory="page"/>
          </v:line>
        </w:pict>
      </w:r>
      <w:r>
        <w:pict>
          <v:line id="_x0000_s1905" style="position:absolute;z-index:-251770368;mso-position-horizontal-relative:page;mso-position-vertical-relative:page;mso-width-relative:page;mso-height-relative:page" from="377.1pt,646.55pt" to="506.05pt,646.55pt">
            <w10:wrap anchorx="page" anchory="page"/>
          </v:line>
        </w:pict>
      </w:r>
      <w:r>
        <w:pict>
          <v:line id="_x0000_s1906" style="position:absolute;z-index:-251769344;mso-position-horizontal-relative:page;mso-position-vertical-relative:page;mso-width-relative:page;mso-height-relative:page" from="377.85pt,689.6pt" to="506.8pt,689.6pt">
            <w10:wrap anchorx="page" anchory="page"/>
          </v:line>
        </w:pict>
      </w:r>
      <w:r>
        <w:pict>
          <v:group id="_x0000_s1907" style="position:absolute;margin-left:100.25pt;margin-top:177.4pt;width:377.85pt;height:177.7pt;z-index:-251768320;mso-position-horizontal-relative:page;mso-position-vertical-relative:page" coordorigin="2006,3548" coordsize="7557,3554">
            <v:rect id="_x0000_s1908" style="position:absolute;left:2040;top:3555;width:645;height:344" filled="f"/>
            <v:shape id="_x0000_s1909" style="position:absolute;left:2212;top:3899;width:301;height:430" coordorigin="2212,3900" coordsize="301,430" o:spt="100" adj="0,,0" path="m2212,3900r301,430m2513,3900r-301,430e" filled="f">
              <v:stroke joinstyle="round"/>
              <v:formulas/>
              <v:path arrowok="t" o:connecttype="segments"/>
            </v:shape>
            <v:shape id="_x0000_s1910" style="position:absolute;left:2007;top:4629;width:716;height:210" coordorigin="2008,4629" coordsize="716,210" path="m2416,4629r-408,157l2315,4839r408,-157l2416,4629xe" stroked="f">
              <v:path arrowok="t"/>
            </v:shape>
            <v:shape id="_x0000_s1911" style="position:absolute;left:2007;top:4629;width:716;height:210" coordorigin="2008,4629" coordsize="716,210" path="m2723,4682r-408,157l2008,4786r408,-157l2723,4682e" filled="f" strokeweight=".06361mm">
              <v:path arrowok="t"/>
            </v:shape>
            <v:shape id="_x0000_s1912" style="position:absolute;left:2007;top:4786;width:308;height:67" coordorigin="2008,4786" coordsize="308,67" path="m2008,4786r,15l2315,4853r,-14l2008,4786xe" stroked="f">
              <v:path arrowok="t"/>
            </v:shape>
            <v:shape id="_x0000_s1913" style="position:absolute;left:2007;top:4786;width:308;height:67" coordorigin="2008,4786" coordsize="308,67" path="m2315,4839r,14l2008,4801r,-15l2315,4839e" filled="f" strokeweight=".06367mm">
              <v:path arrowok="t"/>
            </v:shape>
            <v:shape id="_x0000_s1914" style="position:absolute;left:2314;top:4681;width:409;height:172" coordorigin="2315,4682" coordsize="409,172" path="m2723,4682r-408,157l2315,4853r408,-160l2723,4682xe" stroked="f">
              <v:path arrowok="t"/>
            </v:shape>
            <v:shape id="_x0000_s1915" style="position:absolute;left:2314;top:4681;width:409;height:172" coordorigin="2315,4682" coordsize="409,172" path="m2723,4682r,11l2315,4853r,-14l2723,4682e" filled="f" strokeweight=".18pt">
              <v:path arrowok="t"/>
            </v:shape>
            <v:line id="_x0000_s1916" style="position:absolute" from="2726,3848" to="9555,7095"/>
            <w10:wrap anchorx="page" anchory="page"/>
          </v:group>
        </w:pict>
      </w:r>
      <w:r w:rsidR="00073240">
        <w:rPr>
          <w:noProof/>
        </w:rPr>
        <w:drawing>
          <wp:anchor distT="0" distB="0" distL="0" distR="0" simplePos="0" relativeHeight="251623936" behindDoc="1" locked="0" layoutInCell="1" allowOverlap="1">
            <wp:simplePos x="0" y="0"/>
            <wp:positionH relativeFrom="page">
              <wp:posOffset>1387475</wp:posOffset>
            </wp:positionH>
            <wp:positionV relativeFrom="page">
              <wp:posOffset>3710305</wp:posOffset>
            </wp:positionV>
            <wp:extent cx="278765" cy="571500"/>
            <wp:effectExtent l="0" t="0" r="0" b="0"/>
            <wp:wrapNone/>
            <wp:docPr id="339" name="image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253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913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3240">
        <w:rPr>
          <w:noProof/>
        </w:rPr>
        <w:drawing>
          <wp:anchor distT="0" distB="0" distL="0" distR="0" simplePos="0" relativeHeight="251624960" behindDoc="1" locked="0" layoutInCell="1" allowOverlap="1">
            <wp:simplePos x="0" y="0"/>
            <wp:positionH relativeFrom="page">
              <wp:posOffset>1386840</wp:posOffset>
            </wp:positionH>
            <wp:positionV relativeFrom="page">
              <wp:posOffset>3362325</wp:posOffset>
            </wp:positionV>
            <wp:extent cx="340360" cy="242570"/>
            <wp:effectExtent l="0" t="0" r="0" b="0"/>
            <wp:wrapNone/>
            <wp:docPr id="341" name="image2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254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277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917" style="position:absolute;margin-left:482.9pt;margin-top:280.6pt;width:33pt;height:39.45pt;z-index:-251767296;mso-position-horizontal-relative:page;mso-position-vertical-relative:page" coordorigin="9658,5612" coordsize="660,789">
            <v:rect id="_x0000_s1918" style="position:absolute;left:9666;top:5619;width:645;height:344" filled="f"/>
            <v:shape id="_x0000_s1919" style="position:absolute;left:9838;top:5963;width:301;height:430" coordorigin="9838,5964" coordsize="301,430" o:spt="100" adj="0,,0" path="m9838,5964r301,430m10139,5964r-301,430e" fill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>
          <v:group id="_x0000_s1920" style="position:absolute;margin-left:481.7pt;margin-top:172.8pt;width:36pt;height:11.4pt;z-index:-251766272;mso-position-horizontal-relative:page;mso-position-vertical-relative:page" coordorigin="9635,3456" coordsize="720,228">
            <v:shape id="_x0000_s1921" style="position:absolute;left:9636;top:3458;width:716;height:210" coordorigin="9637,3458" coordsize="716,210" path="m10045,3458r-408,157l9944,3667r408,-156l10045,3458xe" stroked="f">
              <v:path arrowok="t"/>
            </v:shape>
            <v:shape id="_x0000_s1922" style="position:absolute;left:9636;top:3458;width:716;height:210" coordorigin="9637,3458" coordsize="716,210" path="m10352,3511r-408,156l9637,3615r408,-157l10352,3511e" filled="f" strokeweight=".06361mm">
              <v:path arrowok="t"/>
            </v:shape>
            <v:shape id="_x0000_s1923" style="position:absolute;left:9636;top:3615;width:308;height:67" coordorigin="9637,3615" coordsize="308,67" path="m9637,3615r,15l9944,3682r,-15l9637,3615xe" stroked="f">
              <v:path arrowok="t"/>
            </v:shape>
            <v:shape id="_x0000_s1924" style="position:absolute;left:9636;top:3615;width:308;height:67" coordorigin="9637,3615" coordsize="308,67" path="m9944,3667r,15l9637,3630r,-15l9944,3667e" filled="f" strokeweight=".06367mm">
              <v:path arrowok="t"/>
            </v:shape>
            <v:shape id="_x0000_s1925" style="position:absolute;left:9943;top:3510;width:409;height:172" coordorigin="9944,3511" coordsize="409,172" path="m10352,3511r-408,156l9944,3682r408,-160l10352,3511xe" stroked="f">
              <v:path arrowok="t"/>
            </v:shape>
            <v:shape id="_x0000_s1926" style="position:absolute;left:9943;top:3510;width:409;height:172" coordorigin="9944,3511" coordsize="409,172" path="m10352,3511r,11l9944,3682r,-15l10352,3511e" filled="f" strokeweight=".18pt">
              <v:path arrowok="t"/>
            </v:shape>
            <w10:wrap anchorx="page" anchory="page"/>
          </v:group>
        </w:pict>
      </w:r>
      <w:r>
        <w:pict>
          <v:group id="_x0000_s1927" style="position:absolute;margin-left:106.75pt;margin-top:564.65pt;width:36pt;height:40.15pt;z-index:-251765248;mso-position-horizontal-relative:page;mso-position-vertical-relative:page" coordorigin="2136,11294" coordsize="720,803">
            <v:shape id="_x0000_s1928" type="#_x0000_t75" style="position:absolute;left:2135;top:11950;width:159;height:146">
              <v:imagedata r:id="rId17" o:title=""/>
            </v:shape>
            <v:shape id="_x0000_s1929" type="#_x0000_t75" style="position:absolute;left:2609;top:11293;width:246;height:258">
              <v:imagedata r:id="rId18" o:title=""/>
            </v:shape>
            <v:shape id="_x0000_s1930" style="position:absolute;left:2330;top:11450;width:395;height:431" coordorigin="2331,11451" coordsize="395,431" path="m2700,11466r-12,-4l2673,11459r-11,-4l2651,11451r-320,365l2405,11881r321,-365l2715,11491r-8,-12l2700,11466xe" fillcolor="yellow" stroked="f">
              <v:path arrowok="t"/>
            </v:shape>
            <v:shape id="_x0000_s1931" style="position:absolute;left:2330;top:11450;width:395;height:431" coordorigin="2331,11451" coordsize="395,431" path="m2651,11451r11,4l2673,11459r15,3l2700,11466r7,13l2715,11491r11,25l2405,11881r-74,-65l2651,11451e" filled="f" strokeweight=".07372mm">
              <v:path arrowok="t"/>
            </v:shape>
            <v:shape id="_x0000_s1932" style="position:absolute;left:2290;top:11415;width:361;height:401" coordorigin="2291,11415" coordsize="361,401" o:spt="100" adj="0,,0" path="m2642,11416r-7,-1l2623,11416r-7,4l2612,11421r-321,365l2299,11794r13,6l2331,11816r320,-365l2642,11416xm2331,11816r-19,-16l2331,11816r,xe" fillcolor="#ffe200" stroked="f">
              <v:stroke joinstyle="round"/>
              <v:formulas/>
              <v:path arrowok="t" o:connecttype="segments"/>
            </v:shape>
            <v:shape id="_x0000_s1933" style="position:absolute;left:2290;top:11415;width:361;height:401" coordorigin="2291,11415" coordsize="361,401" path="m2642,11416r9,35l2331,11816r-19,-16l2299,11794r-8,-8l2612,11421r4,-1l2623,11416r12,-1l2642,11416e" filled="f" strokeweight=".0735mm">
              <v:path arrowok="t"/>
            </v:shape>
            <v:shape id="_x0000_s1934" type="#_x0000_t75" style="position:absolute;left:2734;top:11293;width:121;height:128">
              <v:imagedata r:id="rId19" o:title=""/>
            </v:shape>
            <v:shape id="_x0000_s1935" type="#_x0000_t75" style="position:absolute;left:2139;top:11515;width:623;height:573">
              <v:imagedata r:id="rId20" o:title=""/>
            </v:shape>
            <w10:wrap anchorx="page" anchory="page"/>
          </v:group>
        </w:pict>
      </w:r>
      <w:r>
        <w:pict>
          <v:group id="_x0000_s1936" style="position:absolute;margin-left:303.75pt;margin-top:581.4pt;width:49.15pt;height:117.2pt;z-index:-251764224;mso-position-horizontal-relative:page;mso-position-vertical-relative:page" coordorigin="6075,11628" coordsize="983,2344">
            <v:shape id="_x0000_s1937" type="#_x0000_t75" style="position:absolute;left:6075;top:12314;width:983;height:1657">
              <v:imagedata r:id="rId21" o:title=""/>
            </v:shape>
            <v:shape id="_x0000_s1938" type="#_x0000_t75" style="position:absolute;left:6140;top:11628;width:829;height:640">
              <v:imagedata r:id="rId22" o:title=""/>
            </v:shape>
            <w10:wrap anchorx="page" anchory="page"/>
          </v:group>
        </w:pict>
      </w:r>
    </w:p>
    <w:p w:rsidR="009A1F73" w:rsidRDefault="009A1F73">
      <w:pPr>
        <w:rPr>
          <w:sz w:val="2"/>
          <w:szCs w:val="2"/>
        </w:rPr>
        <w:sectPr w:rsidR="009A1F73" w:rsidSect="00B76CD3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9A1F73" w:rsidRDefault="00414CD9">
      <w:pPr>
        <w:pStyle w:val="BodyText"/>
        <w:spacing w:before="29"/>
        <w:ind w:left="734"/>
      </w:pPr>
      <w:r>
        <w:lastRenderedPageBreak/>
        <w:pict>
          <v:group id="_x0000_s1939" style="position:absolute;left:0;text-align:left;margin-left:66.35pt;margin-top:1in;width:478.55pt;height:638.4pt;z-index:-251763200;mso-position-horizontal-relative:page;mso-position-vertical-relative:page" coordorigin="1328,1440" coordsize="9571,12768">
            <v:shape id="_x0000_s1940" style="position:absolute;left:1954;top:10739;width:8767;height:3459" coordorigin="1954,10739" coordsize="8767,3459" o:spt="100" adj="0,,0" path="m10711,14188r-1880,l8821,14188r-2150,l6661,14188r-2936,l3716,14188r,l1964,14188r-10,l1954,14198r10,l3716,14198r,l3725,14198r2936,l6671,14198r2150,l8831,14198r1880,l10711,14188xm10711,12811r-1880,l8821,12811r-2150,l6661,12811r-2936,l3716,12811r,l1964,12811r-10,l1954,12820r,l1954,14188r10,l1964,12820r1752,l3716,14188r9,l3725,12820r2936,l6661,14188r10,l6671,12820r2150,l8821,14188r10,l8831,12820r1880,l10711,12811xm10711,11776r-1880,l8831,10749r-10,l8821,11776r-2150,l6671,10749r-10,l6661,11776r-2936,l3725,10749r-9,l3716,11776r-1752,l1964,10749r-10,l1954,11776r,10l1954,12811r10,l1964,11786r1752,l3716,12811r9,l3725,11786r2936,l6661,12811r10,l6671,11786r2150,l8821,12811r10,l8831,11786r1880,l10711,11776xm10711,10739r-1880,l8821,10739r-2150,l6661,10739r-2936,l3716,10739r,l1964,10739r-10,l1954,10749r10,l3716,10749r,l3725,10749r2936,l6671,10749r2150,l8831,10749r1880,l10711,10739xm10720,14188r-9,l10711,14198r9,l10720,14188xm10720,12811r-9,l10711,12820r,l10711,14188r9,l10720,12820r,l10720,12811xm10720,10749r-9,l10711,11776r,10l10711,12811r9,l10720,11786r,-10l10720,10749xm10720,10739r-9,l10711,10749r9,l10720,10739xe" fillcolor="black" stroked="f">
              <v:stroke joinstyle="round"/>
              <v:formulas/>
              <v:path arrowok="t" o:connecttype="segments"/>
            </v:shape>
            <v:shape id="_x0000_s1941" style="position:absolute;left:1327;top:1444;width:10;height:2" coordorigin="1328,1445" coordsize="10,0" o:spt="100" adj="0,,0" path="m1328,1445r9,m1328,1445r9,e" filled="f" strokeweight=".48pt">
              <v:stroke joinstyle="round"/>
              <v:formulas/>
              <v:path arrowok="t" o:connecttype="segments"/>
            </v:shape>
            <v:shape id="_x0000_s1942" style="position:absolute;left:1337;top:1444;width:9552;height:2" coordorigin="1337,1445" coordsize="9552,0" o:spt="100" adj="0,,0" path="m1337,1445r269,m1606,1445r10,m1616,1445r225,m1841,1445r10,m1851,1445r9037,e" filled="f" strokeweight=".48pt">
              <v:stroke joinstyle="round"/>
              <v:formulas/>
              <v:path arrowok="t" o:connecttype="segments"/>
            </v:shape>
            <v:shape id="_x0000_s1943" style="position:absolute;left:10888;top:1444;width:10;height:2" coordorigin="10888,1445" coordsize="10,0" o:spt="100" adj="0,,0" path="m10888,1445r10,m10888,1445r10,e" filled="f" strokeweight=".48pt">
              <v:stroke joinstyle="round"/>
              <v:formulas/>
              <v:path arrowok="t" o:connecttype="segments"/>
            </v:shape>
            <v:shape id="_x0000_s1944" style="position:absolute;left:1327;top:1449;width:279;height:12754" coordorigin="1328,1450" coordsize="279,12754" o:spt="100" adj="0,,0" path="m1332,1450r,12748m1328,14203r9,m1328,14203r9,m1337,14203r269,e" filled="f" strokeweight=".48pt">
              <v:stroke joinstyle="round"/>
              <v:formulas/>
              <v:path arrowok="t" o:connecttype="segments"/>
            </v:shape>
            <v:rect id="_x0000_s1945" style="position:absolute;left:1606;top:1449;width:10;height:12749" fillcolor="black" stroked="f"/>
            <v:shape id="_x0000_s1946" style="position:absolute;left:1606;top:1449;width:9292;height:12754" coordorigin="1606,1450" coordsize="9292,12754" o:spt="100" adj="0,,0" path="m1606,14203r10,m1616,14203r225,m1846,1450r,12748m1841,14203r10,m1851,14203r9037,m10893,1450r,12748m10888,14203r10,m10888,14203r10,e" filled="f" strokeweight=".48pt">
              <v:stroke joinstyle="round"/>
              <v:formulas/>
              <v:path arrowok="t" o:connecttype="segments"/>
            </v:shape>
            <v:shape id="_x0000_s1947" type="#_x0000_t75" style="position:absolute;left:2560;top:10758;width:376;height:734">
              <v:imagedata r:id="rId23" o:title=""/>
            </v:shape>
            <v:shape id="_x0000_s1948" type="#_x0000_t75" style="position:absolute;left:5009;top:10784;width:384;height:734">
              <v:imagedata r:id="rId24" o:title=""/>
            </v:shape>
            <v:shape id="_x0000_s1949" type="#_x0000_t75" style="position:absolute;left:6950;top:10782;width:784;height:662">
              <v:imagedata r:id="rId25" o:title=""/>
            </v:shape>
            <v:shape id="_x0000_s1950" type="#_x0000_t75" style="position:absolute;left:9375;top:10758;width:343;height:733">
              <v:imagedata r:id="rId26" o:title=""/>
            </v:shape>
            <v:shape id="_x0000_s1951" style="position:absolute;left:2066;top:11912;width:360;height:559" coordorigin="2066,11912" coordsize="360,559" path="m2066,11972r5,-23l2084,11930r19,-13l2126,11912r240,l2389,11917r19,13l2421,11949r5,23l2426,12411r-5,23l2408,12453r-19,13l2366,12471r-240,l2103,12466r-19,-13l2071,12434r-5,-23l2066,11972xe" filled="f">
              <v:path arrowok="t"/>
            </v:shape>
            <v:shape id="_x0000_s1952" type="#_x0000_t75" style="position:absolute;left:2058;top:11803;width:375;height:256">
              <v:imagedata r:id="rId27" o:title=""/>
            </v:shape>
            <v:shape id="_x0000_s1953" style="position:absolute;left:4976;top:12122;width:360;height:559" coordorigin="4976,12122" coordsize="360,559" path="m4976,12182r5,-23l4994,12140r19,-13l5036,12122r240,l5299,12127r19,13l5331,12159r5,23l5336,12621r-5,23l5318,12663r-19,13l5276,12681r-240,l5013,12676r-19,-13l4981,12644r-5,-23l4976,12182xe" filled="f">
              <v:path arrowok="t"/>
            </v:shape>
            <v:shape id="_x0000_s1954" type="#_x0000_t75" style="position:absolute;left:4968;top:12013;width:375;height:256">
              <v:imagedata r:id="rId27" o:title=""/>
            </v:shape>
            <v:shape id="_x0000_s1955" type="#_x0000_t75" style="position:absolute;left:7336;top:11799;width:399;height:765">
              <v:imagedata r:id="rId28" o:title=""/>
            </v:shape>
            <v:shape id="_x0000_s1956" style="position:absolute;left:9344;top:11957;width:360;height:559" coordorigin="9344,11957" coordsize="360,559" path="m9344,12017r5,-23l9362,11975r19,-13l9404,11957r240,l9667,11962r19,13l9699,11994r5,23l9704,12456r-5,23l9686,12498r-19,13l9644,12516r-240,l9381,12511r-19,-13l9349,12479r-5,-23l9344,12017xe" filled="f">
              <v:path arrowok="t"/>
            </v:shape>
            <v:shape id="_x0000_s1957" type="#_x0000_t75" style="position:absolute;left:9336;top:11848;width:375;height:256">
              <v:imagedata r:id="rId27" o:title=""/>
            </v:shape>
            <v:shape id="_x0000_s1958" style="position:absolute;left:2354;top:13220;width:27;height:267" coordorigin="2354,13220" coordsize="27,267" path="m2354,13220r,261l2380,13487r,-263l2354,13220e" filled="f" strokeweight=".04578mm">
              <v:path arrowok="t"/>
            </v:shape>
            <v:shape id="_x0000_s1959" style="position:absolute;left:3129;top:13095;width:27;height:265" coordorigin="3130,13095" coordsize="27,265" path="m3156,13360r,-261l3130,13095r,261l3156,13360e" filled="f" strokeweight=".04578mm">
              <v:path arrowok="t"/>
            </v:shape>
            <v:shape id="_x0000_s1960" style="position:absolute;left:2810;top:13043;width:24;height:265" coordorigin="2810,13044" coordsize="24,265" path="m2810,13044r,260l2834,13308r,-260l2810,13044e" filled="f" strokeweight=".04578mm">
              <v:path arrowok="t"/>
            </v:shape>
            <v:shape id="_x0000_s1961" style="position:absolute;left:2380;top:13214;width:29;height:271" coordorigin="2380,13214" coordsize="29,271" path="m2380,13224r,261l2408,13474r,-260l2380,13224e" filled="f" strokeweight=".04578mm">
              <v:path arrowok="t"/>
            </v:shape>
            <v:shape id="_x0000_s1962" style="position:absolute;left:3155;top:13088;width:27;height:261" coordorigin="3156,13089" coordsize="27,261" path="m3182,13349r,-260l3156,13099r26,250e" filled="f" strokeweight=".04578mm">
              <v:path arrowok="t"/>
            </v:shape>
            <v:shape id="_x0000_s1963" style="position:absolute;left:2834;top:13037;width:29;height:271" coordorigin="2834,13038" coordsize="29,271" path="m2834,13048r,260l2862,13298r,-260l2834,13048e" filled="f" strokeweight=".04578mm">
              <v:path arrowok="t"/>
            </v:shape>
            <v:shape id="_x0000_s1964" style="position:absolute;left:2731;top:13113;width:410;height:193" coordorigin="2732,13114" coordsize="410,193" path="m3142,13114r-410,158l2732,13306r410,-153l3142,13114xe" stroked="f">
              <v:path arrowok="t"/>
            </v:shape>
            <v:shape id="_x0000_s1965" style="position:absolute;left:2731;top:13113;width:410;height:193" coordorigin="2732,13114" coordsize="410,193" path="m3142,13153r-410,153l2732,13272r410,-158l3142,13153e" filled="f" strokeweight=".04528mm">
              <v:path arrowok="t"/>
            </v:shape>
            <v:shape id="_x0000_s1966" type="#_x0000_t75" style="position:absolute;left:2395;top:13225;width:343;height:317">
              <v:imagedata r:id="rId29" o:title=""/>
            </v:shape>
            <v:shape id="_x0000_s1967" style="position:absolute;left:2348;top:13019;width:842;height:247" coordorigin="2348,13019" coordsize="842,247" path="m2828,13019r-480,185l2710,13265r480,-184l2828,13019xe" stroked="f">
              <v:path arrowok="t"/>
            </v:shape>
            <v:shape id="_x0000_s1968" style="position:absolute;left:2348;top:13019;width:842;height:247" coordorigin="2348,13019" coordsize="842,247" path="m3190,13081r-480,184l2348,13204r480,-185l3190,13081e" filled="f" strokeweight=".04522mm">
              <v:path arrowok="t"/>
            </v:shape>
            <v:shape id="_x0000_s1969" style="position:absolute;left:2348;top:13203;width:362;height:76" coordorigin="2348,13204" coordsize="362,76" path="m2348,13204r,14l2710,13280r,-15l2348,13204xe" stroked="f">
              <v:path arrowok="t"/>
            </v:shape>
            <v:shape id="_x0000_s1970" style="position:absolute;left:2348;top:13203;width:362;height:76" coordorigin="2348,13204" coordsize="362,76" path="m2710,13265r,15l2348,13218r,-14l2710,13265e" filled="f" strokeweight=".04519mm">
              <v:path arrowok="t"/>
            </v:shape>
            <v:shape id="_x0000_s1971" style="position:absolute;left:2709;top:13080;width:481;height:200" coordorigin="2710,13081" coordsize="481,200" path="m3190,13081r-480,184l2710,13280r480,-185l3190,13081xe" stroked="f">
              <v:path arrowok="t"/>
            </v:shape>
            <v:shape id="_x0000_s1972" style="position:absolute;left:2709;top:13080;width:481;height:200" coordorigin="2710,13081" coordsize="481,200" path="m3190,13095r-480,185l2710,13265r480,-184l3190,13095e" filled="f" strokeweight=".04525mm">
              <v:path arrowok="t"/>
            </v:shape>
            <v:shape id="_x0000_s1973" type="#_x0000_t75" style="position:absolute;left:4643;top:13163;width:928;height:741">
              <v:imagedata r:id="rId30" o:title=""/>
            </v:shape>
            <v:shape id="_x0000_s1974" style="position:absolute;left:6881;top:13250;width:27;height:267" coordorigin="6881,13250" coordsize="27,267" path="m6907,13517r,-263l6881,13250r,261l6907,13517e" filled="f" strokeweight=".04578mm">
              <v:path arrowok="t"/>
            </v:shape>
            <v:shape id="_x0000_s1975" style="position:absolute;left:7656;top:13125;width:27;height:265" coordorigin="7657,13125" coordsize="27,265" path="m7683,13390r,-261l7657,13125r,261l7683,13390e" filled="f" strokeweight=".04578mm">
              <v:path arrowok="t"/>
            </v:shape>
            <v:shape id="_x0000_s1976" style="position:absolute;left:7337;top:13073;width:24;height:265" coordorigin="7337,13074" coordsize="24,265" path="m7361,13338r,-260l7337,13074r,260l7361,13338e" filled="f" strokeweight=".04578mm">
              <v:path arrowok="t"/>
            </v:shape>
            <v:shape id="_x0000_s1977" style="position:absolute;left:6907;top:13244;width:29;height:271" coordorigin="6907,13244" coordsize="29,271" path="m6907,13515r28,-11l6935,13244r-28,10l6907,13515e" filled="f" strokeweight=".04578mm">
              <v:path arrowok="t"/>
            </v:shape>
            <v:shape id="_x0000_s1978" style="position:absolute;left:7682;top:13118;width:27;height:271" coordorigin="7683,13119" coordsize="27,271" path="m7683,13390r26,-11l7709,13119r-26,10l7683,13390e" filled="f" strokeweight=".04578mm">
              <v:path arrowok="t"/>
            </v:shape>
            <v:shape id="_x0000_s1979" style="position:absolute;left:7361;top:13067;width:29;height:271" coordorigin="7361,13068" coordsize="29,271" path="m7361,13338r28,-10l7389,13068r-28,10l7361,13338e" filled="f" strokeweight=".04578mm">
              <v:path arrowok="t"/>
            </v:shape>
            <v:shape id="_x0000_s1980" style="position:absolute;left:7258;top:13143;width:410;height:193" coordorigin="7259,13144" coordsize="410,193" path="m7669,13144r-410,158l7259,13336r410,-153l7669,13144xe" stroked="f">
              <v:path arrowok="t"/>
            </v:shape>
            <v:shape id="_x0000_s1981" style="position:absolute;left:7258;top:13143;width:410;height:193" coordorigin="7259,13144" coordsize="410,193" path="m7259,13336r,-34l7669,13144r,39l7259,13336e" filled="f" strokeweight=".04528mm">
              <v:path arrowok="t"/>
            </v:shape>
            <v:shape id="_x0000_s1982" type="#_x0000_t75" style="position:absolute;left:6922;top:13255;width:343;height:317">
              <v:imagedata r:id="rId31" o:title=""/>
            </v:shape>
            <v:shape id="_x0000_s1983" style="position:absolute;left:6875;top:13049;width:842;height:247" coordorigin="6875,13049" coordsize="842,247" path="m7355,13049r-480,185l7237,13295r480,-184l7355,13049xe" stroked="f">
              <v:path arrowok="t"/>
            </v:shape>
            <v:shape id="_x0000_s1984" style="position:absolute;left:6875;top:13049;width:842;height:247" coordorigin="6875,13049" coordsize="842,247" path="m7237,13295r-362,-61l7355,13049r362,62l7237,13295e" filled="f" strokeweight=".04522mm">
              <v:path arrowok="t"/>
            </v:shape>
            <v:shape id="_x0000_s1985" style="position:absolute;left:6875;top:13233;width:362;height:76" coordorigin="6875,13234" coordsize="362,76" path="m6875,13234r,14l7237,13310r,-15l6875,13234xe" stroked="f">
              <v:path arrowok="t"/>
            </v:shape>
            <v:shape id="_x0000_s1986" style="position:absolute;left:6875;top:13233;width:362;height:76" coordorigin="6875,13234" coordsize="362,76" path="m7237,13310r-362,-62l6875,13234r362,61l7237,13310e" filled="f" strokeweight=".04519mm">
              <v:path arrowok="t"/>
            </v:shape>
            <v:shape id="_x0000_s1987" style="position:absolute;left:7236;top:13110;width:481;height:200" coordorigin="7237,13111" coordsize="481,200" path="m7717,13111r-480,184l7237,13310r480,-185l7717,13111xe" stroked="f">
              <v:path arrowok="t"/>
            </v:shape>
            <v:shape id="_x0000_s1988" style="position:absolute;left:7236;top:13110;width:481;height:200" coordorigin="7237,13111" coordsize="481,200" path="m7237,13310r,-15l7717,13111r,14l7237,13310e" filled="f" strokeweight=".04525mm">
              <v:path arrowok="t"/>
            </v:shape>
            <v:shape id="_x0000_s1989" style="position:absolute;left:8958;top:13025;width:27;height:267" coordorigin="8958,13025" coordsize="27,267" path="m8984,13292r,-263l8958,13025r,261l8984,13292e" filled="f" strokeweight=".04578mm">
              <v:path arrowok="t"/>
            </v:shape>
            <v:shape id="_x0000_s1990" style="position:absolute;left:9733;top:12900;width:27;height:265" coordorigin="9734,12900" coordsize="27,265" path="m9760,13165r,-261l9734,12900r,261l9760,13165e" filled="f" strokeweight=".04578mm">
              <v:path arrowok="t"/>
            </v:shape>
            <v:shape id="_x0000_s1991" style="position:absolute;left:9414;top:12848;width:24;height:265" coordorigin="9414,12849" coordsize="24,265" path="m9438,13113r,-260l9414,12849r,260l9438,13113e" filled="f" strokeweight=".04578mm">
              <v:path arrowok="t"/>
            </v:shape>
            <v:shape id="_x0000_s1992" style="position:absolute;left:8984;top:13019;width:29;height:261" coordorigin="8984,13019" coordsize="29,261" path="m9012,13279r,-260l8984,13029r28,250e" filled="f" strokeweight=".04578mm">
              <v:path arrowok="t"/>
            </v:shape>
            <v:shape id="_x0000_s1993" style="position:absolute;left:9759;top:12893;width:27;height:271" coordorigin="9760,12894" coordsize="27,271" path="m9760,13165r26,-11l9786,12894r-26,10l9760,13165e" filled="f" strokeweight=".04578mm">
              <v:path arrowok="t"/>
            </v:shape>
            <v:shape id="_x0000_s1994" style="position:absolute;left:9438;top:12842;width:29;height:261" coordorigin="9438,12843" coordsize="29,261" path="m9466,13103r,-260l9438,12853r28,250e" filled="f" strokeweight=".04578mm">
              <v:path arrowok="t"/>
            </v:shape>
            <v:shape id="_x0000_s1995" style="position:absolute;left:9335;top:12918;width:410;height:193" coordorigin="9336,12919" coordsize="410,193" path="m9746,12919r-410,158l9336,13111r410,-153l9746,12919xe" stroked="f">
              <v:path arrowok="t"/>
            </v:shape>
            <v:shape id="_x0000_s1996" style="position:absolute;left:9335;top:12918;width:410;height:193" coordorigin="9336,12919" coordsize="410,193" path="m9746,12958r-410,153l9336,13077r410,-158l9746,12958e" filled="f" strokeweight=".04528mm">
              <v:path arrowok="t"/>
            </v:shape>
            <v:shape id="_x0000_s1997" type="#_x0000_t75" style="position:absolute;left:8999;top:13030;width:343;height:317">
              <v:imagedata r:id="rId32" o:title=""/>
            </v:shape>
            <v:shape id="_x0000_s1998" style="position:absolute;left:8952;top:12824;width:842;height:247" coordorigin="8952,12824" coordsize="842,247" path="m9432,12824r-480,185l9314,13070r480,-184l9432,12824xe" stroked="f">
              <v:path arrowok="t"/>
            </v:shape>
            <v:shape id="_x0000_s1999" style="position:absolute;left:8952;top:12824;width:842;height:247" coordorigin="8952,12824" coordsize="842,247" path="m9794,12886r-480,184l8952,13009r480,-185l9794,12886e" filled="f" strokeweight=".04522mm">
              <v:path arrowok="t"/>
            </v:shape>
            <v:shape id="_x0000_s2000" style="position:absolute;left:8952;top:13008;width:362;height:76" coordorigin="8952,13009" coordsize="362,76" path="m8952,13009r,14l9314,13085r,-15l8952,13009xe" stroked="f">
              <v:path arrowok="t"/>
            </v:shape>
            <v:shape id="_x0000_s2001" style="position:absolute;left:8952;top:13008;width:362;height:76" coordorigin="8952,13009" coordsize="362,76" path="m9314,13085r-362,-62l8952,13009r362,61l9314,13085e" filled="f" strokeweight=".04519mm">
              <v:path arrowok="t"/>
            </v:shape>
            <v:shape id="_x0000_s2002" style="position:absolute;left:9313;top:12885;width:481;height:200" coordorigin="9314,12886" coordsize="481,200" path="m9794,12886r-480,184l9314,13085r480,-185l9794,12886xe" stroked="f">
              <v:path arrowok="t"/>
            </v:shape>
            <v:shape id="_x0000_s2003" style="position:absolute;left:9313;top:12885;width:481;height:200" coordorigin="9314,12886" coordsize="481,200" path="m9794,12900r-480,185l9314,13070r480,-184l9794,12900e" filled="f" strokeweight=".04525mm">
              <v:path arrowok="t"/>
            </v:shape>
            <w10:wrap anchorx="page" anchory="page"/>
          </v:group>
        </w:pict>
      </w:r>
      <w:r w:rsidR="00073240">
        <w:t>Lesson</w:t>
      </w:r>
      <w:r w:rsidR="00073240">
        <w:rPr>
          <w:spacing w:val="52"/>
        </w:rPr>
        <w:t xml:space="preserve"> </w:t>
      </w:r>
      <w:r w:rsidR="00073240">
        <w:t>three</w:t>
      </w:r>
    </w:p>
    <w:p w:rsidR="009A1F73" w:rsidRDefault="00073240">
      <w:pPr>
        <w:pStyle w:val="BodyText"/>
        <w:tabs>
          <w:tab w:val="left" w:pos="1859"/>
        </w:tabs>
        <w:spacing w:before="2" w:line="341" w:lineRule="exact"/>
        <w:ind w:left="734"/>
      </w:pPr>
      <w:r>
        <w:rPr>
          <w:b/>
        </w:rPr>
        <w:t>TOPIC</w:t>
      </w:r>
      <w:r>
        <w:t>:</w:t>
      </w:r>
      <w:r>
        <w:tab/>
        <w:t>Things</w:t>
      </w:r>
      <w:r>
        <w:rPr>
          <w:spacing w:val="53"/>
        </w:rPr>
        <w:t xml:space="preserve"> </w:t>
      </w:r>
      <w:r>
        <w:t>around</w:t>
      </w:r>
      <w:r>
        <w:rPr>
          <w:spacing w:val="54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class</w:t>
      </w:r>
      <w:r>
        <w:rPr>
          <w:spacing w:val="54"/>
        </w:rPr>
        <w:t xml:space="preserve"> </w:t>
      </w:r>
      <w:r>
        <w:t>room</w:t>
      </w:r>
    </w:p>
    <w:p w:rsidR="009A1F73" w:rsidRDefault="00414CD9">
      <w:pPr>
        <w:spacing w:line="341" w:lineRule="exact"/>
        <w:ind w:left="734"/>
        <w:rPr>
          <w:sz w:val="28"/>
        </w:rPr>
      </w:pPr>
      <w:r>
        <w:pict>
          <v:group id="_x0000_s2004" style="position:absolute;left:0;text-align:left;margin-left:345.1pt;margin-top:30.95pt;width:33pt;height:39.45pt;z-index:-251762176;mso-position-horizontal-relative:page" coordorigin="6903,620" coordsize="660,789">
            <v:rect id="_x0000_s2005" style="position:absolute;left:6910;top:627;width:645;height:344" filled="f"/>
            <v:shape id="_x0000_s2006" style="position:absolute;left:7082;top:971;width:301;height:430" coordorigin="7082,971" coordsize="301,430" o:spt="100" adj="0,,0" path="m7082,971r301,430m7383,971r-301,430e" filled="f">
              <v:stroke joinstyle="round"/>
              <v:formulas/>
              <v:path arrowok="t" o:connecttype="segments"/>
            </v:shape>
            <w10:wrap anchorx="page"/>
          </v:group>
        </w:pict>
      </w:r>
      <w:r w:rsidR="00073240">
        <w:rPr>
          <w:b/>
          <w:sz w:val="28"/>
        </w:rPr>
        <w:t>Activity</w:t>
      </w:r>
      <w:r w:rsidR="00073240">
        <w:rPr>
          <w:sz w:val="28"/>
        </w:rPr>
        <w:t>:</w:t>
      </w:r>
      <w:r w:rsidR="00073240">
        <w:rPr>
          <w:spacing w:val="51"/>
          <w:sz w:val="28"/>
        </w:rPr>
        <w:t xml:space="preserve"> </w:t>
      </w:r>
      <w:r w:rsidR="00073240">
        <w:rPr>
          <w:sz w:val="28"/>
        </w:rPr>
        <w:t>Colour</w:t>
      </w:r>
      <w:r w:rsidR="00073240">
        <w:rPr>
          <w:spacing w:val="51"/>
          <w:sz w:val="28"/>
        </w:rPr>
        <w:t xml:space="preserve"> </w:t>
      </w:r>
      <w:r w:rsidR="00073240">
        <w:rPr>
          <w:sz w:val="28"/>
        </w:rPr>
        <w:t>the</w:t>
      </w:r>
      <w:r w:rsidR="00073240">
        <w:rPr>
          <w:spacing w:val="53"/>
          <w:sz w:val="28"/>
        </w:rPr>
        <w:t xml:space="preserve"> </w:t>
      </w:r>
      <w:r w:rsidR="00073240">
        <w:rPr>
          <w:sz w:val="28"/>
        </w:rPr>
        <w:t>same</w:t>
      </w:r>
      <w:r w:rsidR="00073240">
        <w:rPr>
          <w:spacing w:val="-2"/>
          <w:sz w:val="28"/>
        </w:rPr>
        <w:t xml:space="preserve"> </w:t>
      </w:r>
      <w:r w:rsidR="00073240">
        <w:rPr>
          <w:sz w:val="28"/>
        </w:rPr>
        <w:t>picture</w:t>
      </w:r>
    </w:p>
    <w:tbl>
      <w:tblPr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0"/>
        <w:gridCol w:w="6718"/>
      </w:tblGrid>
      <w:tr w:rsidR="009A1F73">
        <w:trPr>
          <w:trHeight w:val="1026"/>
        </w:trPr>
        <w:tc>
          <w:tcPr>
            <w:tcW w:w="2050" w:type="dxa"/>
          </w:tcPr>
          <w:p w:rsidR="009A1F73" w:rsidRDefault="009A1F73">
            <w:pPr>
              <w:pStyle w:val="TableParagraph"/>
              <w:spacing w:before="10" w:after="1"/>
              <w:rPr>
                <w:sz w:val="16"/>
              </w:rPr>
            </w:pPr>
          </w:p>
          <w:p w:rsidR="009A1F73" w:rsidRDefault="00414CD9">
            <w:pPr>
              <w:pStyle w:val="TableParagraph"/>
              <w:ind w:left="25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2007" style="width:48.25pt;height:38.9pt;mso-position-horizontal-relative:char;mso-position-vertical-relative:line" coordsize="965,778">
                  <v:shape id="_x0000_s2008" style="position:absolute;left:18;top:341;width:520;height:426" coordorigin="18,342" coordsize="520,426" o:spt="100" adj="0,,0" path="m483,342r-4,3l464,363r-85,67l342,467,175,612,97,673,71,700,27,735r-4,10l18,755r,7l28,767r11,-1l50,764,98,726r36,-22l208,646,383,519r44,-28l512,424r18,-7l534,414r-4,-4l483,342xm537,411r-7,-1l534,414r3,-3xe" fillcolor="#1f1f1f" stroked="f">
                    <v:stroke joinstyle="round"/>
                    <v:formulas/>
                    <v:path arrowok="t" o:connecttype="segments"/>
                  </v:shape>
                  <v:shape id="_x0000_s2009" style="position:absolute;left:18;top:341;width:520;height:426" coordorigin="18,342" coordsize="520,426" path="m483,342r-4,3l464,363r-85,67l342,467,175,612,97,673,71,700,27,735r-4,10l18,755r,7l28,767r11,-1l50,764r7,-6l75,743,98,726r36,-22l167,678r41,-32l383,519r44,-28l461,465r29,-23l512,424r18,-7l537,411r-7,-1l483,342e" filled="f" strokeweight=".1095mm">
                    <v:path arrowok="t"/>
                  </v:shape>
                  <v:shape id="_x0000_s2010" style="position:absolute;left:898;top:6;width:64;height:76" coordorigin="899,7" coordsize="64,76" o:spt="100" adj="0,,0" path="m962,69l914,8,906,7r-7,5l899,19r3,12l937,76r10,5l954,82r7,-6l962,69xm940,33l920,16r36,45l940,33xe" fillcolor="silver" stroked="f">
                    <v:stroke joinstyle="round"/>
                    <v:formulas/>
                    <v:path arrowok="t" o:connecttype="segments"/>
                  </v:shape>
                  <v:shape id="_x0000_s2011" style="position:absolute;left:898;top:6;width:64;height:76" coordorigin="899,7" coordsize="64,76" path="m906,7r-7,5l899,19r3,12l937,76r10,5l954,82r7,-6l962,69r-6,-8l940,33,920,16,914,8,906,7e" filled="f" strokeweight=".1122mm">
                    <v:path arrowok="t"/>
                  </v:shape>
                  <v:shape id="_x0000_s2012" style="position:absolute;left:906;top:6;width:56;height:70" coordorigin="906,7" coordsize="56,70" o:spt="100" adj="0,,0" path="m962,69l914,8,906,7r,7l913,22r12,23l948,67r6,8l961,76r1,-7xm940,33l920,16r36,45l940,33xe" fillcolor="black" stroked="f">
                    <v:stroke joinstyle="round"/>
                    <v:formulas/>
                    <v:path arrowok="t" o:connecttype="segments"/>
                  </v:shape>
                  <v:shape id="_x0000_s2013" style="position:absolute;left:906;top:6;width:56;height:70" coordorigin="906,7" coordsize="56,70" path="m906,7r,7l913,22r12,23l948,67r6,8l961,76r1,-7l956,61,940,33,920,16,914,8,906,7e" filled="f" strokeweight=".1125mm">
                    <v:path arrowok="t"/>
                  </v:shape>
                  <v:shape id="_x0000_s2014" style="position:absolute;left:534;top:15;width:417;height:355" coordorigin="534,15" coordsize="417,355" o:spt="100" adj="0,,0" path="m899,19r-3,-4l534,301r,7l537,319r35,45l582,369r7,1l947,88,902,31,899,19xm950,85r-3,-4l937,76r10,12l950,85xe" stroked="f">
                    <v:stroke joinstyle="round"/>
                    <v:formulas/>
                    <v:path arrowok="t" o:connecttype="segments"/>
                  </v:shape>
                  <v:shape id="_x0000_s2015" style="position:absolute;left:534;top:15;width:417;height:355" coordorigin="534,15" coordsize="417,355" path="m572,364l537,319r-3,-11l534,301,896,15r3,4l902,31r16,20l937,76r10,5l950,85,589,370r-7,-1l572,364e" filled="f" strokeweight=".10975mm">
                    <v:path arrowok="t"/>
                  </v:shape>
                  <v:shape id="_x0000_s2016" style="position:absolute;left:482;top:300;width:53;height:110" coordorigin="482,301" coordsize="53,110" o:spt="100" adj="0,,0" path="m534,301r-51,41l482,349r3,11l521,405r9,5l534,308r,l534,301xm534,301r,7l534,308r,-7xe" fillcolor="silver" stroked="f">
                    <v:stroke joinstyle="round"/>
                    <v:formulas/>
                    <v:path arrowok="t" o:connecttype="segments"/>
                  </v:shape>
                  <v:shape id="_x0000_s2017" style="position:absolute;left:482;top:300;width:90;height:110" coordorigin="482,301" coordsize="90,110" path="m530,410r-9,-5l485,360r-3,-11l483,342r51,-41l572,364,537,319r-3,-11l534,301r-4,109e" filled="f" strokeweight=".1123mm">
                    <v:path arrowok="t"/>
                  </v:shape>
                  <v:shape id="_x0000_s2018" style="position:absolute;left:18;top:703;width:73;height:65" coordorigin="18,703" coordsize="73,65" path="m90,732l68,703,27,735r-4,10l18,755r,7l28,767r11,-1l50,764,90,732xe" stroked="f">
                    <v:path arrowok="t"/>
                  </v:shape>
                  <v:shape id="_x0000_s2019" style="position:absolute;left:18;top:703;width:73;height:65" coordorigin="18,703" coordsize="73,65" path="m90,732r-7,6l72,746,57,758r-7,6l39,766r-11,1l18,762r,-7l23,745r4,-10l68,703r22,29e" filled="f" strokeweight=".11mm">
                    <v:path arrowok="t"/>
                  </v:shape>
                  <v:shape id="_x0000_s2020" style="position:absolute;left:3;top:757;width:19;height:16" coordorigin="3,758" coordsize="19,16" path="m21,766r-6,-8l3,774r18,-8xe" stroked="f">
                    <v:path arrowok="t"/>
                  </v:shape>
                  <v:shape id="_x0000_s2021" style="position:absolute;left:3;top:757;width:19;height:16" coordorigin="3,758" coordsize="19,16" path="m21,766l3,774,15,758r6,8e" filled="f" strokeweight=".1099mm">
                    <v:path arrowok="t"/>
                  </v:shape>
                  <v:shape id="_x0000_s2022" style="position:absolute;left:3;top:770;width:7;height:5" coordorigin="3,771" coordsize="7,5" path="m10,775l7,771r-4,3l10,775xe" fillcolor="black" stroked="f">
                    <v:path arrowok="t"/>
                  </v:shape>
                  <v:shape id="_x0000_s2023" style="position:absolute;left:3;top:770;width:7;height:5" coordorigin="3,771" coordsize="7,5" path="m10,775l3,774r4,-3l10,775e" filled="f" strokeweight=".1074mm">
                    <v:path arrowok="t"/>
                  </v:shape>
                  <v:shape id="_x0000_s2024" type="#_x0000_t75" style="position:absolute;left:562;width:337;height:265">
                    <v:imagedata r:id="rId33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6718" w:type="dxa"/>
          </w:tcPr>
          <w:p w:rsidR="009A1F73" w:rsidRDefault="009A1F73">
            <w:pPr>
              <w:pStyle w:val="TableParagraph"/>
              <w:spacing w:before="8"/>
              <w:rPr>
                <w:sz w:val="14"/>
              </w:rPr>
            </w:pPr>
          </w:p>
          <w:p w:rsidR="009A1F73" w:rsidRDefault="00414CD9">
            <w:pPr>
              <w:pStyle w:val="TableParagraph"/>
              <w:tabs>
                <w:tab w:val="left" w:pos="4514"/>
              </w:tabs>
              <w:ind w:left="100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2025" style="width:48.25pt;height:38.9pt;mso-position-horizontal-relative:char;mso-position-vertical-relative:line" coordsize="965,778">
                  <v:shape id="_x0000_s2026" style="position:absolute;left:18;top:341;width:520;height:426" coordorigin="18,342" coordsize="520,426" o:spt="100" adj="0,,0" path="m483,342r-4,3l464,363r-85,67l341,467,175,612,97,673,71,700,27,735r-4,10l18,755r,7l28,767r11,-2l50,764,512,424r18,-7l501,380,489,357r-7,-8l483,342xm537,411r-7,-1l524,402,501,380r29,37l537,411xm489,357r-7,-8l489,357r,xe" fillcolor="#1f1f1f" stroked="f">
                    <v:stroke joinstyle="round"/>
                    <v:formulas/>
                    <v:path arrowok="t" o:connecttype="segments"/>
                  </v:shape>
                  <v:shape id="_x0000_s2027" style="position:absolute;left:18;top:341;width:520;height:426" coordorigin="18,342" coordsize="520,426" path="m512,424r18,-7l537,411r-7,-1l524,402,501,380,489,357r-7,-8l483,342r-4,3l464,363r-19,15l412,404r-33,26l342,467,175,611r-41,33l97,673,71,700,49,718,34,729r-7,6l23,745r-5,10l18,762r10,5l39,765r11,-1l512,424e" filled="f" strokeweight=".1093mm">
                    <v:path arrowok="t"/>
                  </v:shape>
                  <v:shape id="_x0000_s2028" style="position:absolute;left:898;top:12;width:56;height:70" coordorigin="899,12" coordsize="56,70" path="m954,82l899,12r,7l902,30r35,45l947,80r7,2xe" fillcolor="silver" stroked="f">
                    <v:path arrowok="t"/>
                  </v:shape>
                  <v:shape id="_x0000_s2029" style="position:absolute;left:898;top:12;width:56;height:70" coordorigin="899,12" coordsize="56,70" path="m899,12r38,63l954,82,899,12e" filled="f" strokeweight=".1124mm">
                    <v:path arrowok="t"/>
                  </v:shape>
                  <v:shape id="_x0000_s2030" style="position:absolute;left:906;top:6;width:56;height:70" coordorigin="906,7" coordsize="56,70" o:spt="100" adj="0,,0" path="m948,67l913,22r12,23l948,67xm940,33l920,16,914,8,906,7r,7l954,75r7,1l962,69r-6,-8l940,33xm962,69r-6,-8l962,69r,xe" fillcolor="black" stroked="f">
                    <v:stroke joinstyle="round"/>
                    <v:formulas/>
                    <v:path arrowok="t" o:connecttype="segments"/>
                  </v:shape>
                  <v:shape id="_x0000_s2031" style="position:absolute;left:906;top:6;width:56;height:70" coordorigin="906,7" coordsize="56,70" path="m925,45r23,22l954,75r7,1l962,69r-6,-8l940,33,920,16,914,8,906,7r,7l913,22r12,23e" filled="f" strokeweight=".1123mm">
                    <v:path arrowok="t"/>
                  </v:shape>
                  <v:shape id="_x0000_s2032" style="position:absolute;left:534;top:15;width:417;height:355" coordorigin="534,15" coordsize="417,355" o:spt="100" adj="0,,0" path="m899,19r-3,-4l534,301r,7l537,319r35,45l582,369r7,1l947,87,902,30,899,19xm950,84r-3,-4l937,75,902,30r45,57l950,84xe" stroked="f">
                    <v:stroke joinstyle="round"/>
                    <v:formulas/>
                    <v:path arrowok="t" o:connecttype="segments"/>
                  </v:shape>
                  <v:shape id="_x0000_s2033" style="position:absolute;left:534;top:15;width:417;height:355" coordorigin="534,15" coordsize="417,355" path="m896,15r3,4l902,30r35,45l947,80r3,4l589,370,537,319r-3,-11l534,301,896,15e" filled="f" strokeweight=".1096mm">
                    <v:path arrowok="t"/>
                  </v:shape>
                  <v:shape id="_x0000_s2034" type="#_x0000_t75" style="position:absolute;left:479;top:297;width:114;height:117">
                    <v:imagedata r:id="rId34" o:title=""/>
                  </v:shape>
                  <v:shape id="_x0000_s2035" style="position:absolute;left:18;top:703;width:73;height:64" coordorigin="18,703" coordsize="73,64" path="m90,731l68,703,27,735r-4,10l18,755r,7l28,767r11,-2l50,764,90,731xe" stroked="f">
                    <v:path arrowok="t"/>
                  </v:shape>
                  <v:shape id="_x0000_s2036" style="position:absolute;left:18;top:703;width:73;height:64" coordorigin="18,703" coordsize="73,64" path="m68,703r22,28l50,764r-11,1l28,767,18,762r,-7l23,745r4,-10l34,729,49,718r11,-9l68,703e" filled="f" strokeweight=".1099mm">
                    <v:path arrowok="t"/>
                  </v:shape>
                  <v:shape id="_x0000_s2037" style="position:absolute;left:3;top:757;width:19;height:16" coordorigin="3,758" coordsize="19,16" path="m21,766r-6,-8l3,773r18,-7xe" stroked="f">
                    <v:path arrowok="t"/>
                  </v:shape>
                  <v:shape id="_x0000_s2038" style="position:absolute;left:3;top:757;width:19;height:16" coordorigin="3,758" coordsize="19,16" path="m15,758r6,8l3,773,15,758e" filled="f" strokeweight=".1098mm">
                    <v:path arrowok="t"/>
                  </v:shape>
                  <v:shape id="_x0000_s2039" style="position:absolute;left:3;top:770;width:7;height:5" coordorigin="3,771" coordsize="7,5" path="m10,775l7,771r-4,2l10,775xe" fillcolor="black" stroked="f">
                    <v:path arrowok="t"/>
                  </v:shape>
                  <v:shape id="_x0000_s2040" style="position:absolute;left:3;top:770;width:7;height:5" coordorigin="3,771" coordsize="7,5" path="m7,771r3,4l3,773r4,-2e" filled="f" strokeweight=".1074mm">
                    <v:path arrowok="t"/>
                  </v:shape>
                  <v:shape id="_x0000_s2041" type="#_x0000_t75" style="position:absolute;left:562;width:337;height:265">
                    <v:imagedata r:id="rId35" o:title=""/>
                  </v:shape>
                  <w10:wrap type="none"/>
                  <w10:anchorlock/>
                </v:group>
              </w:pict>
            </w:r>
            <w:r w:rsidR="00073240">
              <w:rPr>
                <w:sz w:val="20"/>
              </w:rPr>
              <w:tab/>
            </w:r>
            <w:r w:rsidR="00073240">
              <w:rPr>
                <w:noProof/>
                <w:position w:val="5"/>
                <w:sz w:val="20"/>
              </w:rPr>
              <w:drawing>
                <wp:inline distT="0" distB="0" distL="0" distR="0">
                  <wp:extent cx="523875" cy="404495"/>
                  <wp:effectExtent l="0" t="0" r="0" b="0"/>
                  <wp:docPr id="343" name="image2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" name="image274.png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79" cy="404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F73">
        <w:trPr>
          <w:trHeight w:val="1024"/>
        </w:trPr>
        <w:tc>
          <w:tcPr>
            <w:tcW w:w="2050" w:type="dxa"/>
          </w:tcPr>
          <w:p w:rsidR="009A1F73" w:rsidRDefault="009A1F73">
            <w:pPr>
              <w:pStyle w:val="TableParagraph"/>
              <w:spacing w:before="8"/>
              <w:rPr>
                <w:sz w:val="5"/>
              </w:rPr>
            </w:pPr>
          </w:p>
          <w:p w:rsidR="009A1F73" w:rsidRDefault="00073240">
            <w:pPr>
              <w:pStyle w:val="TableParagraph"/>
              <w:ind w:left="3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517525" cy="409575"/>
                  <wp:effectExtent l="0" t="0" r="0" b="0"/>
                  <wp:docPr id="345" name="image2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image275.png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16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8" w:type="dxa"/>
          </w:tcPr>
          <w:p w:rsidR="009A1F73" w:rsidRDefault="009A1F73">
            <w:pPr>
              <w:pStyle w:val="TableParagraph"/>
              <w:spacing w:before="2"/>
              <w:rPr>
                <w:sz w:val="13"/>
              </w:rPr>
            </w:pPr>
          </w:p>
          <w:p w:rsidR="009A1F73" w:rsidRDefault="00414CD9">
            <w:pPr>
              <w:pStyle w:val="TableParagraph"/>
              <w:tabs>
                <w:tab w:val="left" w:pos="3089"/>
                <w:tab w:val="left" w:pos="4728"/>
              </w:tabs>
              <w:ind w:left="109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2042" style="width:33pt;height:39.45pt;mso-position-horizontal-relative:char;mso-position-vertical-relative:line" coordsize="660,789">
                  <v:rect id="_x0000_s2043" style="position:absolute;left:7;top:7;width:645;height:344" filled="f"/>
                  <v:shape id="_x0000_s2044" style="position:absolute;left:179;top:351;width:301;height:430" coordorigin="180,352" coordsize="301,430" o:spt="100" adj="0,,0" path="m180,352l481,782t,-430l180,782e" fill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073240">
              <w:rPr>
                <w:sz w:val="20"/>
              </w:rPr>
              <w:tab/>
            </w:r>
            <w:r>
              <w:rPr>
                <w:position w:val="5"/>
                <w:sz w:val="20"/>
              </w:rPr>
            </w:r>
            <w:r>
              <w:rPr>
                <w:position w:val="5"/>
                <w:sz w:val="20"/>
              </w:rPr>
              <w:pict>
                <v:group id="_x0000_s2045" style="width:38.1pt;height:39.75pt;mso-position-horizontal-relative:char;mso-position-vertical-relative:line" coordsize="762,795">
                  <v:shape id="_x0000_s2046" style="position:absolute;left:6;top:6;width:750;height:783" coordorigin="6,6" coordsize="750,783" path="m380,789r1,l381,789r38,-4l454,782r72,-24l589,723r56,-49l693,615r33,-65l749,475r6,-77l752,357,738,283,711,211,693,180,645,121,589,71,526,37,455,13,419,9,381,6,342,9r-36,4l271,25,202,53r-86,68l68,180,36,245,12,320,6,398r3,40l24,512r27,72l68,615r48,59l173,723r62,35l306,782r1,l342,785r38,4e" filled="f" strokeweight=".21383mm">
                    <v:path arrowok="t"/>
                  </v:shape>
                  <v:shape id="_x0000_s2047" type="#_x0000_t75" style="position:absolute;left:12;top:43;width:744;height:742">
                    <v:imagedata r:id="rId38" o:title=""/>
                  </v:shape>
                  <w10:wrap type="none"/>
                  <w10:anchorlock/>
                </v:group>
              </w:pict>
            </w:r>
            <w:r w:rsidR="00073240">
              <w:rPr>
                <w:position w:val="5"/>
                <w:sz w:val="20"/>
              </w:rPr>
              <w:tab/>
            </w:r>
            <w:r w:rsidR="00073240">
              <w:rPr>
                <w:noProof/>
                <w:position w:val="19"/>
                <w:sz w:val="20"/>
              </w:rPr>
              <w:drawing>
                <wp:inline distT="0" distB="0" distL="0" distR="0">
                  <wp:extent cx="529590" cy="409575"/>
                  <wp:effectExtent l="0" t="0" r="0" b="0"/>
                  <wp:docPr id="347" name="image2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image277.png"/>
                          <pic:cNvPicPr>
                            <a:picLocks noChangeAspect="1"/>
                          </pic:cNvPicPr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138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A1F73" w:rsidRDefault="00073240">
      <w:pPr>
        <w:pStyle w:val="Heading3"/>
      </w:pPr>
      <w:r>
        <w:t>Materials</w:t>
      </w:r>
      <w:r>
        <w:rPr>
          <w:spacing w:val="5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56"/>
        </w:rPr>
        <w:t xml:space="preserve"> </w:t>
      </w:r>
      <w:r>
        <w:t>used:Flash</w:t>
      </w:r>
      <w:r>
        <w:rPr>
          <w:spacing w:val="54"/>
        </w:rPr>
        <w:t xml:space="preserve"> </w:t>
      </w:r>
      <w:r>
        <w:t>cards</w:t>
      </w:r>
    </w:p>
    <w:p w:rsidR="009A1F73" w:rsidRDefault="009A1F73">
      <w:pPr>
        <w:pStyle w:val="BodyText"/>
        <w:rPr>
          <w:b/>
          <w:i/>
        </w:rPr>
      </w:pPr>
    </w:p>
    <w:p w:rsidR="009A1F73" w:rsidRDefault="00073240">
      <w:pPr>
        <w:pStyle w:val="BodyText"/>
        <w:ind w:left="734"/>
      </w:pPr>
      <w:r>
        <w:t>Lesson</w:t>
      </w:r>
      <w:r>
        <w:rPr>
          <w:spacing w:val="52"/>
        </w:rPr>
        <w:t xml:space="preserve"> </w:t>
      </w:r>
      <w:r>
        <w:t>four</w:t>
      </w:r>
    </w:p>
    <w:p w:rsidR="009A1F73" w:rsidRDefault="00073240">
      <w:pPr>
        <w:pStyle w:val="BodyText"/>
        <w:tabs>
          <w:tab w:val="left" w:pos="1804"/>
        </w:tabs>
        <w:spacing w:before="1" w:line="341" w:lineRule="exact"/>
        <w:ind w:left="734"/>
      </w:pPr>
      <w:r>
        <w:rPr>
          <w:b/>
        </w:rPr>
        <w:t>TOPIC</w:t>
      </w:r>
      <w:r>
        <w:t>:</w:t>
      </w:r>
      <w:r>
        <w:tab/>
        <w:t>Things</w:t>
      </w:r>
      <w:r>
        <w:rPr>
          <w:spacing w:val="52"/>
        </w:rPr>
        <w:t xml:space="preserve"> </w:t>
      </w:r>
      <w:r>
        <w:t>around</w:t>
      </w:r>
      <w:r>
        <w:rPr>
          <w:spacing w:val="54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class room.</w:t>
      </w:r>
    </w:p>
    <w:p w:rsidR="009A1F73" w:rsidRDefault="00073240">
      <w:pPr>
        <w:tabs>
          <w:tab w:val="left" w:pos="1970"/>
        </w:tabs>
        <w:spacing w:line="341" w:lineRule="exact"/>
        <w:ind w:left="734"/>
        <w:rPr>
          <w:sz w:val="28"/>
        </w:rPr>
      </w:pPr>
      <w:r>
        <w:rPr>
          <w:b/>
          <w:sz w:val="28"/>
        </w:rPr>
        <w:t>Activity</w:t>
      </w:r>
      <w:r>
        <w:rPr>
          <w:sz w:val="28"/>
        </w:rPr>
        <w:t>:</w:t>
      </w:r>
      <w:r>
        <w:rPr>
          <w:sz w:val="28"/>
        </w:rPr>
        <w:tab/>
        <w:t>Putting</w:t>
      </w:r>
      <w:r>
        <w:rPr>
          <w:spacing w:val="5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missing</w:t>
      </w:r>
      <w:r>
        <w:rPr>
          <w:spacing w:val="53"/>
          <w:sz w:val="28"/>
        </w:rPr>
        <w:t xml:space="preserve"> </w:t>
      </w:r>
      <w:r>
        <w:rPr>
          <w:sz w:val="28"/>
        </w:rPr>
        <w:t>part.</w:t>
      </w:r>
    </w:p>
    <w:p w:rsidR="009A1F73" w:rsidRDefault="009A1F73">
      <w:pPr>
        <w:pStyle w:val="BodyText"/>
        <w:spacing w:before="1"/>
      </w:pPr>
    </w:p>
    <w:tbl>
      <w:tblPr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6"/>
        <w:gridCol w:w="1981"/>
        <w:gridCol w:w="1981"/>
        <w:gridCol w:w="1982"/>
      </w:tblGrid>
      <w:tr w:rsidR="009A1F73">
        <w:trPr>
          <w:trHeight w:val="2052"/>
        </w:trPr>
        <w:tc>
          <w:tcPr>
            <w:tcW w:w="2816" w:type="dxa"/>
          </w:tcPr>
          <w:p w:rsidR="009A1F73" w:rsidRDefault="009A1F73">
            <w:pPr>
              <w:pStyle w:val="TableParagraph"/>
              <w:spacing w:before="2"/>
              <w:rPr>
                <w:sz w:val="23"/>
              </w:rPr>
            </w:pPr>
          </w:p>
          <w:p w:rsidR="009A1F73" w:rsidRDefault="00073240">
            <w:pPr>
              <w:pStyle w:val="TableParagraph"/>
              <w:ind w:left="36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31520" cy="960755"/>
                  <wp:effectExtent l="0" t="0" r="0" b="0"/>
                  <wp:docPr id="349" name="image2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image278.png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982" cy="961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1" w:type="dxa"/>
          </w:tcPr>
          <w:p w:rsidR="009A1F73" w:rsidRDefault="009A1F73">
            <w:pPr>
              <w:pStyle w:val="TableParagraph"/>
              <w:spacing w:before="1"/>
              <w:rPr>
                <w:sz w:val="3"/>
              </w:rPr>
            </w:pPr>
          </w:p>
          <w:p w:rsidR="009A1F73" w:rsidRDefault="00414CD9">
            <w:pPr>
              <w:pStyle w:val="TableParagraph"/>
              <w:ind w:left="9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072" style="width:79.5pt;height:85.3pt;mso-position-horizontal-relative:char;mso-position-vertical-relative:line" coordsize="1590,1706">
                  <v:shape id="_x0000_s3073" style="position:absolute;left:7;width:1575;height:1706" coordorigin="8" coordsize="1575,1706" o:spt="100" adj="0,,0" path="m8,r,1706m8,888r1575,36e" fill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1981" w:type="dxa"/>
          </w:tcPr>
          <w:p w:rsidR="009A1F73" w:rsidRDefault="009A1F73">
            <w:pPr>
              <w:pStyle w:val="TableParagraph"/>
              <w:spacing w:before="1"/>
              <w:rPr>
                <w:sz w:val="3"/>
              </w:rPr>
            </w:pPr>
          </w:p>
          <w:p w:rsidR="009A1F73" w:rsidRDefault="00414CD9">
            <w:pPr>
              <w:pStyle w:val="TableParagraph"/>
              <w:ind w:left="7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074" style="width:87.75pt;height:87.2pt;mso-position-horizontal-relative:char;mso-position-vertical-relative:line" coordsize="1755,1744">
                  <v:shape id="_x0000_s3075" style="position:absolute;left:7;top:7;width:1740;height:798" coordorigin="8,8" coordsize="1740,798" path="m8,805l755,8r993,l1000,805,8,805xe" filled="f">
                    <v:path arrowok="t"/>
                  </v:shape>
                  <v:shape id="_x0000_s3076" style="position:absolute;left:171;top:805;width:1154;height:939" coordorigin="171,805" coordsize="1154,939" o:spt="100" adj="0,,0" path="m171,805r,939m1325,805r,939e" fill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1982" w:type="dxa"/>
          </w:tcPr>
          <w:p w:rsidR="009A1F73" w:rsidRDefault="009A1F73">
            <w:pPr>
              <w:pStyle w:val="TableParagraph"/>
              <w:spacing w:before="1"/>
              <w:rPr>
                <w:sz w:val="3"/>
              </w:rPr>
            </w:pPr>
          </w:p>
          <w:p w:rsidR="009A1F73" w:rsidRDefault="00414CD9">
            <w:pPr>
              <w:pStyle w:val="TableParagraph"/>
              <w:ind w:left="86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077" style="width:75.9pt;height:96.6pt;mso-position-horizontal-relative:char;mso-position-vertical-relative:line" coordsize="1518,1932">
                  <v:rect id="_x0000_s3078" style="position:absolute;left:7;top:7;width:1503;height:1121" filled="f"/>
                  <v:line id="_x0000_s3079" style="position:absolute;flip:x" from="199,1128" to="754,1924"/>
                  <w10:wrap type="none"/>
                  <w10:anchorlock/>
                </v:group>
              </w:pict>
            </w:r>
          </w:p>
        </w:tc>
      </w:tr>
      <w:tr w:rsidR="009A1F73">
        <w:trPr>
          <w:trHeight w:val="340"/>
        </w:trPr>
        <w:tc>
          <w:tcPr>
            <w:tcW w:w="2816" w:type="dxa"/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981" w:type="dxa"/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981" w:type="dxa"/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982" w:type="dxa"/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9A1F73" w:rsidRDefault="00073240">
      <w:pPr>
        <w:pStyle w:val="Heading3"/>
      </w:pPr>
      <w:r>
        <w:t>Learning</w:t>
      </w:r>
      <w:r>
        <w:rPr>
          <w:spacing w:val="54"/>
        </w:rPr>
        <w:t xml:space="preserve"> </w:t>
      </w:r>
      <w:r>
        <w:t>materials:</w:t>
      </w:r>
      <w:r>
        <w:rPr>
          <w:spacing w:val="53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objects</w:t>
      </w:r>
    </w:p>
    <w:p w:rsidR="009A1F73" w:rsidRDefault="00073240">
      <w:pPr>
        <w:pStyle w:val="BodyText"/>
        <w:spacing w:before="1" w:line="341" w:lineRule="exact"/>
        <w:ind w:left="734"/>
      </w:pPr>
      <w:r>
        <w:t>Lesson</w:t>
      </w:r>
      <w:r>
        <w:rPr>
          <w:spacing w:val="53"/>
        </w:rPr>
        <w:t xml:space="preserve"> </w:t>
      </w:r>
      <w:r>
        <w:t>five</w:t>
      </w:r>
    </w:p>
    <w:p w:rsidR="009A1F73" w:rsidRDefault="00073240">
      <w:pPr>
        <w:pStyle w:val="BodyText"/>
        <w:spacing w:line="341" w:lineRule="exact"/>
        <w:ind w:left="734"/>
      </w:pPr>
      <w:r>
        <w:rPr>
          <w:b/>
        </w:rPr>
        <w:t>TOPIC</w:t>
      </w:r>
      <w:r>
        <w:t>:</w:t>
      </w:r>
      <w:r>
        <w:rPr>
          <w:spacing w:val="-2"/>
        </w:rPr>
        <w:t xml:space="preserve"> </w:t>
      </w:r>
      <w:r>
        <w:t>Things</w:t>
      </w:r>
      <w:r>
        <w:rPr>
          <w:spacing w:val="52"/>
        </w:rPr>
        <w:t xml:space="preserve"> </w:t>
      </w:r>
      <w:r>
        <w:t>around</w:t>
      </w:r>
      <w:r>
        <w:rPr>
          <w:spacing w:val="53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classroom</w:t>
      </w:r>
    </w:p>
    <w:p w:rsidR="009A1F73" w:rsidRDefault="00073240">
      <w:pPr>
        <w:spacing w:before="1"/>
        <w:ind w:left="734"/>
        <w:rPr>
          <w:sz w:val="28"/>
        </w:rPr>
      </w:pPr>
      <w:r>
        <w:rPr>
          <w:b/>
          <w:sz w:val="28"/>
        </w:rPr>
        <w:t>Activity</w:t>
      </w:r>
      <w:r>
        <w:rPr>
          <w:sz w:val="28"/>
        </w:rPr>
        <w:t>:</w:t>
      </w:r>
      <w:r>
        <w:rPr>
          <w:spacing w:val="-2"/>
          <w:sz w:val="28"/>
        </w:rPr>
        <w:t xml:space="preserve"> </w:t>
      </w:r>
      <w:r>
        <w:rPr>
          <w:sz w:val="28"/>
        </w:rPr>
        <w:t>Tick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odd</w:t>
      </w:r>
      <w:r>
        <w:rPr>
          <w:spacing w:val="-1"/>
          <w:sz w:val="28"/>
        </w:rPr>
        <w:t xml:space="preserve"> </w:t>
      </w:r>
      <w:r>
        <w:rPr>
          <w:sz w:val="28"/>
        </w:rPr>
        <w:t>man</w:t>
      </w:r>
      <w:r>
        <w:rPr>
          <w:spacing w:val="-1"/>
          <w:sz w:val="28"/>
        </w:rPr>
        <w:t xml:space="preserve"> </w:t>
      </w:r>
      <w:r>
        <w:rPr>
          <w:sz w:val="28"/>
        </w:rPr>
        <w:t>out</w:t>
      </w:r>
    </w:p>
    <w:p w:rsidR="009A1F73" w:rsidRDefault="009A1F73">
      <w:pPr>
        <w:rPr>
          <w:sz w:val="28"/>
        </w:rPr>
        <w:sectPr w:rsidR="009A1F73" w:rsidSect="00B76CD3">
          <w:pgSz w:w="12240" w:h="15840"/>
          <w:pgMar w:top="142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9A1F73" w:rsidRDefault="00414CD9">
      <w:pPr>
        <w:spacing w:before="29"/>
        <w:ind w:left="734"/>
        <w:rPr>
          <w:b/>
          <w:i/>
          <w:sz w:val="28"/>
        </w:rPr>
      </w:pPr>
      <w:r>
        <w:lastRenderedPageBreak/>
        <w:pict>
          <v:group id="_x0000_s3080" style="position:absolute;left:0;text-align:left;margin-left:66.35pt;margin-top:1in;width:478.55pt;height:631.2pt;z-index:-251761152;mso-position-horizontal-relative:page;mso-position-vertical-relative:page" coordorigin="1328,1440" coordsize="9571,12624">
            <v:shape id="_x0000_s3081" style="position:absolute;left:1327;top:1444;width:10;height:2" coordorigin="1328,1445" coordsize="10,0" o:spt="100" adj="0,,0" path="m1328,1445r9,m1328,1445r9,e" filled="f" strokeweight=".48pt">
              <v:stroke joinstyle="round"/>
              <v:formulas/>
              <v:path arrowok="t" o:connecttype="segments"/>
            </v:shape>
            <v:shape id="_x0000_s3082" style="position:absolute;left:1337;top:1444;width:9552;height:2" coordorigin="1337,1445" coordsize="9552,0" o:spt="100" adj="0,,0" path="m1337,1445r269,m1606,1445r10,m1616,1445r225,m1841,1445r10,m1851,1445r9037,e" filled="f" strokeweight=".48pt">
              <v:stroke joinstyle="round"/>
              <v:formulas/>
              <v:path arrowok="t" o:connecttype="segments"/>
            </v:shape>
            <v:shape id="_x0000_s3083" style="position:absolute;left:10888;top:1444;width:10;height:2" coordorigin="10888,1445" coordsize="10,0" o:spt="100" adj="0,,0" path="m10888,1445r10,m10888,1445r10,e" filled="f" strokeweight=".48pt">
              <v:stroke joinstyle="round"/>
              <v:formulas/>
              <v:path arrowok="t" o:connecttype="segments"/>
            </v:shape>
            <v:shape id="_x0000_s3084" style="position:absolute;left:1327;top:1449;width:279;height:12610" coordorigin="1328,1450" coordsize="279,12610" o:spt="100" adj="0,,0" path="m1332,1450r,12604m1328,14059r9,m1328,14059r9,m1337,14059r269,e" filled="f" strokeweight=".48pt">
              <v:stroke joinstyle="round"/>
              <v:formulas/>
              <v:path arrowok="t" o:connecttype="segments"/>
            </v:shape>
            <v:rect id="_x0000_s3085" style="position:absolute;left:1606;top:1449;width:10;height:12605" fillcolor="black" stroked="f"/>
            <v:shape id="_x0000_s3086" style="position:absolute;left:1606;top:1449;width:9292;height:12610" coordorigin="1606,1450" coordsize="9292,12610" o:spt="100" adj="0,,0" path="m1606,14059r10,m1616,14059r225,m1846,1450r,12604m1841,14059r10,m1851,14059r9037,m10893,1450r,12604m10888,14059r10,m10888,14059r10,e" filled="f" strokeweight=".48pt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073240">
        <w:rPr>
          <w:b/>
          <w:i/>
          <w:sz w:val="28"/>
        </w:rPr>
        <w:t>Materials</w:t>
      </w:r>
      <w:r w:rsidR="00073240">
        <w:rPr>
          <w:b/>
          <w:i/>
          <w:spacing w:val="52"/>
          <w:sz w:val="28"/>
        </w:rPr>
        <w:t xml:space="preserve"> </w:t>
      </w:r>
      <w:r w:rsidR="00073240">
        <w:rPr>
          <w:b/>
          <w:i/>
          <w:sz w:val="28"/>
        </w:rPr>
        <w:t>to</w:t>
      </w:r>
      <w:r w:rsidR="00073240">
        <w:rPr>
          <w:b/>
          <w:i/>
          <w:spacing w:val="-1"/>
          <w:sz w:val="28"/>
        </w:rPr>
        <w:t xml:space="preserve"> </w:t>
      </w:r>
      <w:r w:rsidR="00073240">
        <w:rPr>
          <w:b/>
          <w:i/>
          <w:sz w:val="28"/>
        </w:rPr>
        <w:t>be</w:t>
      </w:r>
      <w:r w:rsidR="00073240">
        <w:rPr>
          <w:b/>
          <w:i/>
          <w:spacing w:val="55"/>
          <w:sz w:val="28"/>
        </w:rPr>
        <w:t xml:space="preserve"> </w:t>
      </w:r>
      <w:r w:rsidR="00073240">
        <w:rPr>
          <w:b/>
          <w:i/>
          <w:sz w:val="28"/>
        </w:rPr>
        <w:t>used:</w:t>
      </w:r>
      <w:r w:rsidR="00073240">
        <w:rPr>
          <w:b/>
          <w:i/>
          <w:spacing w:val="52"/>
          <w:sz w:val="28"/>
        </w:rPr>
        <w:t xml:space="preserve"> </w:t>
      </w:r>
      <w:r w:rsidR="00073240">
        <w:rPr>
          <w:b/>
          <w:i/>
          <w:sz w:val="28"/>
        </w:rPr>
        <w:t>Real</w:t>
      </w:r>
      <w:r w:rsidR="00073240">
        <w:rPr>
          <w:b/>
          <w:i/>
          <w:spacing w:val="55"/>
          <w:sz w:val="28"/>
        </w:rPr>
        <w:t xml:space="preserve"> </w:t>
      </w:r>
      <w:r w:rsidR="00073240">
        <w:rPr>
          <w:b/>
          <w:i/>
          <w:sz w:val="28"/>
        </w:rPr>
        <w:t>objects,</w:t>
      </w:r>
      <w:r w:rsidR="00073240">
        <w:rPr>
          <w:b/>
          <w:i/>
          <w:spacing w:val="55"/>
          <w:sz w:val="28"/>
        </w:rPr>
        <w:t xml:space="preserve"> </w:t>
      </w:r>
      <w:r w:rsidR="00073240">
        <w:rPr>
          <w:b/>
          <w:i/>
          <w:sz w:val="28"/>
        </w:rPr>
        <w:t>chart</w:t>
      </w:r>
    </w:p>
    <w:p w:rsidR="009A1F73" w:rsidRDefault="00073240">
      <w:pPr>
        <w:pStyle w:val="Heading2"/>
        <w:spacing w:before="2" w:line="341" w:lineRule="exact"/>
      </w:pPr>
      <w:r>
        <w:t>WEEK</w:t>
      </w:r>
      <w:r>
        <w:rPr>
          <w:spacing w:val="54"/>
        </w:rPr>
        <w:t xml:space="preserve"> </w:t>
      </w:r>
      <w:r>
        <w:t>III</w:t>
      </w:r>
    </w:p>
    <w:p w:rsidR="009A1F73" w:rsidRDefault="00073240">
      <w:pPr>
        <w:pStyle w:val="BodyText"/>
        <w:spacing w:line="341" w:lineRule="exact"/>
        <w:ind w:left="734"/>
      </w:pPr>
      <w:r>
        <w:t>Lesson</w:t>
      </w:r>
      <w:r>
        <w:rPr>
          <w:spacing w:val="52"/>
        </w:rPr>
        <w:t xml:space="preserve"> </w:t>
      </w:r>
      <w:r>
        <w:t>one</w:t>
      </w:r>
    </w:p>
    <w:p w:rsidR="009A1F73" w:rsidRDefault="00073240">
      <w:pPr>
        <w:tabs>
          <w:tab w:val="left" w:pos="1859"/>
        </w:tabs>
        <w:spacing w:line="341" w:lineRule="exact"/>
        <w:ind w:left="734"/>
        <w:rPr>
          <w:sz w:val="28"/>
        </w:rPr>
      </w:pPr>
      <w:r>
        <w:rPr>
          <w:b/>
          <w:sz w:val="28"/>
        </w:rPr>
        <w:t>TOPIC</w:t>
      </w:r>
      <w:r>
        <w:rPr>
          <w:sz w:val="28"/>
        </w:rPr>
        <w:t>:</w:t>
      </w:r>
      <w:r>
        <w:rPr>
          <w:sz w:val="28"/>
        </w:rPr>
        <w:tab/>
        <w:t>Things</w:t>
      </w:r>
      <w:r>
        <w:rPr>
          <w:spacing w:val="52"/>
          <w:sz w:val="28"/>
        </w:rPr>
        <w:t xml:space="preserve"> </w:t>
      </w:r>
      <w:r>
        <w:rPr>
          <w:sz w:val="28"/>
        </w:rPr>
        <w:t>at home</w:t>
      </w:r>
    </w:p>
    <w:p w:rsidR="009A1F73" w:rsidRDefault="00073240">
      <w:pPr>
        <w:spacing w:before="1"/>
        <w:ind w:left="734"/>
        <w:rPr>
          <w:sz w:val="28"/>
        </w:rPr>
      </w:pPr>
      <w:r>
        <w:rPr>
          <w:b/>
          <w:sz w:val="28"/>
        </w:rPr>
        <w:t>Activity</w:t>
      </w:r>
      <w:r>
        <w:rPr>
          <w:sz w:val="28"/>
        </w:rPr>
        <w:t>:</w:t>
      </w:r>
      <w:r>
        <w:rPr>
          <w:spacing w:val="51"/>
          <w:sz w:val="28"/>
        </w:rPr>
        <w:t xml:space="preserve"> </w:t>
      </w:r>
      <w:r>
        <w:rPr>
          <w:sz w:val="28"/>
        </w:rPr>
        <w:t>Colour</w:t>
      </w:r>
      <w:r>
        <w:rPr>
          <w:spacing w:val="51"/>
          <w:sz w:val="28"/>
        </w:rPr>
        <w:t xml:space="preserve"> </w:t>
      </w:r>
      <w:r>
        <w:rPr>
          <w:sz w:val="28"/>
        </w:rPr>
        <w:t>me</w:t>
      </w:r>
      <w:r>
        <w:rPr>
          <w:spacing w:val="54"/>
          <w:sz w:val="28"/>
        </w:rPr>
        <w:t xml:space="preserve"> </w:t>
      </w:r>
      <w:r>
        <w:rPr>
          <w:sz w:val="28"/>
        </w:rPr>
        <w:t>well</w:t>
      </w:r>
    </w:p>
    <w:tbl>
      <w:tblPr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8"/>
        <w:gridCol w:w="2938"/>
        <w:gridCol w:w="2938"/>
      </w:tblGrid>
      <w:tr w:rsidR="009A1F73">
        <w:trPr>
          <w:trHeight w:val="1233"/>
        </w:trPr>
        <w:tc>
          <w:tcPr>
            <w:tcW w:w="2938" w:type="dxa"/>
          </w:tcPr>
          <w:p w:rsidR="009A1F73" w:rsidRDefault="009A1F73">
            <w:pPr>
              <w:pStyle w:val="TableParagraph"/>
              <w:spacing w:before="2"/>
              <w:rPr>
                <w:sz w:val="6"/>
              </w:rPr>
            </w:pPr>
          </w:p>
          <w:p w:rsidR="009A1F73" w:rsidRDefault="00073240">
            <w:pPr>
              <w:pStyle w:val="TableParagraph"/>
              <w:ind w:left="65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66445" cy="647700"/>
                  <wp:effectExtent l="0" t="0" r="0" b="0"/>
                  <wp:docPr id="351" name="image2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" name="image279.png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684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8" w:type="dxa"/>
          </w:tcPr>
          <w:p w:rsidR="009A1F73" w:rsidRDefault="009A1F73">
            <w:pPr>
              <w:pStyle w:val="TableParagraph"/>
              <w:spacing w:before="5"/>
              <w:rPr>
                <w:sz w:val="23"/>
              </w:rPr>
            </w:pPr>
          </w:p>
          <w:p w:rsidR="009A1F73" w:rsidRDefault="00414CD9">
            <w:pPr>
              <w:pStyle w:val="TableParagraph"/>
              <w:ind w:left="73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087" style="width:46.5pt;height:32.25pt;mso-position-horizontal-relative:char;mso-position-vertical-relative:line" coordsize="930,645">
                  <v:rect id="_x0000_s3088" style="position:absolute;left:7;top:7;width:915;height:630" filled="f"/>
                  <v:shape id="_x0000_s3089" style="position:absolute;left:7;top:7;width:915;height:630" coordorigin="8,8" coordsize="915,630" o:spt="100" adj="0,,0" path="m8,8l923,638m8,638l923,8e" fill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2938" w:type="dxa"/>
          </w:tcPr>
          <w:p w:rsidR="009A1F73" w:rsidRDefault="009A1F73">
            <w:pPr>
              <w:pStyle w:val="TableParagraph"/>
              <w:spacing w:before="8"/>
              <w:rPr>
                <w:sz w:val="10"/>
              </w:rPr>
            </w:pPr>
          </w:p>
          <w:p w:rsidR="009A1F73" w:rsidRDefault="00414CD9">
            <w:pPr>
              <w:pStyle w:val="TableParagraph"/>
              <w:ind w:left="84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090" style="width:63.9pt;height:39.65pt;mso-position-horizontal-relative:char;mso-position-vertical-relative:line" coordsize="1278,793">
                  <v:shape id="_x0000_s3091" style="position:absolute;left:11;top:306;width:40;height:404" coordorigin="11,306" coordsize="40,404" path="m11,306r,395l51,710r,-397l11,306e" filled="f" strokeweight=".06928mm">
                    <v:path arrowok="t"/>
                  </v:shape>
                  <v:shape id="_x0000_s3092" style="position:absolute;left:50;top:297;width:43;height:410" coordorigin="51,297" coordsize="43,410" path="m51,707l93,691r,-394l51,313r,394e" filled="f" strokeweight=".06928mm">
                    <v:path arrowok="t"/>
                  </v:shape>
                  <v:shape id="_x0000_s3093" style="position:absolute;left:1184;top:117;width:40;height:401" coordorigin="1185,117" coordsize="40,401" path="m1185,117r,394l1224,517r,-394l1185,117e" filled="f" strokeweight=".06928mm">
                    <v:path arrowok="t"/>
                  </v:shape>
                  <v:shape id="_x0000_s3094" style="position:absolute;left:1224;top:107;width:40;height:410" coordorigin="1224,108" coordsize="40,410" path="m1224,517r40,-15l1264,108r-40,15l1224,517e" filled="f" strokeweight=".06928mm">
                    <v:path arrowok="t"/>
                  </v:shape>
                  <v:shape id="_x0000_s3095" style="position:absolute;left:701;top:39;width:37;height:401" coordorigin="701,39" coordsize="37,401" path="m701,39r,395l738,440r,-394l701,39e" filled="f" strokeweight=".06928mm">
                    <v:path arrowok="t"/>
                  </v:shape>
                  <v:shape id="_x0000_s3096" style="position:absolute;left:737;top:30;width:43;height:410" coordorigin="738,30" coordsize="43,410" path="m738,440r42,-16l780,30,738,46r,394e" filled="f" strokeweight=".06928mm">
                    <v:path arrowok="t"/>
                  </v:shape>
                  <v:shape id="_x0000_s3097" style="position:absolute;left:582;top:144;width:621;height:293" coordorigin="583,145" coordsize="621,293" path="m1203,145l583,384r,53l1203,204r,-59xe" stroked="f">
                    <v:path arrowok="t"/>
                  </v:shape>
                  <v:shape id="_x0000_s3098" style="position:absolute;left:582;top:144;width:621;height:293" coordorigin="583,145" coordsize="621,293" path="m583,437r,-53l1203,145r,59l583,437e" filled="f" strokeweight=".06856mm">
                    <v:path arrowok="t"/>
                  </v:shape>
                  <v:shape id="_x0000_s3099" style="position:absolute;left:74;top:315;width:444;height:128" coordorigin="75,316" coordsize="444,128" path="m75,316r,49l516,443r3,-53l75,316xe" stroked="f">
                    <v:path arrowok="t"/>
                  </v:shape>
                  <v:shape id="_x0000_s3100" style="position:absolute;left:74;top:315;width:444;height:128" coordorigin="75,316" coordsize="444,128" path="m75,316r444,74l516,443,75,365r,-49e" filled="f" strokeweight=".06847mm">
                    <v:path arrowok="t"/>
                  </v:shape>
                  <v:shape id="_x0000_s3101" style="position:absolute;left:509;top:390;width:40;height:401" coordorigin="510,390" coordsize="40,401" path="m510,390r,394l549,791r,-394l510,390xe" stroked="f">
                    <v:path arrowok="t"/>
                  </v:shape>
                  <v:shape id="_x0000_s3102" style="position:absolute;left:509;top:390;width:40;height:401" coordorigin="510,390" coordsize="40,401" path="m510,390r,394l549,791r,-394l510,390e" filled="f" strokeweight=".06928mm">
                    <v:path arrowok="t"/>
                  </v:shape>
                  <v:shape id="_x0000_s3103" style="position:absolute;left:546;top:380;width:43;height:410" coordorigin="546,381" coordsize="43,410" path="m589,381r-43,16l546,791r43,-16l589,381xe" stroked="f">
                    <v:path arrowok="t"/>
                  </v:shape>
                  <v:shape id="_x0000_s3104" style="position:absolute;left:546;top:380;width:43;height:410" coordorigin="546,381" coordsize="43,410" path="m546,791r43,-16l589,381r-43,16l546,791e" filled="f" strokeweight=".06928mm">
                    <v:path arrowok="t"/>
                  </v:shape>
                  <v:shape id="_x0000_s3105" style="position:absolute;left:1;top:1;width:1274;height:373" coordorigin="2,2" coordsize="1274,373" path="m729,2l2,281r547,94l1276,95,729,2xe" stroked="f">
                    <v:path arrowok="t"/>
                  </v:shape>
                  <v:shape id="_x0000_s3106" style="position:absolute;left:1;top:1;width:1274;height:373" coordorigin="2,2" coordsize="1274,373" path="m729,2r547,93l549,375,2,281,729,2e" filled="f" strokeweight=".06847mm">
                    <v:path arrowok="t"/>
                  </v:shape>
                  <v:shape id="_x0000_s3107" style="position:absolute;left:1;top:281;width:548;height:116" coordorigin="2,281" coordsize="548,116" path="m2,281r,22l549,397r,-22l2,281xe" stroked="f">
                    <v:path arrowok="t"/>
                  </v:shape>
                  <v:shape id="_x0000_s3108" style="position:absolute;left:1;top:281;width:548;height:116" coordorigin="2,281" coordsize="548,116" path="m2,281r547,94l549,397,2,303r,-22e" filled="f" strokeweight=".06844mm">
                    <v:path arrowok="t"/>
                  </v:shape>
                  <v:shape id="_x0000_s3109" style="position:absolute;left:549;top:95;width:727;height:302" coordorigin="549,95" coordsize="727,302" path="m1276,95l549,375r,22l1276,117r,-22xe" stroked="f">
                    <v:path arrowok="t"/>
                  </v:shape>
                  <v:shape id="_x0000_s3110" style="position:absolute;left:549;top:95;width:727;height:302" coordorigin="549,95" coordsize="727,302" path="m549,397r,-22l1276,95r,22l549,397e" filled="f" strokeweight=".06853mm">
                    <v:path arrowok="t"/>
                  </v:shape>
                  <w10:wrap type="none"/>
                  <w10:anchorlock/>
                </v:group>
              </w:pict>
            </w:r>
          </w:p>
        </w:tc>
      </w:tr>
    </w:tbl>
    <w:p w:rsidR="009A1F73" w:rsidRDefault="00073240">
      <w:pPr>
        <w:pStyle w:val="Heading3"/>
        <w:spacing w:line="340" w:lineRule="exact"/>
      </w:pPr>
      <w:r>
        <w:t>Teaching</w:t>
      </w:r>
      <w:r>
        <w:rPr>
          <w:spacing w:val="55"/>
        </w:rPr>
        <w:t xml:space="preserve"> </w:t>
      </w:r>
      <w:r>
        <w:t>aids:</w:t>
      </w:r>
      <w:r>
        <w:rPr>
          <w:spacing w:val="56"/>
        </w:rPr>
        <w:t xml:space="preserve"> </w:t>
      </w:r>
      <w:r>
        <w:t>Real</w:t>
      </w:r>
      <w:r>
        <w:rPr>
          <w:spacing w:val="55"/>
        </w:rPr>
        <w:t xml:space="preserve"> </w:t>
      </w:r>
      <w:r>
        <w:t>objects</w:t>
      </w:r>
    </w:p>
    <w:p w:rsidR="009A1F73" w:rsidRDefault="00073240">
      <w:pPr>
        <w:spacing w:after="2"/>
        <w:ind w:left="734" w:right="7622"/>
        <w:rPr>
          <w:sz w:val="28"/>
        </w:rPr>
      </w:pPr>
      <w:r>
        <w:rPr>
          <w:sz w:val="28"/>
        </w:rPr>
        <w:t>Lesson two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TOPIC</w:t>
      </w:r>
      <w:r>
        <w:rPr>
          <w:sz w:val="28"/>
        </w:rPr>
        <w:t>:Things at home</w:t>
      </w:r>
      <w:r>
        <w:rPr>
          <w:spacing w:val="-54"/>
          <w:sz w:val="28"/>
        </w:rPr>
        <w:t xml:space="preserve"> </w:t>
      </w:r>
      <w:r>
        <w:rPr>
          <w:b/>
          <w:sz w:val="28"/>
        </w:rPr>
        <w:t>Activity</w:t>
      </w:r>
      <w:r>
        <w:rPr>
          <w:sz w:val="28"/>
        </w:rPr>
        <w:t>:Draw</w:t>
      </w:r>
      <w:r>
        <w:rPr>
          <w:spacing w:val="-3"/>
          <w:sz w:val="28"/>
        </w:rPr>
        <w:t xml:space="preserve"> </w:t>
      </w:r>
      <w:r>
        <w:rPr>
          <w:sz w:val="28"/>
        </w:rPr>
        <w:t>again</w:t>
      </w:r>
    </w:p>
    <w:tbl>
      <w:tblPr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8"/>
        <w:gridCol w:w="2938"/>
        <w:gridCol w:w="2938"/>
      </w:tblGrid>
      <w:tr w:rsidR="009A1F73">
        <w:trPr>
          <w:trHeight w:val="2049"/>
        </w:trPr>
        <w:tc>
          <w:tcPr>
            <w:tcW w:w="2938" w:type="dxa"/>
          </w:tcPr>
          <w:p w:rsidR="009A1F73" w:rsidRDefault="009A1F73">
            <w:pPr>
              <w:pStyle w:val="TableParagraph"/>
              <w:spacing w:before="5"/>
              <w:rPr>
                <w:sz w:val="24"/>
              </w:rPr>
            </w:pPr>
          </w:p>
          <w:p w:rsidR="009A1F73" w:rsidRDefault="00414CD9">
            <w:pPr>
              <w:pStyle w:val="TableParagraph"/>
              <w:ind w:left="53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111" style="width:91pt;height:77.25pt;mso-position-horizontal-relative:char;mso-position-vertical-relative:line" coordsize="1820,1545">
                  <v:shape id="_x0000_s3112" style="position:absolute;left:7;top:7;width:1805;height:1530" coordorigin="8,8" coordsize="1805,1530" o:spt="100" adj="0,,0" path="m8,873l910,8r903,865l8,873xm342,1538r1203,l1545,873r-1203,l342,1538xe" filled="f">
                    <v:stroke joinstyle="round"/>
                    <v:formulas/>
                    <v:path arrowok="t" o:connecttype="segments"/>
                  </v:shape>
                  <v:shape id="_x0000_s3113" type="#_x0000_t75" style="position:absolute;left:1136;top:966;width:334;height:207">
                    <v:imagedata r:id="rId42" o:title=""/>
                  </v:shape>
                  <v:rect id="_x0000_s3114" style="position:absolute;left:609;top:1185;width:402;height:352" filled="f"/>
                  <w10:wrap type="none"/>
                  <w10:anchorlock/>
                </v:group>
              </w:pict>
            </w:r>
          </w:p>
        </w:tc>
        <w:tc>
          <w:tcPr>
            <w:tcW w:w="2938" w:type="dxa"/>
          </w:tcPr>
          <w:p w:rsidR="009A1F73" w:rsidRDefault="009A1F73">
            <w:pPr>
              <w:pStyle w:val="TableParagraph"/>
              <w:rPr>
                <w:sz w:val="8"/>
              </w:rPr>
            </w:pPr>
          </w:p>
          <w:p w:rsidR="009A1F73" w:rsidRDefault="00073240">
            <w:pPr>
              <w:pStyle w:val="TableParagraph"/>
              <w:ind w:left="9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799465" cy="1188720"/>
                  <wp:effectExtent l="0" t="0" r="0" b="0"/>
                  <wp:docPr id="353" name="image28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" name="image281.jpeg"/>
                          <pic:cNvPicPr>
                            <a:picLocks noChangeAspect="1"/>
                          </pic:cNvPicPr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001" cy="1189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8" w:type="dxa"/>
          </w:tcPr>
          <w:p w:rsidR="009A1F73" w:rsidRDefault="009A1F73">
            <w:pPr>
              <w:pStyle w:val="TableParagraph"/>
              <w:rPr>
                <w:sz w:val="20"/>
              </w:rPr>
            </w:pPr>
          </w:p>
          <w:p w:rsidR="009A1F73" w:rsidRDefault="009A1F73">
            <w:pPr>
              <w:pStyle w:val="TableParagraph"/>
              <w:spacing w:before="4"/>
              <w:rPr>
                <w:sz w:val="25"/>
              </w:rPr>
            </w:pPr>
          </w:p>
          <w:p w:rsidR="009A1F73" w:rsidRDefault="00414CD9">
            <w:pPr>
              <w:pStyle w:val="TableParagraph"/>
              <w:ind w:left="52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115" style="width:1in;height:60pt;mso-position-horizontal-relative:char;mso-position-vertical-relative:line" coordsize="1440,1200">
                  <v:shape id="_x0000_s3116" style="position:absolute;width:1440;height:1200" coordsize="1440,1200" o:spt="100" adj="0,,0" path="m1390,50l50,50r,24l50,1124r,26l1390,1150r,-25l1390,1124r,-1049l1365,75r,1049l75,1124,75,74r1315,l1390,50xm1440,l,,,24,,1174r,26l1440,1200r,-25l1440,1174r,-1149l1415,25r,1149l25,1174,25,24r1415,l1440,xe" fillcolor="black" stroked="f">
                    <v:stroke joinstyle="round"/>
                    <v:formulas/>
                    <v:path arrowok="t" o:connecttype="segments"/>
                  </v:shape>
                  <v:line id="_x0000_s3117" style="position:absolute" from="668,37" to="668,1162"/>
                  <v:shape id="_x0000_s3118" type="#_x0000_t75" style="position:absolute;left:1158;top:461;width:140;height:171">
                    <v:imagedata r:id="rId44" o:title=""/>
                  </v:shape>
                  <w10:wrap type="none"/>
                  <w10:anchorlock/>
                </v:group>
              </w:pict>
            </w:r>
          </w:p>
        </w:tc>
      </w:tr>
      <w:tr w:rsidR="009A1F73">
        <w:trPr>
          <w:trHeight w:val="342"/>
        </w:trPr>
        <w:tc>
          <w:tcPr>
            <w:tcW w:w="2938" w:type="dxa"/>
          </w:tcPr>
          <w:p w:rsidR="009A1F73" w:rsidRDefault="00073240">
            <w:pPr>
              <w:pStyle w:val="TableParagraph"/>
              <w:spacing w:line="323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Draw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Me Again</w:t>
            </w:r>
          </w:p>
        </w:tc>
        <w:tc>
          <w:tcPr>
            <w:tcW w:w="2938" w:type="dxa"/>
          </w:tcPr>
          <w:p w:rsidR="009A1F73" w:rsidRDefault="00073240">
            <w:pPr>
              <w:pStyle w:val="TableParagraph"/>
              <w:spacing w:line="323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Draw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Me Again</w:t>
            </w:r>
          </w:p>
        </w:tc>
        <w:tc>
          <w:tcPr>
            <w:tcW w:w="2938" w:type="dxa"/>
          </w:tcPr>
          <w:p w:rsidR="009A1F73" w:rsidRDefault="00073240">
            <w:pPr>
              <w:pStyle w:val="TableParagraph"/>
              <w:spacing w:line="323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Draw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Me Again</w:t>
            </w:r>
          </w:p>
        </w:tc>
      </w:tr>
      <w:tr w:rsidR="009A1F73">
        <w:trPr>
          <w:trHeight w:val="1708"/>
        </w:trPr>
        <w:tc>
          <w:tcPr>
            <w:tcW w:w="2938" w:type="dxa"/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38" w:type="dxa"/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938" w:type="dxa"/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9A1F73" w:rsidRDefault="00073240">
      <w:pPr>
        <w:pStyle w:val="Heading3"/>
      </w:pPr>
      <w:r>
        <w:t>Teaching/learning</w:t>
      </w:r>
      <w:r>
        <w:rPr>
          <w:spacing w:val="54"/>
        </w:rPr>
        <w:t xml:space="preserve"> </w:t>
      </w:r>
      <w:r>
        <w:t>aids:</w:t>
      </w:r>
      <w:r>
        <w:rPr>
          <w:spacing w:val="55"/>
        </w:rPr>
        <w:t xml:space="preserve"> </w:t>
      </w:r>
      <w:r>
        <w:t>real</w:t>
      </w:r>
      <w:r>
        <w:rPr>
          <w:spacing w:val="54"/>
        </w:rPr>
        <w:t xml:space="preserve"> </w:t>
      </w:r>
      <w:r>
        <w:t>objects</w:t>
      </w:r>
    </w:p>
    <w:p w:rsidR="009A1F73" w:rsidRDefault="00073240">
      <w:pPr>
        <w:pStyle w:val="BodyText"/>
        <w:spacing w:before="1" w:line="341" w:lineRule="exact"/>
        <w:ind w:left="734"/>
      </w:pPr>
      <w:r>
        <w:t>Lesson</w:t>
      </w:r>
      <w:r>
        <w:rPr>
          <w:spacing w:val="-3"/>
        </w:rPr>
        <w:t xml:space="preserve"> </w:t>
      </w:r>
      <w:r>
        <w:t>three</w:t>
      </w:r>
    </w:p>
    <w:p w:rsidR="009A1F73" w:rsidRDefault="00073240">
      <w:pPr>
        <w:spacing w:line="341" w:lineRule="exact"/>
        <w:ind w:left="734"/>
        <w:rPr>
          <w:sz w:val="28"/>
        </w:rPr>
      </w:pPr>
      <w:r>
        <w:rPr>
          <w:b/>
          <w:sz w:val="28"/>
        </w:rPr>
        <w:t>TOPIC</w:t>
      </w:r>
      <w:r>
        <w:rPr>
          <w:sz w:val="28"/>
        </w:rPr>
        <w:t>Things</w:t>
      </w:r>
      <w:r>
        <w:rPr>
          <w:spacing w:val="-4"/>
          <w:sz w:val="28"/>
        </w:rPr>
        <w:t xml:space="preserve"> </w:t>
      </w:r>
      <w:r>
        <w:rPr>
          <w:sz w:val="28"/>
        </w:rPr>
        <w:t>at</w:t>
      </w:r>
      <w:r>
        <w:rPr>
          <w:spacing w:val="-1"/>
          <w:sz w:val="28"/>
        </w:rPr>
        <w:t xml:space="preserve"> </w:t>
      </w:r>
      <w:r>
        <w:rPr>
          <w:sz w:val="28"/>
        </w:rPr>
        <w:t>home</w:t>
      </w:r>
    </w:p>
    <w:p w:rsidR="009A1F73" w:rsidRDefault="00414CD9">
      <w:pPr>
        <w:spacing w:after="7" w:line="341" w:lineRule="exact"/>
        <w:ind w:left="734"/>
        <w:rPr>
          <w:sz w:val="28"/>
        </w:rPr>
      </w:pPr>
      <w:r>
        <w:pict>
          <v:group id="_x0000_s3119" style="position:absolute;left:0;text-align:left;margin-left:97.7pt;margin-top:17.1pt;width:441.2pt;height:104.1pt;z-index:-251760128;mso-position-horizontal-relative:page" coordorigin="1954,343" coordsize="8824,2082">
            <v:shape id="_x0000_s3120" style="position:absolute;left:1954;top:342;width:8824;height:2082" coordorigin="1954,343" coordsize="8824,2082" o:spt="100" adj="0,,0" path="m1964,353r-10,l1954,1378r10,l1964,353xm6361,1378r-4397,l1954,1378r,10l1954,2415r,9l1964,2424r4397,l6361,2415r-4397,l1964,1388r4397,l6361,1378xm6361,343r-4397,l1954,343r,10l1964,353r4397,l6361,343xm6371,353r-10,l6361,1378r10,l6371,353xm10778,1378r-10,l10768,1388r,1027l6371,2415r,-1027l10768,1388r,-10l6371,1378r-10,l6361,1388r,1027l6361,2424r10,l10768,2424r10,l10778,2415r,-1027l10778,1378xm10778,353r-10,l10768,1378r10,l10778,353xm10778,343r-10,l6371,343r-10,l6361,353r10,l10768,353r10,l10778,343xe" fillcolor="black" stroked="f">
              <v:stroke joinstyle="round"/>
              <v:formulas/>
              <v:path arrowok="t" o:connecttype="segments"/>
            </v:shape>
            <v:rect id="_x0000_s3121" style="position:absolute;left:2084;top:462;width:1095;height:730" stroked="f"/>
            <v:rect id="_x0000_s3122" style="position:absolute;left:2084;top:462;width:1095;height:730" filled="f"/>
            <v:shape id="_x0000_s3123" style="position:absolute;left:2084;top:462;width:1095;height:730" coordorigin="2084,462" coordsize="1095,730" o:spt="100" adj="0,,0" path="m2084,462r1095,730m2084,1192l3179,462e" filled="f">
              <v:stroke joinstyle="round"/>
              <v:formulas/>
              <v:path arrowok="t" o:connecttype="segments"/>
            </v:shape>
            <v:shape id="_x0000_s3124" style="position:absolute;left:6992;top:476;width:718;height:632" coordorigin="6993,477" coordsize="718,632" path="m7710,686r-14,-89l7654,549r-49,-25l7592,518r-52,-17l7481,487r-66,-7l7346,477r-66,3l7215,487r-59,14l7062,538r-12,10l7048,549r-1,1l7031,562r-21,28l7003,617r1,5l7000,641r-7,45l6993,731r13,89l7034,899r45,72l7142,1033r76,45l7311,1105r49,4l7401,1105r118,-41l7585,1009r55,-69l7679,861r17,-41l7706,775r4,-44l7710,686xe" stroked="f">
              <v:path arrowok="t"/>
            </v:shape>
            <v:shape id="_x0000_s3125" style="position:absolute;left:2126;top:1597;width:510;height:584" coordorigin="2126,1597" coordsize="510,584" path="m2551,1597r-340,l2178,1604r-27,18l2133,1649r-7,33l2126,2096r7,33l2151,2156r27,18l2211,2181r340,l2584,2174r27,-18l2629,2129r7,-33l2636,1682r-7,-33l2611,1622r-27,-18l2551,1597xe" stroked="f">
              <v:path arrowok="t"/>
            </v:shape>
            <v:shape id="_x0000_s3126" style="position:absolute;left:2126;top:1597;width:510;height:584" coordorigin="2126,1597" coordsize="510,584" path="m2126,1682r7,-33l2151,1622r27,-18l2211,1597r340,l2584,1604r27,18l2629,1649r7,33l2636,2096r-7,33l2611,2156r-27,18l2551,2181r-340,l2178,2174r-27,-18l2133,2129r-7,-33l2126,1682xe" filled="f">
              <v:path arrowok="t"/>
            </v:shape>
            <v:shape id="_x0000_s3127" style="position:absolute;left:2126;top:1520;width:510;height:249" coordorigin="2126,1521" coordsize="510,249" path="m2381,1521r-99,9l2201,1557r-55,40l2126,1645r20,48l2201,1733r81,27l2381,1769r99,-9l2561,1733r55,-40l2636,1645r-20,-48l2561,1557r-81,-27l2381,1521xe" stroked="f">
              <v:path arrowok="t"/>
            </v:shape>
            <v:shape id="_x0000_s3128" style="position:absolute;left:2126;top:1520;width:510;height:249" coordorigin="2126,1521" coordsize="510,249" path="m2126,1645r20,-48l2201,1557r81,-27l2381,1521r99,9l2561,1557r55,40l2636,1645r-20,48l2561,1733r-81,27l2381,1769r-99,-9l2201,1733r-55,-40l2126,1645xe" filled="f">
              <v:path arrowok="t"/>
            </v:shape>
            <v:shape id="_x0000_s3129" type="#_x0000_t75" style="position:absolute;left:6534;top:1519;width:1393;height:662">
              <v:imagedata r:id="rId45" o:title=""/>
            </v:shape>
            <w10:wrap anchorx="page"/>
          </v:group>
        </w:pict>
      </w:r>
      <w:r>
        <w:pict>
          <v:group id="_x0000_s3130" style="position:absolute;left:0;text-align:left;margin-left:341.3pt;margin-top:23.7pt;width:52pt;height:42.2pt;z-index:251463168;mso-position-horizontal-relative:page" coordorigin="6826,475" coordsize="1040,844">
            <v:shape id="_x0000_s3131" style="position:absolute;left:6833;top:813;width:1033;height:506" coordorigin="6833,813" coordsize="1033,506" path="m7349,813r-104,4l7149,834r-87,20l6986,886r-90,58l6844,1012r-11,52l6837,1091r38,73l6951,1225r111,49l7149,1298r96,13l7349,1318r104,-7l7551,1298r86,-24l7713,1243r90,-59l7855,1115r11,-51l7862,1036r-38,-71l7748,903,7637,854r-86,-20l7453,817r-104,-4xe" fillcolor="gray" stroked="f">
              <v:path arrowok="t"/>
            </v:shape>
            <v:shape id="_x0000_s3132" style="position:absolute;left:6826;top:785;width:1033;height:505" coordorigin="6826,786" coordsize="1033,505" path="m7343,786r-104,7l7142,807r-87,23l6979,861r-63,35l6868,940r-38,72l6826,1036r4,28l6868,1136r48,45l6979,1219r76,30l7142,1270r97,17l7343,1291r104,-4l7543,1270r87,-21l7706,1219r35,-21l7772,1181r45,-45l7855,1064r4,-28l7855,1012r-38,-72l7772,896r-66,-35l7630,830r-87,-23l7447,793r-104,-7xe" fillcolor="#dfdfdf" stroked="f">
              <v:path arrowok="t"/>
            </v:shape>
            <v:shape id="_x0000_s3133" style="position:absolute;left:7131;top:1033;width:461;height:141" coordorigin="7131,1033" coordsize="461,141" o:spt="100" adj="0,,0" path="m7152,1040r-17,17l7131,1074r7,21l7159,1119r28,21l7228,1157r52,10l7346,1174r66,-4l7467,1157r49,-17l7554,1119r10,-10l7336,1109r-7,-4l7301,1105r-21,-6l7256,1091r-31,-10l7190,1064r-38,-24xm7571,1033r-55,34l7467,1088r-41,14l7391,1109r173,l7578,1095r10,-21l7592,1061r-4,-11l7582,1044r-11,-11xe" fillcolor="silver" stroked="f">
              <v:stroke joinstyle="round"/>
              <v:formulas/>
              <v:path arrowok="t" o:connecttype="segments"/>
            </v:shape>
            <v:shape id="_x0000_s3134" style="position:absolute;left:7131;top:1033;width:461;height:141" coordorigin="7131,1033" coordsize="461,141" o:spt="100" adj="0,,0" path="m7152,1040r38,24l7225,1081r31,10l7280,1099r21,6l7329,1105r7,4l7564,1109r-10,10l7554,1119r-38,21l7467,1157r-55,13l7346,1174r-66,-7l7228,1157r-41,-17l7159,1119r-21,-24l7131,1074r4,-17l7152,1040t419,-7l7516,1067r-49,21l7426,1102r-35,7l7564,1109r14,-14l7588,1074r4,-13l7588,1050r-6,-6l7571,1033e" filled="f" strokecolor="silver" strokeweight=".24289mm">
              <v:stroke joinstyle="round"/>
              <v:formulas/>
              <v:path arrowok="t" o:connecttype="segments"/>
            </v:shape>
            <v:shape id="_x0000_s3135" style="position:absolute;left:7179;top:950;width:593;height:214" coordorigin="7180,951" coordsize="593,214" path="m7450,951r-55,l7343,954r-84,17l7201,995r-21,45l7187,1064r41,45l7301,1143r97,17l7453,1164r59,-4l7623,1136r90,-41l7765,1047r7,-14l7772,1009r-62,-41l7620,954r-56,l7450,951xe" fillcolor="#9f9f9f" stroked="f">
              <v:path arrowok="t"/>
            </v:shape>
            <v:shape id="_x0000_s3136" style="position:absolute;left:6992;top:486;width:718;height:622" coordorigin="6993,487" coordsize="718,622" path="m7010,597r14,-24l7048,549r80,-34l7232,494r59,-7l7408,487r115,14l7616,528r63,42l7706,641r4,45l7710,731r-4,44l7696,820r-17,41l7661,903r-21,37l7585,1009r-31,27l7519,1064r-38,17l7443,1099r-42,6l7360,1109r-49,-4l7263,1095r-83,-38l7110,1006r-55,-69l7017,861r-21,-86l6993,731r,-45l7000,641r10,-44e" filled="f" strokeweight=".07708mm">
              <v:path arrowok="t"/>
            </v:shape>
            <v:shape id="_x0000_s3137" style="position:absolute;left:7339;top:603;width:364;height:506" coordorigin="7339,604" coordsize="364,506" path="m7686,604r-25,65l7599,717r-76,31l7505,748r-10,4l7477,758r,52l7471,858r-14,79l7436,999r-14,24l7412,1044r-24,30l7367,1091r-18,11l7346,1105r90,-10l7519,1057r69,-51l7644,940r35,-75l7699,779r4,-41l7703,693r-7,-44l7686,604xe" fillcolor="silver" stroked="f">
              <v:path arrowok="t"/>
            </v:shape>
            <v:shape id="_x0000_s3138" style="position:absolute;left:7356;top:603;width:354;height:506" coordorigin="7356,604" coordsize="354,506" path="m7696,604r-4,20l7692,638r-10,14l7665,669r-14,10l7634,696r,7l7630,714r,17l7627,755r-4,27l7620,817r-21,69l7568,957r-52,66l7450,1078r-94,31l7401,1109r84,-21l7557,1047r63,-62l7665,909r31,-82l7710,738r,-45l7696,604xe" fillcolor="gray" stroked="f">
              <v:path arrowok="t"/>
            </v:shape>
            <v:shape id="_x0000_s3139" style="position:absolute;left:7127;top:1036;width:465;height:142" coordorigin="7128,1036" coordsize="465,142" path="m7575,1036r10,11l7592,1054r,13l7592,1078r-14,24l7516,1143r-104,31l7346,1178r-62,-8l7187,1140r-52,-41l7128,1074r3,-20l7149,1040e" filled="f" strokecolor="#1f1f1f" strokeweight=".03797mm">
              <v:path arrowok="t"/>
            </v:shape>
            <v:shape id="_x0000_s3140" style="position:absolute;left:7003;top:476;width:690;height:289" coordorigin="7003,477" coordsize="690,289" path="m7003,617r7,-27l7031,562r31,-24l7156,501r59,-14l7280,480r66,-3l7415,480r66,7l7540,501r94,37l7686,590r6,14l7692,631r-6,14l7665,673r-31,23l7540,738r-59,17l7415,762r-69,3l7277,762r-62,-7l7156,738r-94,-42l7010,645r-7,-28e" filled="f" strokeweight=".07617mm">
              <v:path arrowok="t"/>
            </v:shape>
            <v:shape id="_x0000_s3141" style="position:absolute;left:7044;top:500;width:614;height:220" coordorigin="7045,501" coordsize="614,220" path="m7349,501r-117,10l7135,532r-66,34l7045,607r3,21l7097,669r79,31l7287,717r59,3l7408,717r111,-17l7602,669r49,-41l7658,607r-7,-21l7568,532r-97,-21l7349,501xe" fillcolor="black" stroked="f">
              <v:path arrowok="t"/>
            </v:shape>
            <v:shape id="_x0000_s3142" style="position:absolute;left:7044;top:500;width:614;height:220" coordorigin="7045,501" coordsize="614,220" path="m7045,607r7,-21l7069,566r66,-34l7232,511r117,-10l7412,504r111,17l7606,549r52,58l7651,628r-17,21l7564,686r-97,24l7346,720r-59,-3l7176,700r-79,-31l7048,628r-3,-21e" filled="f" strokeweight=".07606mm">
              <v:path arrowok="t"/>
            </v:shape>
            <w10:wrap anchorx="page"/>
          </v:group>
        </w:pict>
      </w:r>
      <w:r w:rsidR="00073240">
        <w:rPr>
          <w:b/>
          <w:sz w:val="28"/>
        </w:rPr>
        <w:t>Activity</w:t>
      </w:r>
      <w:r w:rsidR="00073240">
        <w:rPr>
          <w:sz w:val="28"/>
        </w:rPr>
        <w:t>:Name</w:t>
      </w:r>
      <w:r w:rsidR="00073240">
        <w:rPr>
          <w:spacing w:val="50"/>
          <w:sz w:val="28"/>
        </w:rPr>
        <w:t xml:space="preserve"> </w:t>
      </w:r>
      <w:r w:rsidR="00073240">
        <w:rPr>
          <w:sz w:val="28"/>
        </w:rPr>
        <w:t>these</w:t>
      </w:r>
      <w:r w:rsidR="00073240">
        <w:rPr>
          <w:spacing w:val="-4"/>
          <w:sz w:val="28"/>
        </w:rPr>
        <w:t xml:space="preserve"> </w:t>
      </w:r>
      <w:r w:rsidR="00073240">
        <w:rPr>
          <w:sz w:val="28"/>
        </w:rPr>
        <w:t>pictures</w:t>
      </w:r>
    </w:p>
    <w:tbl>
      <w:tblPr>
        <w:tblW w:w="0" w:type="auto"/>
        <w:tblInd w:w="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"/>
        <w:gridCol w:w="4282"/>
        <w:gridCol w:w="4408"/>
      </w:tblGrid>
      <w:tr w:rsidR="009A1F73">
        <w:trPr>
          <w:trHeight w:val="114"/>
        </w:trPr>
        <w:tc>
          <w:tcPr>
            <w:tcW w:w="125" w:type="dxa"/>
          </w:tcPr>
          <w:p w:rsidR="009A1F73" w:rsidRDefault="009A1F73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282" w:type="dxa"/>
          </w:tcPr>
          <w:p w:rsidR="009A1F73" w:rsidRDefault="009A1F73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408" w:type="dxa"/>
          </w:tcPr>
          <w:p w:rsidR="009A1F73" w:rsidRDefault="009A1F73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9A1F73">
        <w:trPr>
          <w:trHeight w:val="920"/>
        </w:trPr>
        <w:tc>
          <w:tcPr>
            <w:tcW w:w="125" w:type="dxa"/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282" w:type="dxa"/>
          </w:tcPr>
          <w:p w:rsidR="009A1F73" w:rsidRDefault="009A1F73">
            <w:pPr>
              <w:pStyle w:val="TableParagraph"/>
              <w:rPr>
                <w:sz w:val="28"/>
              </w:rPr>
            </w:pPr>
          </w:p>
          <w:p w:rsidR="009A1F73" w:rsidRDefault="00073240">
            <w:pPr>
              <w:pStyle w:val="TableParagraph"/>
              <w:spacing w:before="233" w:line="326" w:lineRule="exact"/>
              <w:ind w:left="-18"/>
              <w:rPr>
                <w:sz w:val="28"/>
              </w:rPr>
            </w:pPr>
            <w:r>
              <w:rPr>
                <w:sz w:val="28"/>
              </w:rPr>
              <w:t>………………………………………………..</w:t>
            </w:r>
          </w:p>
        </w:tc>
        <w:tc>
          <w:tcPr>
            <w:tcW w:w="4408" w:type="dxa"/>
          </w:tcPr>
          <w:p w:rsidR="009A1F73" w:rsidRDefault="009A1F73">
            <w:pPr>
              <w:pStyle w:val="TableParagraph"/>
              <w:spacing w:before="7"/>
              <w:rPr>
                <w:sz w:val="17"/>
              </w:rPr>
            </w:pPr>
          </w:p>
          <w:p w:rsidR="009A1F73" w:rsidRDefault="00073240">
            <w:pPr>
              <w:pStyle w:val="TableParagraph"/>
              <w:ind w:left="53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16205" cy="180975"/>
                  <wp:effectExtent l="0" t="0" r="0" b="0"/>
                  <wp:docPr id="355" name="image2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" name="image284.png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89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F73" w:rsidRDefault="00073240">
            <w:pPr>
              <w:pStyle w:val="TableParagraph"/>
              <w:spacing w:before="75" w:line="326" w:lineRule="exact"/>
              <w:ind w:left="107"/>
              <w:rPr>
                <w:sz w:val="28"/>
              </w:rPr>
            </w:pPr>
            <w:r>
              <w:rPr>
                <w:sz w:val="28"/>
              </w:rPr>
              <w:t>………………………………………………..</w:t>
            </w:r>
          </w:p>
        </w:tc>
      </w:tr>
      <w:tr w:rsidR="009A1F73">
        <w:trPr>
          <w:trHeight w:val="1036"/>
        </w:trPr>
        <w:tc>
          <w:tcPr>
            <w:tcW w:w="125" w:type="dxa"/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282" w:type="dxa"/>
          </w:tcPr>
          <w:p w:rsidR="009A1F73" w:rsidRDefault="009A1F73">
            <w:pPr>
              <w:pStyle w:val="TableParagraph"/>
              <w:rPr>
                <w:sz w:val="28"/>
              </w:rPr>
            </w:pPr>
          </w:p>
          <w:p w:rsidR="009A1F73" w:rsidRDefault="009A1F73">
            <w:pPr>
              <w:pStyle w:val="TableParagraph"/>
              <w:spacing w:before="5"/>
              <w:rPr>
                <w:sz w:val="28"/>
              </w:rPr>
            </w:pPr>
          </w:p>
          <w:p w:rsidR="009A1F73" w:rsidRDefault="00073240">
            <w:pPr>
              <w:pStyle w:val="TableParagraph"/>
              <w:spacing w:line="328" w:lineRule="exact"/>
              <w:ind w:left="-18"/>
              <w:rPr>
                <w:sz w:val="28"/>
              </w:rPr>
            </w:pPr>
            <w:r>
              <w:rPr>
                <w:sz w:val="28"/>
              </w:rPr>
              <w:t>………………………………………………</w:t>
            </w:r>
          </w:p>
        </w:tc>
        <w:tc>
          <w:tcPr>
            <w:tcW w:w="4408" w:type="dxa"/>
          </w:tcPr>
          <w:p w:rsidR="009A1F73" w:rsidRDefault="009A1F73">
            <w:pPr>
              <w:pStyle w:val="TableParagraph"/>
              <w:rPr>
                <w:sz w:val="28"/>
              </w:rPr>
            </w:pPr>
          </w:p>
          <w:p w:rsidR="009A1F73" w:rsidRDefault="009A1F73">
            <w:pPr>
              <w:pStyle w:val="TableParagraph"/>
              <w:spacing w:before="5"/>
              <w:rPr>
                <w:sz w:val="28"/>
              </w:rPr>
            </w:pPr>
          </w:p>
          <w:p w:rsidR="009A1F73" w:rsidRDefault="00073240">
            <w:pPr>
              <w:pStyle w:val="TableParagraph"/>
              <w:spacing w:line="328" w:lineRule="exact"/>
              <w:ind w:left="107"/>
              <w:rPr>
                <w:sz w:val="28"/>
              </w:rPr>
            </w:pPr>
            <w:r>
              <w:rPr>
                <w:sz w:val="28"/>
              </w:rPr>
              <w:t>………………………………………………..</w:t>
            </w:r>
          </w:p>
        </w:tc>
      </w:tr>
    </w:tbl>
    <w:p w:rsidR="009A1F73" w:rsidRDefault="00073240">
      <w:pPr>
        <w:pStyle w:val="BodyText"/>
        <w:tabs>
          <w:tab w:val="left" w:pos="1396"/>
          <w:tab w:val="left" w:pos="2042"/>
          <w:tab w:val="left" w:pos="2737"/>
        </w:tabs>
        <w:spacing w:before="4" w:line="341" w:lineRule="exact"/>
        <w:ind w:left="734"/>
      </w:pPr>
      <w:r>
        <w:t>bed</w:t>
      </w:r>
      <w:r>
        <w:tab/>
        <w:t>tin</w:t>
      </w:r>
      <w:r>
        <w:tab/>
        <w:t>cup</w:t>
      </w:r>
      <w:r>
        <w:tab/>
        <w:t>box</w:t>
      </w:r>
    </w:p>
    <w:p w:rsidR="009A1F73" w:rsidRDefault="00073240">
      <w:pPr>
        <w:pStyle w:val="Heading3"/>
        <w:spacing w:line="341" w:lineRule="exact"/>
      </w:pPr>
      <w:r>
        <w:t>Teaching</w:t>
      </w:r>
      <w:r>
        <w:rPr>
          <w:spacing w:val="55"/>
        </w:rPr>
        <w:t xml:space="preserve"> </w:t>
      </w:r>
      <w:r>
        <w:t>/Learning</w:t>
      </w:r>
      <w:r>
        <w:rPr>
          <w:spacing w:val="53"/>
        </w:rPr>
        <w:t xml:space="preserve"> </w:t>
      </w:r>
      <w:r>
        <w:t>aids:</w:t>
      </w:r>
      <w:r>
        <w:rPr>
          <w:spacing w:val="55"/>
        </w:rPr>
        <w:t xml:space="preserve"> </w:t>
      </w:r>
      <w:r>
        <w:t>real</w:t>
      </w:r>
      <w:r>
        <w:rPr>
          <w:spacing w:val="57"/>
        </w:rPr>
        <w:t xml:space="preserve"> </w:t>
      </w:r>
      <w:r>
        <w:t>objects</w:t>
      </w:r>
    </w:p>
    <w:p w:rsidR="009A1F73" w:rsidRDefault="009A1F73">
      <w:pPr>
        <w:spacing w:line="341" w:lineRule="exact"/>
        <w:sectPr w:rsidR="009A1F73" w:rsidSect="00B76CD3">
          <w:pgSz w:w="12240" w:h="15840"/>
          <w:pgMar w:top="1420" w:right="0" w:bottom="128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113"/>
        <w:gridCol w:w="2204"/>
        <w:gridCol w:w="2203"/>
        <w:gridCol w:w="2203"/>
        <w:gridCol w:w="2203"/>
        <w:gridCol w:w="119"/>
      </w:tblGrid>
      <w:tr w:rsidR="009A1F73">
        <w:trPr>
          <w:trHeight w:val="3410"/>
        </w:trPr>
        <w:tc>
          <w:tcPr>
            <w:tcW w:w="278" w:type="dxa"/>
            <w:vMerge w:val="restart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vMerge w:val="restart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5" w:type="dxa"/>
            <w:gridSpan w:val="6"/>
            <w:tcBorders>
              <w:bottom w:val="single" w:sz="4" w:space="0" w:color="000000"/>
            </w:tcBorders>
          </w:tcPr>
          <w:p w:rsidR="009A1F73" w:rsidRDefault="00073240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Lesson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four</w:t>
            </w:r>
          </w:p>
          <w:p w:rsidR="009A1F73" w:rsidRDefault="00073240">
            <w:pPr>
              <w:pStyle w:val="TableParagraph"/>
              <w:spacing w:before="1"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:Things</w:t>
            </w:r>
            <w:r>
              <w:rPr>
                <w:spacing w:val="51"/>
                <w:sz w:val="28"/>
              </w:rPr>
              <w:t xml:space="preserve"> </w:t>
            </w:r>
            <w:r>
              <w:rPr>
                <w:sz w:val="28"/>
              </w:rPr>
              <w:t>at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home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(common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nouns)</w:t>
            </w:r>
          </w:p>
          <w:p w:rsidR="009A1F73" w:rsidRDefault="00073240">
            <w:pPr>
              <w:pStyle w:val="TableParagraph"/>
              <w:tabs>
                <w:tab w:val="left" w:pos="1473"/>
                <w:tab w:val="left" w:pos="2506"/>
                <w:tab w:val="left" w:pos="3708"/>
              </w:tabs>
              <w:ind w:left="108" w:right="5008"/>
              <w:rPr>
                <w:sz w:val="28"/>
              </w:rPr>
            </w:pP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:Cross</w:t>
            </w:r>
            <w:r>
              <w:rPr>
                <w:spacing w:val="49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word</w:t>
            </w:r>
            <w:r>
              <w:rPr>
                <w:spacing w:val="-53"/>
                <w:sz w:val="28"/>
              </w:rPr>
              <w:t xml:space="preserve"> </w:t>
            </w:r>
            <w:r>
              <w:rPr>
                <w:sz w:val="28"/>
              </w:rPr>
              <w:t>tin</w:t>
            </w:r>
            <w:r>
              <w:rPr>
                <w:sz w:val="28"/>
              </w:rPr>
              <w:tab/>
              <w:t>tree</w:t>
            </w:r>
            <w:r>
              <w:rPr>
                <w:sz w:val="28"/>
              </w:rPr>
              <w:tab/>
              <w:t>tin</w:t>
            </w:r>
            <w:r>
              <w:rPr>
                <w:sz w:val="28"/>
              </w:rPr>
              <w:tab/>
              <w:t>tin</w:t>
            </w:r>
          </w:p>
          <w:p w:rsidR="009A1F73" w:rsidRDefault="00073240">
            <w:pPr>
              <w:pStyle w:val="TableParagraph"/>
              <w:tabs>
                <w:tab w:val="left" w:pos="1418"/>
                <w:tab w:val="left" w:pos="2508"/>
                <w:tab w:val="left" w:pos="3650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cup</w:t>
            </w:r>
            <w:r>
              <w:rPr>
                <w:sz w:val="28"/>
              </w:rPr>
              <w:tab/>
              <w:t>cat</w:t>
            </w:r>
            <w:r>
              <w:rPr>
                <w:sz w:val="28"/>
              </w:rPr>
              <w:tab/>
              <w:t>cup</w:t>
            </w:r>
            <w:r>
              <w:rPr>
                <w:sz w:val="28"/>
              </w:rPr>
              <w:tab/>
              <w:t>cup</w:t>
            </w:r>
          </w:p>
          <w:p w:rsidR="009A1F73" w:rsidRDefault="00073240">
            <w:pPr>
              <w:pStyle w:val="TableParagraph"/>
              <w:spacing w:line="341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Teaching/Learning</w:t>
            </w:r>
            <w:r>
              <w:rPr>
                <w:b/>
                <w:i/>
                <w:spacing w:val="5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cards</w:t>
            </w:r>
          </w:p>
          <w:p w:rsidR="009A1F73" w:rsidRDefault="009A1F73">
            <w:pPr>
              <w:pStyle w:val="TableParagraph"/>
              <w:spacing w:before="3"/>
              <w:rPr>
                <w:b/>
                <w:i/>
                <w:sz w:val="28"/>
              </w:rPr>
            </w:pPr>
          </w:p>
          <w:p w:rsidR="009A1F73" w:rsidRDefault="00073240">
            <w:pPr>
              <w:pStyle w:val="TableParagraph"/>
              <w:tabs>
                <w:tab w:val="left" w:pos="1412"/>
              </w:tabs>
              <w:ind w:left="108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w w:val="95"/>
                <w:sz w:val="28"/>
              </w:rPr>
              <w:t>LESSON</w:t>
            </w:r>
            <w:r>
              <w:rPr>
                <w:rFonts w:ascii="Georgia"/>
                <w:b/>
                <w:w w:val="95"/>
                <w:sz w:val="28"/>
              </w:rPr>
              <w:tab/>
            </w:r>
            <w:r>
              <w:rPr>
                <w:rFonts w:ascii="Georgia"/>
                <w:b/>
                <w:sz w:val="28"/>
              </w:rPr>
              <w:t>FIVE</w:t>
            </w:r>
          </w:p>
          <w:p w:rsidR="009A1F73" w:rsidRDefault="00073240">
            <w:pPr>
              <w:pStyle w:val="TableParagraph"/>
              <w:spacing w:before="18"/>
              <w:ind w:left="108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z w:val="28"/>
              </w:rPr>
              <w:t>TOPIC:</w:t>
            </w:r>
            <w:r>
              <w:rPr>
                <w:rFonts w:ascii="Georgia"/>
                <w:b/>
                <w:spacing w:val="11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THINGS</w:t>
            </w:r>
            <w:r>
              <w:rPr>
                <w:rFonts w:ascii="Georgia"/>
                <w:b/>
                <w:spacing w:val="9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AT</w:t>
            </w:r>
            <w:r>
              <w:rPr>
                <w:rFonts w:ascii="Georgia"/>
                <w:b/>
                <w:spacing w:val="11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HOME</w:t>
            </w:r>
          </w:p>
          <w:p w:rsidR="009A1F73" w:rsidRDefault="00073240">
            <w:pPr>
              <w:pStyle w:val="TableParagraph"/>
              <w:spacing w:before="18" w:line="323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Cross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>picture</w:t>
            </w:r>
          </w:p>
        </w:tc>
      </w:tr>
      <w:tr w:rsidR="009A1F73">
        <w:trPr>
          <w:trHeight w:val="1709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9A1F73" w:rsidRDefault="009A1F73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</w:tcBorders>
          </w:tcPr>
          <w:p w:rsidR="009A1F73" w:rsidRDefault="009A1F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b/>
                <w:i/>
              </w:rPr>
            </w:pPr>
          </w:p>
          <w:p w:rsidR="009A1F73" w:rsidRDefault="00414CD9">
            <w:pPr>
              <w:pStyle w:val="TableParagraph"/>
              <w:ind w:left="41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143" style="width:52.5pt;height:31.5pt;mso-position-horizontal-relative:char;mso-position-vertical-relative:line" coordsize="1050,630">
                  <v:shape id="_x0000_s3144" style="position:absolute;left:234;top:7;width:809;height:544" coordorigin="234,8" coordsize="809,544" path="m1042,460r-7,36l1016,525r-29,19l952,551r-627,l289,544,261,525,241,496r-7,-36l234,98r7,-35l261,34,289,15,325,8r627,l987,15r29,19l1035,63r7,35l1042,460xe" filled="f">
                    <v:path arrowok="t"/>
                  </v:shape>
                  <v:shape id="_x0000_s3145" style="position:absolute;left:234;top:390;width:809;height:232" coordorigin="234,391" coordsize="809,232" path="m638,391r-107,4l434,407r-82,18l289,448r-55,58l249,537r103,51l434,607r97,11l638,622r108,-4l842,607r82,-19l987,565r55,-59l1028,476,924,425,842,407,746,395,638,391xe" stroked="f">
                    <v:path arrowok="t"/>
                  </v:shape>
                  <v:shape id="_x0000_s3146" style="position:absolute;left:234;top:390;width:809;height:232" coordorigin="234,391" coordsize="809,232" path="m1042,506r-55,59l924,588r-82,19l746,618r-108,4l531,618,434,607,352,588,289,565,234,506r15,-30l352,425r82,-18l531,395r107,-4l746,395r96,12l924,425r63,23l1042,506xe" filled="f">
                    <v:path arrowok="t"/>
                  </v:shape>
                  <v:shape id="_x0000_s3147" type="#_x0000_t75" style="position:absolute;top:147;width:242;height:251">
                    <v:imagedata r:id="rId47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F73" w:rsidRDefault="009A1F73">
            <w:pPr>
              <w:pStyle w:val="TableParagraph"/>
              <w:spacing w:before="4"/>
              <w:rPr>
                <w:b/>
                <w:i/>
                <w:sz w:val="24"/>
              </w:rPr>
            </w:pPr>
          </w:p>
          <w:p w:rsidR="009A1F73" w:rsidRDefault="00414CD9">
            <w:pPr>
              <w:pStyle w:val="TableParagraph"/>
              <w:ind w:left="344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148" style="width:68.25pt;height:49.55pt;mso-position-horizontal-relative:char;mso-position-vertical-relative:line" coordsize="1365,991">
                  <v:shape id="_x0000_s3149" style="position:absolute;left:7;top:120;width:1055;height:863" coordorigin="8,121" coordsize="1055,863" path="m8,264l19,209,50,163,95,132r56,-11l918,121r56,11l1020,163r31,46l1062,264r,576l1051,896r-31,45l974,972r-56,11l151,983,95,972,50,941,19,896,8,840,8,264xe" filled="f">
                    <v:path arrowok="t"/>
                  </v:shape>
                  <v:shape id="_x0000_s3150" style="position:absolute;left:7;top:7;width:1055;height:368" coordorigin="8,8" coordsize="1055,368" path="m535,8l428,11,329,22,240,39,162,61,98,88,18,154,8,191r10,37l98,294r64,27l240,344r89,17l428,372r107,3l641,372r99,-11l829,344r79,-23l972,294r79,-66l1062,191r-11,-37l972,88,908,61,829,39,740,22,641,11,535,8xe" stroked="f">
                    <v:path arrowok="t"/>
                  </v:shape>
                  <v:shape id="_x0000_s3151" style="position:absolute;left:7;top:7;width:1055;height:368" coordorigin="8,8" coordsize="1055,368" path="m8,191l49,120,162,61,240,39,329,22,428,11,535,8r106,3l740,22r89,17l908,61r64,27l1051,154r11,37l1051,228r-79,66l908,321r-79,23l740,361r-99,11l535,375,428,372,329,361,240,344,162,321,98,294,18,228,8,191xe" filled="f">
                    <v:path arrowok="t"/>
                  </v:shape>
                  <v:shape id="_x0000_s3152" type="#_x0000_t75" style="position:absolute;left:1054;top:368;width:311;height:390">
                    <v:imagedata r:id="rId48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F73" w:rsidRDefault="009A1F73">
            <w:pPr>
              <w:pStyle w:val="TableParagraph"/>
              <w:spacing w:before="6" w:after="1"/>
              <w:rPr>
                <w:b/>
                <w:i/>
                <w:sz w:val="8"/>
              </w:rPr>
            </w:pPr>
          </w:p>
          <w:p w:rsidR="009A1F73" w:rsidRDefault="00414CD9">
            <w:pPr>
              <w:pStyle w:val="TableParagraph"/>
              <w:ind w:left="556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153" style="width:62.25pt;height:62.25pt;mso-position-horizontal-relative:char;mso-position-vertical-relative:line" coordsize="1245,1245">
                  <v:shape id="_x0000_s3154" style="position:absolute;left:7;top:150;width:961;height:1088" coordorigin="8,150" coordsize="961,1088" path="m8,310l20,248,54,197r51,-34l168,150r640,l870,163r51,34l956,248r12,62l968,1077r-12,63l921,1191r-51,34l808,1238r-640,l105,1225,54,1191,20,1140,8,1077,8,310xe" filled="f">
                    <v:path arrowok="t"/>
                  </v:shape>
                  <v:shape id="_x0000_s3155" style="position:absolute;left:7;top:7;width:961;height:464" coordorigin="8,8" coordsize="961,464" path="m488,8r-97,4l301,26,219,47,148,75,90,110,17,193,8,239r9,47l90,369r58,34l219,431r82,22l391,466r97,5l585,466r90,-13l756,431r71,-28l886,369r72,-83l968,239,958,193,886,110,827,75,756,47,675,26,585,12,488,8xe" stroked="f">
                    <v:path arrowok="t"/>
                  </v:shape>
                  <v:shape id="_x0000_s3156" style="position:absolute;left:7;top:7;width:1230;height:936" coordorigin="8,8" coordsize="1230,936" o:spt="100" adj="0,,0" path="m8,239r9,-46l45,149,90,110,148,75,219,47,301,26,391,12,488,8r97,4l675,26r81,21l827,75r59,35l930,149r28,44l968,239r-10,47l930,329r-44,40l827,403r-71,28l675,453r-90,13l488,471r-97,-5l301,453,219,431,148,403,90,369,45,329,17,286,8,239xm968,707r11,-91l1008,541r42,-51l1103,472r52,18l1198,541r29,75l1238,707r-11,92l1198,874r-43,51l1103,943r-53,-18l1008,874,979,799,968,707xe" fill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F73" w:rsidRDefault="009A1F73">
            <w:pPr>
              <w:pStyle w:val="TableParagraph"/>
              <w:spacing w:before="4" w:after="1"/>
              <w:rPr>
                <w:b/>
                <w:i/>
                <w:sz w:val="13"/>
              </w:rPr>
            </w:pPr>
          </w:p>
          <w:p w:rsidR="009A1F73" w:rsidRDefault="00414CD9">
            <w:pPr>
              <w:pStyle w:val="TableParagraph"/>
              <w:ind w:left="693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157" style="width:56.25pt;height:58.5pt;mso-position-horizontal-relative:char;mso-position-vertical-relative:line" coordsize="1125,1170">
                  <v:shape id="_x0000_s3158" style="position:absolute;left:7;top:141;width:867;height:1022" coordorigin="8,141" coordsize="867,1022" path="m8,286l19,230,50,184,96,153r56,-12l730,141r56,12l832,184r31,46l875,286r,732l863,1074r-31,46l786,1151r-56,12l152,1163,96,1151,50,1120,19,1074,8,1018,8,286xe" filled="f">
                    <v:path arrowok="t"/>
                  </v:shape>
                  <v:shape id="_x0000_s3159" style="position:absolute;left:7;top:7;width:867;height:436" coordorigin="8,8" coordsize="867,436" path="m441,8r-99,5l250,30,170,55,103,89,52,129,8,225r11,50l103,361r67,34l250,421r92,16l441,443r99,-6l632,421r80,-26l779,361r51,-40l875,225,863,175,779,89,712,55,632,30,540,13,441,8xe" stroked="f">
                    <v:path arrowok="t"/>
                  </v:shape>
                  <v:shape id="_x0000_s3160" style="position:absolute;left:7;top:7;width:1110;height:879" coordorigin="8,8" coordsize="1110,879" o:spt="100" adj="0,,0" path="m8,225l19,175,52,129,103,89,170,55,250,30,342,13,441,8r99,5l632,30r80,25l779,89r51,40l863,175r12,50l863,275r-33,46l779,361r-67,34l632,421r-92,16l441,443r-99,-6l250,421,170,395,103,361,52,321,19,275,8,225xm875,664r9,-86l910,508r39,-47l996,443r47,18l1082,508r26,70l1118,664r-10,87l1082,821r-39,48l996,886,949,869,910,821,884,751r-9,-87xe" fill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119" w:type="dxa"/>
            <w:vMerge w:val="restart"/>
            <w:tcBorders>
              <w:top w:val="nil"/>
              <w:left w:val="single" w:sz="4" w:space="0" w:color="000000"/>
              <w:bottom w:val="nil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9A1F73">
        <w:trPr>
          <w:trHeight w:val="1710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9A1F73" w:rsidRDefault="009A1F73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</w:tcBorders>
          </w:tcPr>
          <w:p w:rsidR="009A1F73" w:rsidRDefault="009A1F73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:rsidR="009A1F73" w:rsidRDefault="009A1F73">
            <w:pPr>
              <w:rPr>
                <w:sz w:val="2"/>
                <w:szCs w:val="2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F73" w:rsidRDefault="009A1F73">
            <w:pPr>
              <w:pStyle w:val="TableParagraph"/>
              <w:spacing w:before="2" w:after="1"/>
              <w:rPr>
                <w:b/>
                <w:i/>
                <w:sz w:val="23"/>
              </w:rPr>
            </w:pPr>
          </w:p>
          <w:p w:rsidR="009A1F73" w:rsidRDefault="00414CD9">
            <w:pPr>
              <w:pStyle w:val="TableParagraph"/>
              <w:ind w:left="64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161" style="width:51.35pt;height:51.8pt;mso-position-horizontal-relative:char;mso-position-vertical-relative:line" coordsize="1027,1036">
                  <v:shape id="_x0000_s3162" style="position:absolute;left:148;top:213;width:876;height:821" coordorigin="149,213" coordsize="876,821" o:spt="100" adj="0,,0" path="m529,410r31,45l604,488r87,62l755,599r59,53l838,685r20,33l874,755r4,41l889,784r8,-17l909,742r4,-28l921,652r,-24l917,607,905,562,893,513r-8,-53l882,406r7,-53l901,299r20,-41l953,221r4,-8l961,213r4,l969,221r7,29l980,287r,78l980,398r,24l984,496r12,74l1012,644r8,78l1024,788r-4,65l1008,915r-28,61l969,993r-16,16l858,1029r-96,4l668,1033r-91,-8l556,1021r-11,-12l533,993r-4,-17l533,931r12,-53l556,861r17,-16l592,841r24,12l612,800r4,-54l624,697r20,-49m224,480r-8,37l212,550r4,78l232,734r8,107l196,857r-32,29l157,907r-8,16l149,943r,21l164,988r20,17l208,1013r28,4l350,1013e" filled="f" strokeweight=".07094mm">
                    <v:stroke joinstyle="round"/>
                    <v:formulas/>
                    <v:path arrowok="t" o:connecttype="segments"/>
                  </v:shape>
                  <v:shape id="_x0000_s3163" type="#_x0000_t75" style="position:absolute;left:305;top:703;width:230;height:329">
                    <v:imagedata r:id="rId49" o:title=""/>
                  </v:shape>
                  <v:shape id="_x0000_s3164" style="position:absolute;left:81;top:4;width:516;height:501" coordorigin="81,4" coordsize="516,501" o:spt="100" adj="0,,0" path="m97,78r-8,37l89,168r8,33l85,242r-4,41l85,308r8,24l121,394r39,49l180,464r20,12l263,496r60,9l378,505r44,-13l461,480r36,-16l521,447r16,-12l556,418r17,-20l592,353r4,-49l596,254,584,209,564,164r-9,-16l208,148,188,115,160,98,132,86,97,78xm327,74r-36,4l259,94r-23,17l220,127r-8,16l208,148r347,l541,123r-5,-12l430,111,402,94,374,82,327,74xm469,4l450,29,438,53r-8,25l430,111r106,l529,94,521,70,509,45,493,25,469,4xe" stroked="f">
                    <v:stroke joinstyle="round"/>
                    <v:formulas/>
                    <v:path arrowok="t" o:connecttype="segments"/>
                  </v:shape>
                  <v:shape id="_x0000_s3165" style="position:absolute;left:81;top:77;width:516;height:427" coordorigin="81,78" coordsize="516,427" path="m208,148r347,l564,164r20,45l596,254r,50l573,398r-52,49l461,480r-83,25l323,505r-60,-9l200,476,121,394,93,332,85,308,81,283r4,-41l97,201,89,168r,-25l89,115,97,78r35,8l160,98r28,17l208,148e" filled="f" strokeweight=".14189mm">
                    <v:path arrowok="t"/>
                  </v:shape>
                  <v:shape id="_x0000_s3166" type="#_x0000_t75" style="position:absolute;width:658;height:608">
                    <v:imagedata r:id="rId50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F73" w:rsidRDefault="009A1F73">
            <w:pPr>
              <w:pStyle w:val="TableParagraph"/>
              <w:spacing w:before="7"/>
              <w:rPr>
                <w:b/>
                <w:i/>
                <w:sz w:val="24"/>
              </w:rPr>
            </w:pPr>
          </w:p>
          <w:p w:rsidR="009A1F73" w:rsidRDefault="00414CD9">
            <w:pPr>
              <w:pStyle w:val="TableParagraph"/>
              <w:ind w:left="45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167" style="width:60.15pt;height:52.7pt;mso-position-horizontal-relative:char;mso-position-vertical-relative:line" coordsize="1203,1054">
                  <v:shape id="_x0000_s3168" style="position:absolute;left:1;top:1;width:787;height:1050" coordorigin="2,2" coordsize="787,1050" o:spt="100" adj="0,,0" path="m716,580r-54,8l614,612r-92,50l450,697r-73,29l338,733r-37,3l261,734,223,719r6,16l240,749r16,21l280,786r51,34l352,831r20,5l417,846r49,11l516,873r49,20l609,923r42,34l678,993r19,44l703,1044r-2,4l699,1051r-9,l661,1045r-34,-12l558,998,529,984,508,973,441,945,370,923,298,904,226,877,166,852,110,820,61,782,19,731,9,713,2,692,25,599,64,513r41,-83l152,353r12,-16l181,332r19,-4l216,332r39,23l296,389r10,18l313,428r-5,19l287,463r49,20l381,510r40,28l456,577m788,280l759,257,732,239,661,209,560,176,463,136r4,-46l456,50,441,34,430,20,412,11,394,2,365,5,342,16,325,33,308,55,262,159e" filled="f" strokeweight=".06992mm">
                    <v:stroke joinstyle="round"/>
                    <v:formulas/>
                    <v:path arrowok="t" o:connecttype="segments"/>
                  </v:shape>
                  <v:shape id="_x0000_s3169" type="#_x0000_t75" style="position:absolute;left:195;top:135;width:342;height:190">
                    <v:imagedata r:id="rId51" o:title=""/>
                  </v:shape>
                  <v:shape id="_x0000_s3170" style="position:absolute;left:269;top:362;width:101;height:24" coordorigin="269,363" coordsize="101,24" path="m370,387l316,377,269,363e" filled="f" strokeweight=".06992mm">
                    <v:path arrowok="t"/>
                  </v:shape>
                  <v:shape id="_x0000_s3171" style="position:absolute;left:682;top:227;width:516;height:496" coordorigin="683,227" coordsize="516,496" o:spt="100" adj="0,,0" path="m1198,345r-29,-24l1122,298r-32,-7l1059,262r-35,-22l1001,233r-25,-3l909,227r-60,13l822,249r-20,12l756,308r-33,49l699,406r-9,44l684,490r-1,39l687,557r4,19l697,601r11,23l739,661r42,25l824,708r45,9l918,719r18,-1l1088,412r38,-3l1153,391r23,-19l1198,345xm1101,549r13,-33l1113,480r-4,-28l1101,431r-11,-14l1088,412,936,718r28,-2l978,716r46,-92l1050,606r23,-19l1101,549xm1074,716r-110,l995,718r25,4l1047,722r25,-5l1074,716xm1101,705r-13,-28l1071,656r-18,-18l1024,624r-46,92l1074,716r27,-11xe" stroked="f">
                    <v:stroke joinstyle="round"/>
                    <v:formulas/>
                    <v:path arrowok="t" o:connecttype="segments"/>
                  </v:shape>
                  <v:shape id="_x0000_s3172" style="position:absolute;left:682;top:227;width:516;height:496" coordorigin="683,227" coordsize="516,496" o:spt="100" adj="0,,0" path="m1074,716r-110,l995,718r25,4l1047,722r25,-5l1074,716t95,-395l1198,345r-22,27l1153,391r-27,18l1088,412r2,5l1101,431r8,21l1113,480r1,36l1101,549r-28,38l1050,606r-26,18l1053,638r18,18l1088,677r13,28l1074,716r-110,l918,719r-49,-2l824,708r,l781,686,739,661,708,624,697,601r-6,-25l687,557r-4,-28l684,490r6,-40l699,406r24,-49l756,308r46,-47l822,249r27,-9l909,227r67,3l1001,233r23,7l1059,262r,l1090,291r,l1090,291r,l1122,298r22,11l1169,321e" filled="f" strokeweight=".13981mm">
                    <v:stroke joinstyle="round"/>
                    <v:formulas/>
                    <v:path arrowok="t" o:connecttype="segments"/>
                  </v:shape>
                  <v:shape id="_x0000_s3173" style="position:absolute;left:1084;top:311;width:70;height:73" coordorigin="1084,312" coordsize="70,73" path="m1154,335r-66,-23l1084,384r70,-49xe" stroked="f">
                    <v:path arrowok="t"/>
                  </v:shape>
                  <v:shape id="_x0000_s3174" style="position:absolute;left:1084;top:311;width:70;height:73" coordorigin="1084,312" coordsize="70,73" path="m1088,312r-4,72l1154,335r-66,-23e" filled="f" strokeweight=".13981mm">
                    <v:path arrowok="t"/>
                  </v:shape>
                  <v:shape id="_x0000_s3175" style="position:absolute;left:958;top:644;width:101;height:47" coordorigin="959,645" coordsize="101,47" path="m1059,689r-46,-44l959,691r100,-2xe" stroked="f">
                    <v:path arrowok="t"/>
                  </v:shape>
                  <v:shape id="_x0000_s3176" style="position:absolute;left:958;top:644;width:101;height:47" coordorigin="959,645" coordsize="101,47" path="m1013,645r-54,46l1059,689r-46,-44e" filled="f" strokeweight=".13983mm">
                    <v:path arrowok="t"/>
                  </v:shape>
                  <v:shape id="_x0000_s3177" style="position:absolute;left:950;top:419;width:53;height:43" coordorigin="951,419" coordsize="53,43" path="m999,455r4,-7l997,441,983,425r-20,-6l951,426r1,14l967,456r20,6l999,455xe" fillcolor="black" stroked="f">
                    <v:path arrowok="t"/>
                  </v:shape>
                  <v:shape id="_x0000_s3178" style="position:absolute;left:950;top:419;width:53;height:43" coordorigin="951,419" coordsize="53,43" path="m951,426r12,-7l983,425r14,16l1003,448r-4,7l987,462r-20,-6l952,440r-1,-14e" filled="f" strokeweight=".089mm">
                    <v:path arrowok="t"/>
                  </v:shape>
                  <v:shape id="_x0000_s3179" type="#_x0000_t75" style="position:absolute;left:617;top:141;width:408;height:620">
                    <v:imagedata r:id="rId52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F73" w:rsidRDefault="009A1F73">
            <w:pPr>
              <w:pStyle w:val="TableParagraph"/>
              <w:spacing w:before="11"/>
              <w:rPr>
                <w:b/>
                <w:i/>
                <w:sz w:val="26"/>
              </w:rPr>
            </w:pPr>
          </w:p>
          <w:p w:rsidR="009A1F73" w:rsidRDefault="00414CD9">
            <w:pPr>
              <w:pStyle w:val="TableParagraph"/>
              <w:ind w:left="629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180" style="width:46.9pt;height:47.35pt;mso-position-horizontal-relative:char;mso-position-vertical-relative:line" coordsize="938,947">
                  <v:shape id="_x0000_s3181" style="position:absolute;left:135;top:194;width:801;height:750" coordorigin="136,195" coordsize="801,750" o:spt="100" adj="0,,0" path="m483,375r29,41l552,446r80,56l690,547r54,49l766,626r18,30l798,689r4,38l813,716r7,-15l831,678r3,-26l842,596r,-23l838,555,827,513,816,469r-7,-49l806,371r7,-49l824,274r18,-38l871,202r3,-7l878,195r4,l885,202r7,27l896,262r,72l896,364r,22l900,453r11,68l925,589r7,71l936,720r-4,60l921,836r-25,56l885,907r-14,15l784,941r-87,3l610,944r-83,-7l508,933,498,922,487,907r-4,-15l487,851r11,-49l508,787r15,-15l541,768r22,12l559,731r4,-49l570,637r18,-45m204,439r-7,33l194,502r3,71l212,671r7,97l179,783r-29,27l143,828r-7,15l136,862r,19l150,903r18,15l190,926r25,4l320,926e" filled="f" strokeweight=".06483mm">
                    <v:stroke joinstyle="round"/>
                    <v:formulas/>
                    <v:path arrowok="t" o:connecttype="segments"/>
                  </v:shape>
                  <v:shape id="_x0000_s3182" type="#_x0000_t75" style="position:absolute;left:278;top:642;width:210;height:300">
                    <v:imagedata r:id="rId53" o:title=""/>
                  </v:shape>
                  <v:shape id="_x0000_s3183" style="position:absolute;left:74;top:3;width:471;height:458" coordorigin="74,4" coordsize="471,458" o:spt="100" adj="0,,0" path="m89,71r-8,34l81,154r8,30l78,221r-4,38l78,281r7,22l110,360r36,45l165,424r18,11l241,453r54,8l346,461r40,-11l422,439r32,-15l476,408r15,-11l508,382r15,-18l541,322r4,-45l545,232,534,191,516,150r-9,-15l190,135,172,105,146,90,121,79,89,71xm299,67r-33,4l237,86r-22,15l201,116r-7,15l190,135r317,l494,112r-4,-11l393,101,367,86,342,75,299,67xm429,4l411,26,400,49r-7,22l393,101r97,l483,86,476,64,465,41,451,22,429,4xe" stroked="f">
                    <v:stroke joinstyle="round"/>
                    <v:formulas/>
                    <v:path arrowok="t" o:connecttype="segments"/>
                  </v:shape>
                  <v:shape id="_x0000_s3184" style="position:absolute;left:74;top:71;width:471;height:391" coordorigin="74,71" coordsize="471,391" path="m190,135r317,l516,150r18,41l545,232r,45l523,364r-47,44l454,424r-32,15l386,450r-40,11l295,461,183,435,110,360,85,303,74,259r4,-38l89,184,81,154r,-49l89,71r32,8l146,90r26,15l190,135e" filled="f" strokeweight=".1297mm">
                    <v:path arrowok="t"/>
                  </v:shape>
                  <v:shape id="_x0000_s3185" type="#_x0000_t75" style="position:absolute;width:601;height:555">
                    <v:imagedata r:id="rId54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1F73" w:rsidRDefault="009A1F73">
            <w:pPr>
              <w:pStyle w:val="TableParagraph"/>
              <w:spacing w:before="7" w:after="1"/>
              <w:rPr>
                <w:b/>
                <w:i/>
                <w:sz w:val="28"/>
              </w:rPr>
            </w:pPr>
          </w:p>
          <w:p w:rsidR="009A1F73" w:rsidRDefault="00414CD9">
            <w:pPr>
              <w:pStyle w:val="TableParagraph"/>
              <w:ind w:left="566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186" style="width:46.2pt;height:46.6pt;mso-position-horizontal-relative:char;mso-position-vertical-relative:line" coordsize="924,932">
                  <v:shape id="_x0000_s3187" style="position:absolute;left:133;top:191;width:788;height:739" coordorigin="134,192" coordsize="788,739" o:spt="100" adj="0,,0" path="m476,369r28,41l544,439r78,56l679,539r54,48l754,616r18,30l786,679r4,37l800,705r7,-15l818,668r3,-26l829,587r,-22l825,546,815,506,804,461r-8,-47l793,365r7,-48l811,270r18,-37l857,199r4,-7l864,192r4,l872,199r6,26l882,258r,71l882,358r,22l886,447r11,66l911,580r7,70l921,709r-3,59l907,823r-25,56l872,893r-15,15l772,926r-86,4l601,930r-82,-7l501,919,490,908,479,893r-3,-14l479,838r11,-48l501,775r14,-15l533,757r21,11l550,720r4,-48l561,628r18,-45m201,432r-7,33l191,495r3,70l208,661r8,96l176,772r-28,25l141,816r-7,15l134,849r,18l148,889r18,15l187,912r25,4l315,912e" filled="f" strokeweight=".06383mm">
                    <v:stroke joinstyle="round"/>
                    <v:formulas/>
                    <v:path arrowok="t" o:connecttype="segments"/>
                  </v:shape>
                  <v:shape id="_x0000_s3188" type="#_x0000_t75" style="position:absolute;left:274;top:633;width:207;height:296">
                    <v:imagedata r:id="rId55" o:title=""/>
                  </v:shape>
                  <v:shape id="_x0000_s3189" style="position:absolute;left:72;top:3;width:464;height:451" coordorigin="73,4" coordsize="464,451" o:spt="100" adj="0,,0" path="m87,70r-7,33l80,151r7,30l77,218r-4,37l77,277r7,22l109,354r35,45l162,417r18,11l237,447r53,7l340,454r40,-11l415,432r32,-15l468,402r15,-11l501,377r14,-19l533,317r3,-44l536,229,526,188,508,148r-9,-15l187,133,169,103,144,89,119,78,87,70xm294,66r-32,4l233,85r-21,15l198,114r-7,15l187,133r312,l487,111r-5,-11l387,100,362,85,337,74,294,66xm422,4l405,26,394,48r-7,22l387,100r95,l476,85,468,63,458,41,444,22,422,4xe" stroked="f">
                    <v:stroke joinstyle="round"/>
                    <v:formulas/>
                    <v:path arrowok="t" o:connecttype="segments"/>
                  </v:shape>
                  <v:shape id="_x0000_s3190" style="position:absolute;left:72;top:70;width:464;height:385" coordorigin="73,70" coordsize="464,385" path="m87,70r32,8l144,89r25,14l187,133r312,l508,148r18,40l536,229r,44l533,317r-32,60l447,417r-67,26l340,454r-50,l180,428,109,354,84,299,73,255r4,-37l87,181,80,151r,-22l80,103,87,70e" filled="f" strokeweight=".1277mm">
                    <v:path arrowok="t"/>
                  </v:shape>
                  <v:shape id="_x0000_s3191" type="#_x0000_t75" style="position:absolute;width:592;height:547">
                    <v:imagedata r:id="rId56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119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:rsidR="009A1F73" w:rsidRDefault="009A1F73">
            <w:pPr>
              <w:rPr>
                <w:sz w:val="2"/>
                <w:szCs w:val="2"/>
              </w:rPr>
            </w:pPr>
          </w:p>
        </w:tc>
      </w:tr>
      <w:tr w:rsidR="009A1F73">
        <w:trPr>
          <w:trHeight w:val="340"/>
        </w:trPr>
        <w:tc>
          <w:tcPr>
            <w:tcW w:w="278" w:type="dxa"/>
            <w:vMerge/>
            <w:tcBorders>
              <w:top w:val="nil"/>
              <w:right w:val="single" w:sz="4" w:space="0" w:color="000000"/>
            </w:tcBorders>
          </w:tcPr>
          <w:p w:rsidR="009A1F73" w:rsidRDefault="009A1F73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vMerge/>
            <w:tcBorders>
              <w:top w:val="nil"/>
              <w:left w:val="single" w:sz="4" w:space="0" w:color="000000"/>
            </w:tcBorders>
          </w:tcPr>
          <w:p w:rsidR="009A1F73" w:rsidRDefault="009A1F73">
            <w:pPr>
              <w:rPr>
                <w:sz w:val="2"/>
                <w:szCs w:val="2"/>
              </w:rPr>
            </w:pPr>
          </w:p>
        </w:tc>
        <w:tc>
          <w:tcPr>
            <w:tcW w:w="9045" w:type="dxa"/>
            <w:gridSpan w:val="6"/>
            <w:tcBorders>
              <w:top w:val="single" w:sz="4" w:space="0" w:color="000000"/>
            </w:tcBorders>
          </w:tcPr>
          <w:p w:rsidR="009A1F73" w:rsidRDefault="00073240">
            <w:pPr>
              <w:pStyle w:val="TableParagraph"/>
              <w:spacing w:line="321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Teaching/Learning</w:t>
            </w:r>
            <w:r>
              <w:rPr>
                <w:b/>
                <w:i/>
                <w:spacing w:val="5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Charts</w:t>
            </w:r>
          </w:p>
        </w:tc>
      </w:tr>
      <w:tr w:rsidR="009A1F73">
        <w:trPr>
          <w:trHeight w:val="5452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5" w:type="dxa"/>
            <w:gridSpan w:val="6"/>
          </w:tcPr>
          <w:p w:rsidR="009A1F73" w:rsidRDefault="00073240">
            <w:pPr>
              <w:pStyle w:val="TableParagraph"/>
              <w:tabs>
                <w:tab w:val="left" w:pos="1169"/>
              </w:tabs>
              <w:spacing w:before="2"/>
              <w:ind w:left="108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z w:val="28"/>
              </w:rPr>
              <w:t>WEEK</w:t>
            </w:r>
            <w:r>
              <w:rPr>
                <w:rFonts w:ascii="Georgia"/>
                <w:b/>
                <w:sz w:val="28"/>
              </w:rPr>
              <w:tab/>
              <w:t>V</w:t>
            </w:r>
          </w:p>
          <w:p w:rsidR="009A1F73" w:rsidRDefault="00073240">
            <w:pPr>
              <w:pStyle w:val="TableParagraph"/>
              <w:tabs>
                <w:tab w:val="left" w:pos="1255"/>
                <w:tab w:val="left" w:pos="2916"/>
                <w:tab w:val="left" w:pos="3548"/>
              </w:tabs>
              <w:spacing w:before="20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TOPIC</w:t>
            </w:r>
            <w:r>
              <w:rPr>
                <w:rFonts w:ascii="Georgia"/>
                <w:b/>
                <w:w w:val="110"/>
                <w:sz w:val="28"/>
              </w:rPr>
              <w:tab/>
            </w:r>
            <w:r>
              <w:rPr>
                <w:rFonts w:ascii="Georgia"/>
                <w:w w:val="110"/>
                <w:sz w:val="28"/>
              </w:rPr>
              <w:t>C:THINGS</w:t>
            </w:r>
            <w:r>
              <w:rPr>
                <w:rFonts w:ascii="Georgia"/>
                <w:w w:val="110"/>
                <w:sz w:val="28"/>
              </w:rPr>
              <w:tab/>
              <w:t>AT</w:t>
            </w:r>
            <w:r>
              <w:rPr>
                <w:rFonts w:ascii="Georgia"/>
                <w:w w:val="110"/>
                <w:sz w:val="28"/>
              </w:rPr>
              <w:tab/>
              <w:t>HOME</w:t>
            </w:r>
          </w:p>
          <w:p w:rsidR="009A1F73" w:rsidRDefault="00073240">
            <w:pPr>
              <w:pStyle w:val="TableParagraph"/>
              <w:spacing w:before="18" w:line="254" w:lineRule="auto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</w:t>
            </w:r>
            <w:r>
              <w:rPr>
                <w:rFonts w:ascii="Georgia"/>
                <w:spacing w:val="54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CIRCLE</w:t>
            </w:r>
            <w:r>
              <w:rPr>
                <w:rFonts w:ascii="Georgia"/>
                <w:spacing w:val="54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54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CORRECT</w:t>
            </w:r>
            <w:r>
              <w:rPr>
                <w:rFonts w:ascii="Georgia"/>
                <w:spacing w:val="5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WORD</w:t>
            </w:r>
            <w:r>
              <w:rPr>
                <w:rFonts w:ascii="Georgia"/>
                <w:spacing w:val="54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FOR</w:t>
            </w:r>
            <w:r>
              <w:rPr>
                <w:rFonts w:ascii="Georgia"/>
                <w:spacing w:val="53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PICTURE.</w:t>
            </w:r>
          </w:p>
          <w:p w:rsidR="009A1F73" w:rsidRDefault="00073240">
            <w:pPr>
              <w:pStyle w:val="TableParagraph"/>
              <w:spacing w:line="341" w:lineRule="exact"/>
              <w:ind w:left="1507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used:</w:t>
            </w:r>
            <w:r>
              <w:rPr>
                <w:b/>
                <w:i/>
                <w:spacing w:val="5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Real</w:t>
            </w:r>
            <w:r>
              <w:rPr>
                <w:b/>
                <w:i/>
                <w:spacing w:val="5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objects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flash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cards</w:t>
            </w:r>
          </w:p>
          <w:p w:rsidR="009A1F73" w:rsidRDefault="00073240">
            <w:pPr>
              <w:pStyle w:val="TableParagraph"/>
              <w:tabs>
                <w:tab w:val="left" w:pos="2988"/>
              </w:tabs>
              <w:spacing w:line="341" w:lineRule="exact"/>
              <w:ind w:left="1548"/>
              <w:rPr>
                <w:sz w:val="28"/>
              </w:rPr>
            </w:pPr>
            <w:r>
              <w:rPr>
                <w:sz w:val="28"/>
              </w:rPr>
              <w:t>cup</w:t>
            </w:r>
            <w:r>
              <w:rPr>
                <w:sz w:val="28"/>
              </w:rPr>
              <w:tab/>
              <w:t>pcu</w:t>
            </w:r>
          </w:p>
          <w:p w:rsidR="009A1F73" w:rsidRDefault="009A1F73">
            <w:pPr>
              <w:pStyle w:val="TableParagraph"/>
              <w:rPr>
                <w:b/>
                <w:i/>
                <w:sz w:val="28"/>
              </w:rPr>
            </w:pPr>
          </w:p>
          <w:p w:rsidR="009A1F73" w:rsidRDefault="00073240">
            <w:pPr>
              <w:pStyle w:val="TableParagraph"/>
              <w:tabs>
                <w:tab w:val="left" w:pos="2988"/>
              </w:tabs>
              <w:ind w:left="1548"/>
              <w:rPr>
                <w:sz w:val="28"/>
              </w:rPr>
            </w:pPr>
            <w:r>
              <w:rPr>
                <w:sz w:val="28"/>
              </w:rPr>
              <w:t>itn</w:t>
            </w:r>
            <w:r>
              <w:rPr>
                <w:sz w:val="28"/>
              </w:rPr>
              <w:tab/>
              <w:t>tin</w:t>
            </w:r>
          </w:p>
          <w:p w:rsidR="009A1F73" w:rsidRDefault="009A1F73">
            <w:pPr>
              <w:pStyle w:val="TableParagraph"/>
              <w:spacing w:before="1"/>
              <w:rPr>
                <w:b/>
                <w:i/>
                <w:sz w:val="28"/>
              </w:rPr>
            </w:pPr>
          </w:p>
          <w:p w:rsidR="009A1F73" w:rsidRDefault="00073240">
            <w:pPr>
              <w:pStyle w:val="TableParagraph"/>
              <w:tabs>
                <w:tab w:val="left" w:pos="2988"/>
              </w:tabs>
              <w:spacing w:after="3"/>
              <w:ind w:left="1548"/>
              <w:rPr>
                <w:sz w:val="28"/>
              </w:rPr>
            </w:pPr>
            <w:r>
              <w:rPr>
                <w:sz w:val="28"/>
              </w:rPr>
              <w:t>box</w:t>
            </w:r>
            <w:r>
              <w:rPr>
                <w:sz w:val="28"/>
              </w:rPr>
              <w:tab/>
              <w:t>xbo</w:t>
            </w:r>
          </w:p>
          <w:p w:rsidR="009A1F73" w:rsidRDefault="00073240">
            <w:pPr>
              <w:pStyle w:val="TableParagraph"/>
              <w:ind w:left="82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52400" cy="203835"/>
                  <wp:effectExtent l="0" t="0" r="0" b="0"/>
                  <wp:docPr id="357" name="image2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" name="image295.png"/>
                          <pic:cNvPicPr>
                            <a:picLocks noChangeAspect="1"/>
                          </pic:cNvPicPr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39" cy="20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F73" w:rsidRDefault="009A1F73">
            <w:pPr>
              <w:pStyle w:val="TableParagraph"/>
              <w:spacing w:before="4"/>
              <w:rPr>
                <w:b/>
                <w:i/>
                <w:sz w:val="29"/>
              </w:rPr>
            </w:pPr>
          </w:p>
          <w:p w:rsidR="009A1F73" w:rsidRDefault="00073240">
            <w:pPr>
              <w:pStyle w:val="TableParagraph"/>
              <w:tabs>
                <w:tab w:val="left" w:pos="2988"/>
              </w:tabs>
              <w:ind w:left="1548"/>
              <w:rPr>
                <w:sz w:val="28"/>
              </w:rPr>
            </w:pPr>
            <w:r>
              <w:rPr>
                <w:sz w:val="28"/>
              </w:rPr>
              <w:t>eert</w:t>
            </w:r>
            <w:r>
              <w:rPr>
                <w:sz w:val="28"/>
              </w:rPr>
              <w:tab/>
              <w:t>tree</w:t>
            </w:r>
          </w:p>
        </w:tc>
      </w:tr>
    </w:tbl>
    <w:p w:rsidR="009A1F73" w:rsidRDefault="00414CD9">
      <w:pPr>
        <w:rPr>
          <w:sz w:val="2"/>
          <w:szCs w:val="2"/>
        </w:rPr>
      </w:pPr>
      <w:r>
        <w:pict>
          <v:shape id="_x0000_s3192" style="position:absolute;margin-left:168.9pt;margin-top:127.1pt;width:11.25pt;height:11.25pt;z-index:-251759104;mso-position-horizontal-relative:page;mso-position-vertical-relative:page;mso-width-relative:page;mso-height-relative:page" coordorigin="3379,2542" coordsize="225,225" o:spt="100" adj="0,,0" path="m3604,2542r-225,225m3379,2542r225,225e" filled="f">
            <v:stroke joinstyle="round"/>
            <v:formulas/>
            <v:path arrowok="t" o:connecttype="segments"/>
            <w10:wrap anchorx="page" anchory="page"/>
          </v:shape>
        </w:pict>
      </w:r>
      <w:r>
        <w:pict>
          <v:group id="_x0000_s3193" style="position:absolute;margin-left:129.1pt;margin-top:546.75pt;width:13.95pt;height:25.85pt;z-index:-251758080;mso-position-horizontal-relative:page;mso-position-vertical-relative:page" coordorigin="2583,10936" coordsize="279,517">
            <v:shape id="_x0000_s3194" style="position:absolute;left:2590;top:11001;width:264;height:444" coordorigin="2590,11001" coordsize="264,444" path="m2590,11045r3,-17l2603,11014r14,-9l2634,11001r176,l2827,11005r14,9l2851,11028r3,17l2854,11401r-3,17l2841,11432r-14,10l2810,11445r-176,l2617,11442r-14,-10l2593,11418r-3,-17l2590,11045xe" filled="f">
              <v:path arrowok="t"/>
            </v:shape>
            <v:shape id="_x0000_s3195" type="#_x0000_t75" style="position:absolute;left:2582;top:10935;width:279;height:204">
              <v:imagedata r:id="rId58" o:title=""/>
            </v:shape>
            <w10:wrap anchorx="page" anchory="page"/>
          </v:group>
        </w:pict>
      </w:r>
      <w:r>
        <w:pict>
          <v:group id="_x0000_s3196" style="position:absolute;margin-left:127.1pt;margin-top:637.85pt;width:20.7pt;height:18.75pt;z-index:-251757056;mso-position-horizontal-relative:page;mso-position-vertical-relative:page" coordorigin="2543,12757" coordsize="414,375">
            <v:rect id="_x0000_s3197" style="position:absolute;left:2550;top:12764;width:399;height:360" filled="f"/>
            <v:shape id="_x0000_s3198" style="position:absolute;left:2550;top:12764;width:399;height:360" coordorigin="2550,12765" coordsize="399,360" o:spt="100" adj="0,,0" path="m2550,12765r399,360m2550,13125r399,-360e" fill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>
          <v:shape id="_x0000_s3199" style="position:absolute;margin-left:122.95pt;margin-top:586.7pt;width:31.25pt;height:20.3pt;z-index:-251756032;mso-position-horizontal-relative:page;mso-position-vertical-relative:page;mso-width-relative:page;mso-height-relative:page" coordorigin="2459,11735" coordsize="625,406" path="m3084,12031r-7,-21l3054,11972r-17,-14l3027,11955r-10,3l3031,11938r3,-14l3031,11914r-14,-18l3004,11873r-10,l2994,11869r7,-10l2997,11848r-3,-17l2997,11824r10,-3l3001,11800r-20,-20l2957,11773r-26,l2917,11783r-3,10l2888,11776r-17,-10l2851,11766r,-10l2848,11745r-10,-6l2831,11735r-16,7l2808,11742r-10,-3l2795,11742r-27,l2762,11735r-7,4l2748,11745r,11l2705,11749r-46,l2632,11763r-3,7l2635,11780r7,3l2619,11800r3,24l2619,11835r-10,7l2579,11845r-53,l2523,11848r,11l2526,11866r3,3l2512,11869r-9,4l2496,11879r,4l2499,11890r7,3l2509,11896r,4l2496,11917r-7,21l2489,11955r-16,7l2459,11979r,21l2473,12017r13,l2503,12014r,17l2499,12041r-7,7l2499,12065r7,14l2519,12086r13,-4l2562,12065r4,14l2559,12089r-3,14l2562,12110r30,l2595,12124r7,10l2609,12137r10,l2635,12130r,-10l2652,12134r17,3l2709,12134r3,-28l2745,12096r,-7l2775,12089r10,4l2781,12103r27,17l2831,12137r14,4l2878,12117r13,l2904,12130r7,4l2917,12134r7,-7l2934,12127r17,10l2971,12141r40,-4l3007,12127r,-10l3014,12113r13,l3034,12106r,-20l3054,12062r20,-17l3080,12041r4,-10xe" fillcolor="#be3800" stroked="f">
            <v:path arrowok="t"/>
            <w10:wrap anchorx="page" anchory="page"/>
          </v:shape>
        </w:pict>
      </w:r>
      <w:r w:rsidR="00073240">
        <w:rPr>
          <w:noProof/>
        </w:rPr>
        <w:drawing>
          <wp:anchor distT="0" distB="0" distL="0" distR="0" simplePos="0" relativeHeight="251625984" behindDoc="1" locked="0" layoutInCell="1" allowOverlap="1">
            <wp:simplePos x="0" y="0"/>
            <wp:positionH relativeFrom="page">
              <wp:posOffset>1621155</wp:posOffset>
            </wp:positionH>
            <wp:positionV relativeFrom="page">
              <wp:posOffset>6489700</wp:posOffset>
            </wp:positionV>
            <wp:extent cx="262890" cy="252095"/>
            <wp:effectExtent l="0" t="0" r="0" b="0"/>
            <wp:wrapNone/>
            <wp:docPr id="359" name="image2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297.png"/>
                    <pic:cNvPicPr>
                      <a:picLocks noChangeAspect="1"/>
                    </pic:cNvPicPr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85" cy="25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1F73" w:rsidRDefault="009A1F73">
      <w:pPr>
        <w:rPr>
          <w:sz w:val="2"/>
          <w:szCs w:val="2"/>
        </w:rPr>
        <w:sectPr w:rsidR="009A1F73" w:rsidSect="00B76CD3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9A1F73">
        <w:trPr>
          <w:trHeight w:val="4085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tabs>
                <w:tab w:val="left" w:pos="1412"/>
              </w:tabs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w w:val="110"/>
                <w:sz w:val="28"/>
              </w:rPr>
              <w:t>LESSON</w:t>
            </w:r>
            <w:r>
              <w:rPr>
                <w:rFonts w:ascii="Georgia"/>
                <w:w w:val="110"/>
                <w:sz w:val="28"/>
              </w:rPr>
              <w:tab/>
              <w:t>TWO</w:t>
            </w:r>
          </w:p>
          <w:p w:rsidR="009A1F73" w:rsidRDefault="00073240">
            <w:pPr>
              <w:pStyle w:val="TableParagraph"/>
              <w:tabs>
                <w:tab w:val="left" w:pos="1423"/>
                <w:tab w:val="left" w:pos="2801"/>
                <w:tab w:val="left" w:pos="3432"/>
              </w:tabs>
              <w:spacing w:before="21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</w:t>
            </w:r>
            <w:r>
              <w:rPr>
                <w:rFonts w:ascii="Georgia"/>
                <w:w w:val="105"/>
                <w:sz w:val="28"/>
              </w:rPr>
              <w:tab/>
            </w:r>
            <w:r>
              <w:rPr>
                <w:rFonts w:ascii="Georgia"/>
                <w:w w:val="110"/>
                <w:sz w:val="28"/>
              </w:rPr>
              <w:t>THINGS</w:t>
            </w:r>
            <w:r>
              <w:rPr>
                <w:rFonts w:ascii="Georgia"/>
                <w:w w:val="110"/>
                <w:sz w:val="28"/>
              </w:rPr>
              <w:tab/>
              <w:t>AT</w:t>
            </w:r>
            <w:r>
              <w:rPr>
                <w:rFonts w:ascii="Georgia"/>
                <w:w w:val="110"/>
                <w:sz w:val="28"/>
              </w:rPr>
              <w:tab/>
              <w:t>HOME</w:t>
            </w:r>
          </w:p>
          <w:p w:rsidR="009A1F73" w:rsidRDefault="00073240">
            <w:pPr>
              <w:pStyle w:val="TableParagraph"/>
              <w:tabs>
                <w:tab w:val="left" w:pos="926"/>
                <w:tab w:val="left" w:pos="3810"/>
                <w:tab w:val="left" w:pos="4628"/>
                <w:tab w:val="left" w:pos="6295"/>
                <w:tab w:val="left" w:pos="7505"/>
              </w:tabs>
              <w:spacing w:before="17" w:line="254" w:lineRule="auto"/>
              <w:ind w:left="108" w:right="909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</w:t>
            </w:r>
            <w:r>
              <w:rPr>
                <w:rFonts w:ascii="Georgia"/>
                <w:spacing w:val="2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UNDERLINE</w:t>
            </w:r>
            <w:r>
              <w:rPr>
                <w:rFonts w:ascii="Georgia"/>
                <w:w w:val="105"/>
                <w:sz w:val="28"/>
              </w:rPr>
              <w:tab/>
              <w:t>THE</w:t>
            </w:r>
            <w:r>
              <w:rPr>
                <w:rFonts w:ascii="Georgia"/>
                <w:w w:val="105"/>
                <w:sz w:val="28"/>
              </w:rPr>
              <w:tab/>
              <w:t>CORRECT</w:t>
            </w:r>
            <w:r>
              <w:rPr>
                <w:rFonts w:ascii="Georgia"/>
                <w:w w:val="105"/>
                <w:sz w:val="28"/>
              </w:rPr>
              <w:tab/>
              <w:t>WORD</w:t>
            </w:r>
            <w:r>
              <w:rPr>
                <w:rFonts w:ascii="Georgia"/>
                <w:w w:val="105"/>
                <w:sz w:val="28"/>
              </w:rPr>
              <w:tab/>
              <w:t>FOR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w w:val="105"/>
                <w:sz w:val="28"/>
              </w:rPr>
              <w:tab/>
              <w:t>PICTURE</w:t>
            </w:r>
            <w:r>
              <w:rPr>
                <w:rFonts w:ascii="Georgia"/>
                <w:spacing w:val="6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GIVEN</w:t>
            </w:r>
          </w:p>
          <w:p w:rsidR="009A1F73" w:rsidRDefault="009A1F73">
            <w:pPr>
              <w:pStyle w:val="TableParagraph"/>
              <w:spacing w:before="11"/>
              <w:rPr>
                <w:b/>
                <w:i/>
                <w:sz w:val="27"/>
              </w:rPr>
            </w:pPr>
          </w:p>
          <w:p w:rsidR="009A1F73" w:rsidRDefault="00073240">
            <w:pPr>
              <w:pStyle w:val="TableParagraph"/>
              <w:tabs>
                <w:tab w:val="left" w:pos="2268"/>
                <w:tab w:val="left" w:pos="3708"/>
              </w:tabs>
              <w:ind w:left="1262"/>
              <w:rPr>
                <w:sz w:val="28"/>
              </w:rPr>
            </w:pPr>
            <w:r>
              <w:rPr>
                <w:sz w:val="28"/>
              </w:rPr>
              <w:t>table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>chair</w:t>
            </w:r>
            <w:r>
              <w:rPr>
                <w:sz w:val="28"/>
              </w:rPr>
              <w:tab/>
              <w:t>box</w:t>
            </w:r>
          </w:p>
          <w:p w:rsidR="009A1F73" w:rsidRDefault="00073240">
            <w:pPr>
              <w:pStyle w:val="TableParagraph"/>
              <w:tabs>
                <w:tab w:val="left" w:pos="2268"/>
                <w:tab w:val="left" w:pos="3708"/>
              </w:tabs>
              <w:spacing w:before="2" w:line="341" w:lineRule="exact"/>
              <w:ind w:left="1262"/>
              <w:rPr>
                <w:sz w:val="28"/>
              </w:rPr>
            </w:pPr>
            <w:r>
              <w:rPr>
                <w:sz w:val="28"/>
              </w:rPr>
              <w:t>tin</w:t>
            </w:r>
            <w:r>
              <w:rPr>
                <w:sz w:val="28"/>
              </w:rPr>
              <w:tab/>
              <w:t>table</w:t>
            </w:r>
            <w:r>
              <w:rPr>
                <w:sz w:val="28"/>
              </w:rPr>
              <w:tab/>
              <w:t>tap</w:t>
            </w:r>
          </w:p>
          <w:p w:rsidR="009A1F73" w:rsidRDefault="00073240">
            <w:pPr>
              <w:pStyle w:val="TableParagraph"/>
              <w:tabs>
                <w:tab w:val="left" w:pos="2268"/>
                <w:tab w:val="left" w:pos="3708"/>
              </w:tabs>
              <w:spacing w:line="341" w:lineRule="exact"/>
              <w:ind w:left="1262"/>
              <w:rPr>
                <w:sz w:val="28"/>
              </w:rPr>
            </w:pPr>
            <w:r>
              <w:rPr>
                <w:sz w:val="28"/>
              </w:rPr>
              <w:t>ball</w:t>
            </w:r>
            <w:r>
              <w:rPr>
                <w:sz w:val="28"/>
              </w:rPr>
              <w:tab/>
              <w:t>bag</w:t>
            </w:r>
            <w:r>
              <w:rPr>
                <w:sz w:val="28"/>
              </w:rPr>
              <w:tab/>
              <w:t>box</w:t>
            </w:r>
          </w:p>
          <w:p w:rsidR="009A1F73" w:rsidRDefault="00073240">
            <w:pPr>
              <w:pStyle w:val="TableParagraph"/>
              <w:tabs>
                <w:tab w:val="left" w:pos="2268"/>
                <w:tab w:val="left" w:pos="3708"/>
              </w:tabs>
              <w:spacing w:before="1"/>
              <w:ind w:left="1262"/>
              <w:rPr>
                <w:sz w:val="28"/>
              </w:rPr>
            </w:pPr>
            <w:r>
              <w:rPr>
                <w:sz w:val="28"/>
              </w:rPr>
              <w:t>fat</w:t>
            </w:r>
            <w:r>
              <w:rPr>
                <w:sz w:val="28"/>
              </w:rPr>
              <w:tab/>
              <w:t>flower</w:t>
            </w:r>
            <w:r>
              <w:rPr>
                <w:sz w:val="28"/>
              </w:rPr>
              <w:tab/>
              <w:t>fun</w:t>
            </w:r>
          </w:p>
          <w:p w:rsidR="009A1F73" w:rsidRDefault="009A1F73">
            <w:pPr>
              <w:pStyle w:val="TableParagraph"/>
              <w:spacing w:before="3" w:after="1"/>
              <w:rPr>
                <w:b/>
                <w:i/>
                <w:sz w:val="21"/>
              </w:rPr>
            </w:pPr>
          </w:p>
          <w:p w:rsidR="009A1F73" w:rsidRDefault="00073240">
            <w:pPr>
              <w:pStyle w:val="TableParagraph"/>
              <w:ind w:left="36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03530" cy="306070"/>
                  <wp:effectExtent l="0" t="0" r="0" b="0"/>
                  <wp:docPr id="361" name="image2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image298.png"/>
                          <pic:cNvPicPr>
                            <a:picLocks noChangeAspect="1"/>
                          </pic:cNvPicPr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35" cy="306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F73" w:rsidRDefault="00073240">
            <w:pPr>
              <w:pStyle w:val="TableParagraph"/>
              <w:spacing w:line="261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5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</w:t>
            </w:r>
            <w:r>
              <w:rPr>
                <w:b/>
                <w:i/>
                <w:spacing w:val="5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used: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real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objects,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flash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cards</w:t>
            </w:r>
          </w:p>
        </w:tc>
      </w:tr>
      <w:tr w:rsidR="009A1F73">
        <w:trPr>
          <w:trHeight w:val="8530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tabs>
                <w:tab w:val="left" w:pos="1412"/>
              </w:tabs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sz w:val="28"/>
              </w:rPr>
              <w:t>LESSON</w:t>
            </w:r>
            <w:r>
              <w:rPr>
                <w:rFonts w:ascii="Georgia"/>
                <w:sz w:val="28"/>
              </w:rPr>
              <w:tab/>
              <w:t>THREE</w:t>
            </w:r>
          </w:p>
          <w:p w:rsidR="009A1F73" w:rsidRDefault="00073240">
            <w:pPr>
              <w:pStyle w:val="TableParagraph"/>
              <w:spacing w:before="20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TOPIC</w:t>
            </w:r>
            <w:r>
              <w:rPr>
                <w:rFonts w:ascii="Georgia"/>
                <w:w w:val="110"/>
                <w:sz w:val="28"/>
              </w:rPr>
              <w:t>:</w:t>
            </w:r>
            <w:r>
              <w:rPr>
                <w:rFonts w:ascii="Georgia"/>
                <w:spacing w:val="-5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THINGS</w:t>
            </w:r>
            <w:r>
              <w:rPr>
                <w:rFonts w:ascii="Georgia"/>
                <w:spacing w:val="-7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AT</w:t>
            </w:r>
            <w:r>
              <w:rPr>
                <w:rFonts w:ascii="Georgia"/>
                <w:spacing w:val="-5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HOME</w:t>
            </w:r>
          </w:p>
          <w:p w:rsidR="009A1F73" w:rsidRDefault="00073240">
            <w:pPr>
              <w:pStyle w:val="TableParagraph"/>
              <w:tabs>
                <w:tab w:val="left" w:pos="5429"/>
              </w:tabs>
              <w:spacing w:before="20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spacing w:val="-1"/>
                <w:w w:val="110"/>
                <w:sz w:val="28"/>
              </w:rPr>
              <w:t>ACTIVITY</w:t>
            </w:r>
            <w:r>
              <w:rPr>
                <w:rFonts w:ascii="Georgia"/>
                <w:spacing w:val="-1"/>
                <w:w w:val="110"/>
                <w:sz w:val="28"/>
              </w:rPr>
              <w:t>:</w:t>
            </w:r>
            <w:r>
              <w:rPr>
                <w:rFonts w:ascii="Georgia"/>
                <w:spacing w:val="-8"/>
                <w:w w:val="110"/>
                <w:sz w:val="28"/>
              </w:rPr>
              <w:t xml:space="preserve"> </w:t>
            </w:r>
            <w:r>
              <w:rPr>
                <w:rFonts w:ascii="Georgia"/>
                <w:spacing w:val="-1"/>
                <w:w w:val="110"/>
                <w:sz w:val="28"/>
              </w:rPr>
              <w:t>TICk</w:t>
            </w:r>
            <w:r>
              <w:rPr>
                <w:rFonts w:ascii="Georgia"/>
                <w:spacing w:val="-9"/>
                <w:w w:val="110"/>
                <w:sz w:val="28"/>
              </w:rPr>
              <w:t xml:space="preserve"> </w:t>
            </w:r>
            <w:r>
              <w:rPr>
                <w:rFonts w:ascii="Georgia"/>
                <w:spacing w:val="-1"/>
                <w:w w:val="110"/>
                <w:sz w:val="28"/>
              </w:rPr>
              <w:t>THE</w:t>
            </w:r>
            <w:r>
              <w:rPr>
                <w:rFonts w:ascii="Georgia"/>
                <w:spacing w:val="-8"/>
                <w:w w:val="110"/>
                <w:sz w:val="28"/>
              </w:rPr>
              <w:t xml:space="preserve"> </w:t>
            </w:r>
            <w:r>
              <w:rPr>
                <w:rFonts w:ascii="Georgia"/>
                <w:spacing w:val="-1"/>
                <w:w w:val="110"/>
                <w:sz w:val="28"/>
              </w:rPr>
              <w:t>DIFFERENT</w:t>
            </w:r>
            <w:r>
              <w:rPr>
                <w:rFonts w:ascii="Georgia"/>
                <w:spacing w:val="-1"/>
                <w:w w:val="110"/>
                <w:sz w:val="28"/>
              </w:rPr>
              <w:tab/>
            </w:r>
            <w:r>
              <w:rPr>
                <w:rFonts w:ascii="Georgia"/>
                <w:w w:val="110"/>
                <w:sz w:val="28"/>
              </w:rPr>
              <w:t>WORD.</w:t>
            </w:r>
          </w:p>
          <w:p w:rsidR="009A1F73" w:rsidRDefault="00073240">
            <w:pPr>
              <w:pStyle w:val="TableParagraph"/>
              <w:tabs>
                <w:tab w:val="left" w:pos="2268"/>
                <w:tab w:val="left" w:pos="2988"/>
              </w:tabs>
              <w:spacing w:before="20" w:line="480" w:lineRule="auto"/>
              <w:ind w:left="1049" w:right="5608" w:firstLine="2"/>
              <w:rPr>
                <w:sz w:val="28"/>
              </w:rPr>
            </w:pPr>
            <w:r>
              <w:rPr>
                <w:sz w:val="28"/>
              </w:rPr>
              <w:t>cup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sz w:val="28"/>
              </w:rPr>
              <w:t>box</w:t>
            </w:r>
            <w:r>
              <w:rPr>
                <w:sz w:val="28"/>
                <w:vertAlign w:val="superscript"/>
              </w:rPr>
              <w:t>√</w:t>
            </w:r>
            <w:r>
              <w:rPr>
                <w:sz w:val="28"/>
              </w:rPr>
              <w:t xml:space="preserve">  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cup</w:t>
            </w:r>
            <w:r>
              <w:rPr>
                <w:sz w:val="28"/>
              </w:rPr>
              <w:tab/>
              <w:t>cup</w:t>
            </w:r>
            <w:r>
              <w:rPr>
                <w:spacing w:val="-53"/>
                <w:sz w:val="28"/>
              </w:rPr>
              <w:t xml:space="preserve"> </w:t>
            </w:r>
            <w:r>
              <w:rPr>
                <w:sz w:val="28"/>
              </w:rPr>
              <w:t>mattin</w:t>
            </w:r>
            <w:r>
              <w:rPr>
                <w:sz w:val="28"/>
              </w:rPr>
              <w:tab/>
              <w:t>tin</w:t>
            </w:r>
            <w:r>
              <w:rPr>
                <w:sz w:val="28"/>
              </w:rPr>
              <w:tab/>
              <w:t>tin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box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z w:val="28"/>
              </w:rPr>
              <w:t>box</w:t>
            </w:r>
            <w:r>
              <w:rPr>
                <w:sz w:val="28"/>
              </w:rPr>
              <w:tab/>
              <w:t>box</w:t>
            </w:r>
            <w:r>
              <w:rPr>
                <w:sz w:val="28"/>
              </w:rPr>
              <w:tab/>
            </w:r>
            <w:r>
              <w:rPr>
                <w:spacing w:val="-1"/>
                <w:sz w:val="28"/>
              </w:rPr>
              <w:t>bag</w:t>
            </w:r>
          </w:p>
          <w:p w:rsidR="009A1F73" w:rsidRDefault="00073240">
            <w:pPr>
              <w:pStyle w:val="TableParagraph"/>
              <w:tabs>
                <w:tab w:val="left" w:pos="1412"/>
                <w:tab w:val="left" w:pos="2268"/>
                <w:tab w:val="left" w:pos="2988"/>
                <w:tab w:val="left" w:pos="3130"/>
              </w:tabs>
              <w:spacing w:line="244" w:lineRule="auto"/>
              <w:ind w:left="108" w:right="4798" w:firstLine="940"/>
              <w:rPr>
                <w:rFonts w:ascii="Georgia"/>
                <w:sz w:val="28"/>
              </w:rPr>
            </w:pPr>
            <w:r>
              <w:rPr>
                <w:w w:val="105"/>
                <w:sz w:val="28"/>
              </w:rPr>
              <w:t>mug</w:t>
            </w:r>
            <w:r>
              <w:rPr>
                <w:w w:val="105"/>
                <w:sz w:val="28"/>
              </w:rPr>
              <w:tab/>
              <w:t>man</w:t>
            </w:r>
            <w:r>
              <w:rPr>
                <w:w w:val="105"/>
                <w:sz w:val="28"/>
              </w:rPr>
              <w:tab/>
              <w:t>mug</w:t>
            </w:r>
            <w:r>
              <w:rPr>
                <w:spacing w:val="1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mug</w:t>
            </w:r>
            <w:r>
              <w:rPr>
                <w:spacing w:val="-56"/>
                <w:w w:val="10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</w:t>
            </w:r>
            <w:r>
              <w:rPr>
                <w:b/>
                <w:i/>
                <w:spacing w:val="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 used:</w:t>
            </w:r>
            <w:r>
              <w:rPr>
                <w:b/>
                <w:i/>
                <w:spacing w:val="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Flash</w:t>
            </w:r>
            <w:r>
              <w:rPr>
                <w:b/>
                <w:i/>
                <w:spacing w:val="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cards</w:t>
            </w:r>
            <w:r>
              <w:rPr>
                <w:b/>
                <w:i/>
                <w:spacing w:val="-5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w w:val="105"/>
                <w:sz w:val="28"/>
              </w:rPr>
              <w:tab/>
              <w:t>FOUR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 xml:space="preserve">:THINGS  </w:t>
            </w:r>
            <w:r>
              <w:rPr>
                <w:rFonts w:ascii="Georgia"/>
                <w:spacing w:val="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AT</w:t>
            </w:r>
            <w:r>
              <w:rPr>
                <w:rFonts w:ascii="Georgia"/>
                <w:w w:val="105"/>
                <w:sz w:val="28"/>
              </w:rPr>
              <w:tab/>
            </w:r>
            <w:r>
              <w:rPr>
                <w:rFonts w:ascii="Georgia"/>
                <w:w w:val="105"/>
                <w:sz w:val="28"/>
              </w:rPr>
              <w:tab/>
              <w:t>HOME</w:t>
            </w:r>
          </w:p>
          <w:p w:rsidR="009A1F73" w:rsidRDefault="00073240">
            <w:pPr>
              <w:pStyle w:val="TableParagraph"/>
              <w:tabs>
                <w:tab w:val="left" w:pos="3089"/>
                <w:tab w:val="left" w:pos="3907"/>
                <w:tab w:val="left" w:pos="6578"/>
                <w:tab w:val="left" w:pos="7501"/>
              </w:tabs>
              <w:spacing w:before="9"/>
              <w:ind w:left="108"/>
              <w:rPr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:MATCH</w:t>
            </w:r>
            <w:r>
              <w:rPr>
                <w:rFonts w:ascii="Georgia"/>
                <w:w w:val="105"/>
                <w:sz w:val="28"/>
              </w:rPr>
              <w:tab/>
              <w:t>THE</w:t>
            </w:r>
            <w:r>
              <w:rPr>
                <w:rFonts w:ascii="Georgia"/>
                <w:w w:val="105"/>
                <w:sz w:val="28"/>
              </w:rPr>
              <w:tab/>
              <w:t xml:space="preserve">SAME </w:t>
            </w:r>
            <w:r>
              <w:rPr>
                <w:rFonts w:ascii="Georgia"/>
                <w:spacing w:val="5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PICTURES</w:t>
            </w:r>
            <w:r>
              <w:rPr>
                <w:rFonts w:ascii="Georgia"/>
                <w:w w:val="105"/>
                <w:sz w:val="28"/>
              </w:rPr>
              <w:tab/>
              <w:t>AND</w:t>
            </w:r>
            <w:r>
              <w:rPr>
                <w:rFonts w:ascii="Georgia"/>
                <w:w w:val="105"/>
                <w:sz w:val="28"/>
              </w:rPr>
              <w:tab/>
              <w:t>DRAW</w:t>
            </w:r>
            <w:r>
              <w:rPr>
                <w:w w:val="105"/>
                <w:sz w:val="28"/>
              </w:rPr>
              <w:t>.</w:t>
            </w: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i/>
                <w:sz w:val="12"/>
              </w:rPr>
            </w:pPr>
          </w:p>
          <w:p w:rsidR="009A1F73" w:rsidRDefault="00414CD9">
            <w:pPr>
              <w:pStyle w:val="TableParagraph"/>
              <w:tabs>
                <w:tab w:val="left" w:pos="3266"/>
              </w:tabs>
              <w:ind w:left="609"/>
              <w:rPr>
                <w:sz w:val="20"/>
              </w:rPr>
            </w:pPr>
            <w:r>
              <w:rPr>
                <w:position w:val="10"/>
                <w:sz w:val="20"/>
              </w:rPr>
            </w:r>
            <w:r>
              <w:rPr>
                <w:position w:val="10"/>
                <w:sz w:val="20"/>
              </w:rPr>
              <w:pict>
                <v:group id="_x0000_s3200" style="width:27.25pt;height:28.25pt;mso-position-horizontal-relative:char;mso-position-vertical-relative:line" coordsize="545,565">
                  <v:shape id="_x0000_s3201" style="position:absolute;left:2;top:2;width:539;height:559" coordorigin="3,3" coordsize="539,559" path="m274,561l377,540r88,-59l522,392,542,282,522,172,465,83,377,24,274,3,168,24,83,83,26,172,3,282,26,392r57,89l168,540r52,15l274,561e" filled="f" strokeweight=".1024mm">
                    <v:path arrowok="t"/>
                  </v:shape>
                  <v:shape id="_x0000_s3202" type="#_x0000_t75" style="position:absolute;left:9;top:31;width:532;height:527">
                    <v:imagedata r:id="rId61" o:title=""/>
                  </v:shape>
                  <w10:wrap type="none"/>
                  <w10:anchorlock/>
                </v:group>
              </w:pict>
            </w:r>
            <w:r w:rsidR="00073240">
              <w:rPr>
                <w:position w:val="10"/>
                <w:sz w:val="20"/>
              </w:rPr>
              <w:tab/>
            </w:r>
            <w:r w:rsidR="00073240">
              <w:rPr>
                <w:noProof/>
                <w:sz w:val="20"/>
              </w:rPr>
              <w:drawing>
                <wp:inline distT="0" distB="0" distL="0" distR="0">
                  <wp:extent cx="514350" cy="419100"/>
                  <wp:effectExtent l="0" t="0" r="0" b="0"/>
                  <wp:docPr id="363" name="image30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" name="image300.jpeg"/>
                          <pic:cNvPicPr>
                            <a:picLocks noChangeAspect="1"/>
                          </pic:cNvPicPr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F73" w:rsidRDefault="009A1F73">
            <w:pPr>
              <w:pStyle w:val="TableParagraph"/>
              <w:spacing w:before="1"/>
              <w:rPr>
                <w:b/>
                <w:i/>
                <w:sz w:val="5"/>
              </w:rPr>
            </w:pPr>
          </w:p>
          <w:p w:rsidR="009A1F73" w:rsidRDefault="00414CD9">
            <w:pPr>
              <w:pStyle w:val="TableParagraph"/>
              <w:tabs>
                <w:tab w:val="left" w:pos="4435"/>
              </w:tabs>
              <w:ind w:left="325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203" style="width:36.75pt;height:31.85pt;mso-position-horizontal-relative:char;mso-position-vertical-relative:line" coordsize="735,637">
                  <v:shape id="_x0000_s3204" style="position:absolute;left:7;top:79;width:720;height:550" coordorigin="8,80" coordsize="720,550" path="m8,171r7,-35l34,107,63,87,99,80r537,l672,87r29,20l720,136r8,35l728,538r-8,36l701,603r-29,19l636,629r-537,l63,622,34,603,15,574,8,538,8,171xe" filled="f">
                    <v:path arrowok="t"/>
                  </v:shape>
                  <v:shape id="_x0000_s3205" style="position:absolute;left:7;top:7;width:720;height:235" coordorigin="8,8" coordsize="720,235" path="m368,8l254,13,155,30,77,56,26,88,8,125r18,37l77,194r78,25l254,236r114,6l481,236r99,-17l658,194r51,-32l728,125,709,88,658,56,580,30,481,13,368,8xe" stroked="f">
                    <v:path arrowok="t"/>
                  </v:shape>
                  <v:shape id="_x0000_s3206" style="position:absolute;left:7;top:7;width:720;height:235" coordorigin="8,8" coordsize="720,235" path="m8,125l77,56,155,30,254,13,368,8r113,5l580,30r78,26l709,88r19,37l709,162r-51,32l580,219r-99,17l368,242,254,236,155,219,77,194,26,162,8,125xe" filled="f">
                    <v:path arrowok="t"/>
                  </v:shape>
                  <w10:wrap type="none"/>
                  <w10:anchorlock/>
                </v:group>
              </w:pict>
            </w:r>
            <w:r w:rsidR="00073240">
              <w:rPr>
                <w:sz w:val="20"/>
              </w:rPr>
              <w:tab/>
            </w:r>
            <w:r>
              <w:rPr>
                <w:position w:val="61"/>
                <w:sz w:val="20"/>
              </w:rPr>
            </w:r>
            <w:r>
              <w:rPr>
                <w:position w:val="61"/>
                <w:sz w:val="20"/>
              </w:rPr>
              <w:pict>
                <v:group id="_x0000_s3207" style="width:72.75pt;height:.75pt;mso-position-horizontal-relative:char;mso-position-vertical-relative:line" coordsize="1455,15">
                  <v:line id="_x0000_s3208" style="position:absolute" from="0,7" to="1455,7"/>
                  <w10:wrap type="none"/>
                  <w10:anchorlock/>
                </v:group>
              </w:pict>
            </w: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spacing w:before="2"/>
              <w:rPr>
                <w:b/>
                <w:i/>
                <w:sz w:val="19"/>
              </w:rPr>
            </w:pPr>
          </w:p>
        </w:tc>
      </w:tr>
    </w:tbl>
    <w:p w:rsidR="009A1F73" w:rsidRDefault="00414CD9">
      <w:pPr>
        <w:rPr>
          <w:sz w:val="2"/>
          <w:szCs w:val="2"/>
        </w:rPr>
      </w:pPr>
      <w:r>
        <w:pict>
          <v:group id="_x0000_s3209" style="position:absolute;margin-left:125.05pt;margin-top:610.65pt;width:171.55pt;height:83.55pt;z-index:-251755008;mso-position-horizontal-relative:page;mso-position-vertical-relative:page" coordorigin="2501,12213" coordsize="3431,1671">
            <v:shape id="_x0000_s3210" style="position:absolute;left:2509;top:12618;width:375;height:444" coordorigin="2509,12619" coordsize="375,444" path="m2509,12681r5,-24l2527,12637r20,-13l2571,12619r250,l2846,12624r20,13l2879,12657r5,24l2884,13000r-5,24l2866,13044r-20,13l2821,13062r-250,l2547,13057r-20,-13l2514,13024r-5,-24l2509,12681xe" filled="f">
              <v:path arrowok="t"/>
            </v:shape>
            <v:shape id="_x0000_s3211" type="#_x0000_t75" style="position:absolute;left:2501;top:12552;width:390;height:205">
              <v:imagedata r:id="rId63" o:title=""/>
            </v:shape>
            <v:shape id="_x0000_s3212" style="position:absolute;left:5100;top:13461;width:832;height:422" coordorigin="5101,13462" coordsize="832,422" path="m5517,13462r-82,4l5357,13477r-70,19l5223,13523r-89,65l5105,13650r-4,23l5105,13692r7,23l5123,13734r11,19l5223,13822r64,23l5357,13864r78,16l5517,13883r85,-3l5680,13864r70,-19l5810,13822r52,-35l5914,13734r14,-42l5932,13673r-18,-66l5862,13554r-112,-58l5680,13477r-78,-11l5517,13462xe" fillcolor="gray" stroked="f">
              <v:path arrowok="t"/>
            </v:shape>
            <v:shape id="_x0000_s3213" style="position:absolute;left:5097;top:13439;width:832;height:422" coordorigin="5097,13439" coordsize="832,422" path="m5513,13439r-82,8l5353,13458r-70,19l5220,13504r-89,65l5101,13627r-4,23l5101,13673r30,61l5220,13799r63,27l5353,13845r78,11l5513,13860r81,-4l5673,13845r70,-19l5806,13799r89,-65l5906,13711r11,-19l5925,13673r3,-23l5925,13627r-30,-58l5806,13504r-63,-27l5673,13458r-79,-11l5513,13439xe" fillcolor="#dfdfdf" stroked="f">
              <v:path arrowok="t"/>
            </v:shape>
            <v:shape id="_x0000_s3214" type="#_x0000_t75" style="position:absolute;left:5342;top:13646;width:368;height:115">
              <v:imagedata r:id="rId64" o:title=""/>
            </v:shape>
            <v:shape id="_x0000_s3215" style="position:absolute;left:5382;top:13577;width:475;height:180" coordorigin="5383,13577" coordsize="475,180" path="m5691,13577r-93,l5513,13581r-67,11l5387,13631r-4,19l5387,13673r59,53l5557,13753r45,4l5646,13753r90,-19l5810,13700r48,-66l5851,13615r-16,-11l5806,13592r-34,-7l5691,13577xe" fillcolor="#9f9f9f" stroked="f">
              <v:path arrowok="t"/>
            </v:shape>
            <v:shape id="_x0000_s3216" style="position:absolute;left:5230;top:13190;width:576;height:517" coordorigin="5231,13190" coordsize="576,517" path="m5517,13190r-93,4l5338,13213r-63,31l5238,13320r-7,35l5234,13432r15,68l5283,13565r41,58l5379,13665r71,31l5524,13707r37,l5624,13688r82,-61l5750,13569r34,-65l5802,13432r4,-39l5806,13355r-11,-73l5732,13225r-75,-23l5613,13194r-96,-4xe" stroked="f">
              <v:path arrowok="t"/>
            </v:shape>
            <v:shape id="_x0000_s3217" style="position:absolute;left:5230;top:13190;width:576;height:517" coordorigin="5231,13190" coordsize="576,517" path="m5245,13282r12,-23l5275,13244r30,-19l5338,13213r41,-11l5424,13194r93,-4l5613,13194r85,19l5762,13240r40,80l5806,13355r,38l5784,13504r-34,65l5706,13627r-52,42l5591,13700r-30,7l5524,13707r-74,-11l5379,13665r-55,-42l5283,13565r-34,-65l5234,13432r-3,-77l5238,13320r7,-38e" filled="f" strokeweight=".08439mm">
              <v:path arrowok="t"/>
            </v:shape>
            <v:shape id="_x0000_s3218" style="position:absolute;left:5509;top:13285;width:294;height:422" coordorigin="5509,13286" coordsize="294,422" path="m5788,13286r,19l5780,13324r-26,35l5717,13382r-48,23l5657,13408r-14,l5635,13413r-15,3l5620,13462r-3,38l5602,13565r-37,89l5520,13703r-3,l5509,13707r78,-11l5654,13665r55,-42l5754,13569r30,-65l5799,13435r3,-72l5788,13286xe" fillcolor="silver" stroked="f">
              <v:path arrowok="t"/>
            </v:shape>
            <v:shape id="_x0000_s3219" style="position:absolute;left:5523;top:13285;width:283;height:426" coordorigin="5524,13286" coordsize="283,426" path="m5795,13286r,19l5791,13317r-3,11l5769,13339r-11,12l5743,13366r,47l5732,13466r-41,115l5654,13638r-56,46l5524,13711r37,l5628,13692r81,-58l5754,13577r30,-65l5802,13439r4,-38l5806,13363r-4,-39l5795,13286xe" fillcolor="gray" stroked="f">
              <v:path arrowok="t"/>
            </v:shape>
            <v:shape id="_x0000_s3220" type="#_x0000_t75" style="position:absolute;left:5337;top:13648;width:378;height:118">
              <v:imagedata r:id="rId65" o:title=""/>
            </v:shape>
            <v:shape id="_x0000_s3221" type="#_x0000_t75" style="position:absolute;left:5150;top:13348;width:154;height:240">
              <v:imagedata r:id="rId66" o:title=""/>
            </v:shape>
            <v:shape id="_x0000_s3222" style="position:absolute;left:5238;top:13182;width:557;height:241" coordorigin="5238,13183" coordsize="557,241" path="m5572,13183r-111,l5409,13190r-89,27l5261,13252r-23,45l5245,13320r42,46l5360,13401r101,19l5517,13424r51,-4l5669,13401r77,-35l5788,13320r7,-23l5788,13275r-75,-58l5624,13190r-52,-7xe" stroked="f">
              <v:path arrowok="t"/>
            </v:shape>
            <v:shape id="_x0000_s3223" style="position:absolute;left:5238;top:13182;width:557;height:241" coordorigin="5238,13183" coordsize="557,241" path="m5238,13297r7,-22l5261,13252r26,-20l5320,13217r40,-15l5409,13190r52,-7l5572,13183r97,19l5746,13232r49,65l5788,13320r-16,24l5746,13366r-33,20l5669,13401r-45,12l5568,13420r-51,4l5461,13420r-101,-19l5287,13366r-42,-46l5238,13297e" filled="f" strokeweight=".08411mm">
              <v:path arrowok="t"/>
            </v:shape>
            <v:shape id="_x0000_s3224" style="position:absolute;left:5271;top:13201;width:494;height:184" coordorigin="5271,13202" coordsize="494,184" path="m5517,13202r-93,7l5346,13228r-56,27l5271,13290r4,19l5342,13355r78,23l5517,13386r96,-8l5691,13355r55,-31l5765,13290r-3,-19l5691,13228r-78,-19l5517,13202xe" fillcolor="black" stroked="f">
              <v:path arrowok="t"/>
            </v:shape>
            <v:shape id="_x0000_s3225" style="position:absolute;left:5271;top:13201;width:494;height:184" coordorigin="5271,13202" coordsize="494,184" path="m5271,13290r4,-19l5290,13255r23,-15l5346,13228r37,-11l5424,13209r93,-7l5613,13209r78,19l5746,13255r19,35l5762,13309r-16,15l5720,13339r-29,16l5654,13366r-41,12l5565,13382r-48,4l5468,13382r-48,-4l5379,13366r-37,-11l5313,13339r-23,-15l5275,13309r-4,-19e" filled="f" strokeweight=".08408mm">
              <v:path arrowok="t"/>
            </v:shape>
            <v:line id="_x0000_s3226" style="position:absolute;flip:y" from="2869,12221" to="5149,13721"/>
            <w10:wrap anchorx="page" anchory="page"/>
          </v:group>
        </w:pict>
      </w:r>
      <w:r w:rsidR="00073240">
        <w:rPr>
          <w:noProof/>
        </w:rPr>
        <w:drawing>
          <wp:anchor distT="0" distB="0" distL="0" distR="0" simplePos="0" relativeHeight="251627008" behindDoc="1" locked="0" layoutInCell="1" allowOverlap="1">
            <wp:simplePos x="0" y="0"/>
            <wp:positionH relativeFrom="page">
              <wp:posOffset>1309370</wp:posOffset>
            </wp:positionH>
            <wp:positionV relativeFrom="page">
              <wp:posOffset>1783080</wp:posOffset>
            </wp:positionV>
            <wp:extent cx="473710" cy="785495"/>
            <wp:effectExtent l="0" t="0" r="0" b="0"/>
            <wp:wrapNone/>
            <wp:docPr id="365" name="image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305.png"/>
                    <pic:cNvPicPr>
                      <a:picLocks noChangeAspect="1"/>
                    </pic:cNvPicPr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40" cy="785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3227" style="position:absolute;margin-left:109.1pt;margin-top:206.15pt;width:27.25pt;height:28.25pt;z-index:-251753984;mso-position-horizontal-relative:page;mso-position-vertical-relative:page" coordorigin="2183,4123" coordsize="545,565">
            <v:shape id="_x0000_s3228" style="position:absolute;left:2185;top:4126;width:539;height:559" coordorigin="2186,4126" coordsize="539,559" path="m2457,4684r102,-21l2648,4604r57,-89l2725,4405r-6,-56l2705,4295r-57,-89l2559,4147r-102,-21l2351,4147r-86,59l2208,4295r-22,110l2191,4462r17,53l2265,4604r86,59l2402,4678r55,6e" filled="f" strokeweight=".1024mm">
              <v:path arrowok="t"/>
            </v:shape>
            <v:shape id="_x0000_s3229" type="#_x0000_t75" style="position:absolute;left:2192;top:4154;width:532;height:527">
              <v:imagedata r:id="rId68" o:title=""/>
            </v:shape>
            <w10:wrap anchorx="page" anchory="page"/>
          </v:group>
        </w:pict>
      </w:r>
      <w:r>
        <w:pict>
          <v:group id="_x0000_s3230" style="position:absolute;margin-left:261.35pt;margin-top:618.45pt;width:27.25pt;height:30.45pt;z-index:-251752960;mso-position-horizontal-relative:page;mso-position-vertical-relative:page" coordorigin="5228,12370" coordsize="545,609">
            <v:shape id="_x0000_s3231" style="position:absolute;left:5230;top:12372;width:539;height:603" coordorigin="5231,12373" coordsize="539,603" path="m5653,12924r71,-80l5764,12735r6,-61l5764,12613r-40,-109l5653,12424r-97,-45l5502,12373r-55,6l5396,12395r-46,29l5276,12504r-40,109l5231,12674r5,61l5276,12844r74,80l5447,12969r55,6l5556,12969r48,-16l5653,12924e" filled="f" strokeweight=".106mm">
              <v:path arrowok="t"/>
            </v:shape>
            <v:shape id="_x0000_s3232" type="#_x0000_t75" style="position:absolute;left:5237;top:12403;width:532;height:568">
              <v:imagedata r:id="rId69" o:title=""/>
            </v:shape>
            <w10:wrap anchorx="page" anchory="page"/>
          </v:group>
        </w:pict>
      </w:r>
      <w:r>
        <w:pict>
          <v:line id="_x0000_s3233" style="position:absolute;z-index:-251751936;mso-position-horizontal-relative:page;mso-position-vertical-relative:page;mso-width-relative:page;mso-height-relative:page" from="314.45pt,614.7pt" to="387.2pt,614.7pt">
            <w10:wrap anchorx="page" anchory="page"/>
          </v:line>
        </w:pict>
      </w:r>
      <w:r>
        <w:pict>
          <v:line id="_x0000_s3234" style="position:absolute;z-index:-251750912;mso-position-horizontal-relative:page;mso-position-vertical-relative:page;mso-width-relative:page;mso-height-relative:page" from="318.2pt,652.95pt" to="390.95pt,652.95pt">
            <w10:wrap anchorx="page" anchory="page"/>
          </v:line>
        </w:pict>
      </w:r>
      <w:r>
        <w:pict>
          <v:line id="_x0000_s3235" style="position:absolute;z-index:-251749888;mso-position-horizontal-relative:page;mso-position-vertical-relative:page;mso-width-relative:page;mso-height-relative:page" from="318.2pt,694.2pt" to="390.95pt,694.2pt">
            <w10:wrap anchorx="page" anchory="page"/>
          </v:line>
        </w:pict>
      </w:r>
    </w:p>
    <w:p w:rsidR="009A1F73" w:rsidRDefault="009A1F73">
      <w:pPr>
        <w:rPr>
          <w:sz w:val="2"/>
          <w:szCs w:val="2"/>
        </w:rPr>
        <w:sectPr w:rsidR="009A1F73" w:rsidSect="00B76CD3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9A1F73">
        <w:trPr>
          <w:trHeight w:val="3744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tabs>
                <w:tab w:val="left" w:pos="1412"/>
                <w:tab w:val="left" w:pos="3130"/>
              </w:tabs>
              <w:spacing w:before="2" w:line="254" w:lineRule="auto"/>
              <w:ind w:left="108" w:right="4884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w w:val="105"/>
                <w:sz w:val="28"/>
              </w:rPr>
              <w:tab/>
              <w:t>FIVE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 xml:space="preserve">:THINGS  </w:t>
            </w:r>
            <w:r>
              <w:rPr>
                <w:rFonts w:ascii="Georgia"/>
                <w:spacing w:val="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AT</w:t>
            </w:r>
            <w:r>
              <w:rPr>
                <w:rFonts w:ascii="Georgia"/>
                <w:w w:val="105"/>
                <w:sz w:val="28"/>
              </w:rPr>
              <w:tab/>
              <w:t>HOME.</w:t>
            </w:r>
          </w:p>
          <w:p w:rsidR="009A1F73" w:rsidRDefault="00073240">
            <w:pPr>
              <w:pStyle w:val="TableParagraph"/>
              <w:tabs>
                <w:tab w:val="left" w:pos="3089"/>
                <w:tab w:val="left" w:pos="3907"/>
                <w:tab w:val="left" w:pos="6135"/>
                <w:tab w:val="left" w:pos="8257"/>
              </w:tabs>
              <w:spacing w:line="254" w:lineRule="auto"/>
              <w:ind w:left="108" w:right="467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ACTIVITY</w:t>
            </w:r>
            <w:r>
              <w:rPr>
                <w:rFonts w:ascii="Georgia"/>
                <w:w w:val="110"/>
                <w:sz w:val="28"/>
              </w:rPr>
              <w:t>:MATCH</w:t>
            </w:r>
            <w:r>
              <w:rPr>
                <w:rFonts w:ascii="Georgia"/>
                <w:w w:val="110"/>
                <w:sz w:val="28"/>
              </w:rPr>
              <w:tab/>
              <w:t>THE</w:t>
            </w:r>
            <w:r>
              <w:rPr>
                <w:rFonts w:ascii="Georgia"/>
                <w:w w:val="110"/>
                <w:sz w:val="28"/>
              </w:rPr>
              <w:tab/>
              <w:t xml:space="preserve">SAME </w:t>
            </w:r>
            <w:r>
              <w:rPr>
                <w:rFonts w:ascii="Georgia"/>
                <w:spacing w:val="40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WORD</w:t>
            </w:r>
            <w:r>
              <w:rPr>
                <w:rFonts w:ascii="Georgia"/>
                <w:w w:val="110"/>
                <w:sz w:val="28"/>
              </w:rPr>
              <w:tab/>
              <w:t xml:space="preserve">AND </w:t>
            </w:r>
            <w:r>
              <w:rPr>
                <w:rFonts w:ascii="Georgia"/>
                <w:spacing w:val="6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WRITE</w:t>
            </w:r>
            <w:r>
              <w:rPr>
                <w:rFonts w:ascii="Georgia"/>
                <w:w w:val="110"/>
                <w:sz w:val="28"/>
              </w:rPr>
              <w:tab/>
            </w:r>
            <w:r>
              <w:rPr>
                <w:rFonts w:ascii="Georgia"/>
                <w:spacing w:val="-3"/>
                <w:w w:val="110"/>
                <w:sz w:val="28"/>
              </w:rPr>
              <w:t>IT</w:t>
            </w:r>
            <w:r>
              <w:rPr>
                <w:rFonts w:ascii="Georgia"/>
                <w:spacing w:val="-72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AGAIN.</w:t>
            </w:r>
          </w:p>
          <w:p w:rsidR="009A1F73" w:rsidRDefault="00073240">
            <w:pPr>
              <w:pStyle w:val="TableParagraph"/>
              <w:tabs>
                <w:tab w:val="left" w:pos="2988"/>
                <w:tab w:val="left" w:pos="3708"/>
                <w:tab w:val="left" w:pos="4445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mat</w:t>
            </w:r>
            <w:r>
              <w:rPr>
                <w:sz w:val="28"/>
              </w:rPr>
              <w:tab/>
              <w:t>pot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9A1F73" w:rsidRDefault="00073240">
            <w:pPr>
              <w:pStyle w:val="TableParagraph"/>
              <w:tabs>
                <w:tab w:val="left" w:pos="2988"/>
                <w:tab w:val="left" w:pos="3708"/>
                <w:tab w:val="left" w:pos="4445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hen</w:t>
            </w:r>
            <w:r>
              <w:rPr>
                <w:sz w:val="28"/>
              </w:rPr>
              <w:tab/>
              <w:t>cat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9A1F73" w:rsidRDefault="00073240">
            <w:pPr>
              <w:pStyle w:val="TableParagraph"/>
              <w:tabs>
                <w:tab w:val="left" w:pos="2988"/>
                <w:tab w:val="left" w:pos="3708"/>
                <w:tab w:val="left" w:pos="4445"/>
              </w:tabs>
              <w:spacing w:before="2"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rat</w:t>
            </w:r>
            <w:r>
              <w:rPr>
                <w:sz w:val="28"/>
              </w:rPr>
              <w:tab/>
              <w:t>cow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9A1F73" w:rsidRDefault="00073240">
            <w:pPr>
              <w:pStyle w:val="TableParagraph"/>
              <w:tabs>
                <w:tab w:val="left" w:pos="2988"/>
                <w:tab w:val="left" w:pos="3708"/>
                <w:tab w:val="left" w:pos="4445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cow</w:t>
            </w:r>
            <w:r>
              <w:rPr>
                <w:sz w:val="28"/>
              </w:rPr>
              <w:tab/>
              <w:t>rat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9A1F73" w:rsidRDefault="00073240">
            <w:pPr>
              <w:pStyle w:val="TableParagraph"/>
              <w:tabs>
                <w:tab w:val="left" w:pos="2988"/>
                <w:tab w:val="left" w:pos="3708"/>
                <w:tab w:val="left" w:pos="4445"/>
              </w:tabs>
              <w:spacing w:before="1"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cat</w:t>
            </w:r>
            <w:r>
              <w:rPr>
                <w:sz w:val="28"/>
              </w:rPr>
              <w:tab/>
              <w:t>hen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9A1F73" w:rsidRDefault="00073240">
            <w:pPr>
              <w:pStyle w:val="TableParagraph"/>
              <w:tabs>
                <w:tab w:val="left" w:pos="2988"/>
                <w:tab w:val="left" w:pos="3708"/>
                <w:tab w:val="left" w:pos="4445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pot</w:t>
            </w:r>
            <w:r>
              <w:rPr>
                <w:sz w:val="28"/>
              </w:rPr>
              <w:tab/>
              <w:t>mat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9A1F73" w:rsidRDefault="00073240">
            <w:pPr>
              <w:pStyle w:val="TableParagraph"/>
              <w:tabs>
                <w:tab w:val="left" w:pos="2988"/>
              </w:tabs>
              <w:spacing w:line="323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5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used:</w:t>
            </w:r>
            <w:r>
              <w:rPr>
                <w:b/>
                <w:i/>
                <w:sz w:val="28"/>
              </w:rPr>
              <w:tab/>
              <w:t>Flash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cards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,</w:t>
            </w:r>
            <w:r>
              <w:rPr>
                <w:b/>
                <w:i/>
                <w:spacing w:val="57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chalkboard, books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and</w:t>
            </w:r>
            <w:r>
              <w:rPr>
                <w:b/>
                <w:i/>
                <w:spacing w:val="5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pencils</w:t>
            </w:r>
          </w:p>
        </w:tc>
      </w:tr>
      <w:tr w:rsidR="009A1F73">
        <w:trPr>
          <w:trHeight w:val="9175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tabs>
                <w:tab w:val="left" w:pos="1169"/>
                <w:tab w:val="left" w:pos="1412"/>
              </w:tabs>
              <w:spacing w:before="2" w:line="254" w:lineRule="auto"/>
              <w:ind w:left="108" w:right="6965"/>
              <w:rPr>
                <w:rFonts w:ascii="Georgia"/>
                <w:sz w:val="28"/>
              </w:rPr>
            </w:pPr>
            <w:r>
              <w:rPr>
                <w:rFonts w:ascii="Georgia"/>
                <w:b/>
                <w:sz w:val="28"/>
              </w:rPr>
              <w:t>WEEK</w:t>
            </w:r>
            <w:r>
              <w:rPr>
                <w:rFonts w:ascii="Georgia"/>
                <w:b/>
                <w:sz w:val="28"/>
              </w:rPr>
              <w:tab/>
              <w:t>SIX</w:t>
            </w:r>
            <w:r>
              <w:rPr>
                <w:rFonts w:ascii="Georgia"/>
                <w:b/>
                <w:spacing w:val="1"/>
                <w:sz w:val="28"/>
              </w:rPr>
              <w:t xml:space="preserve"> </w:t>
            </w:r>
            <w:r>
              <w:rPr>
                <w:rFonts w:ascii="Georgia"/>
                <w:sz w:val="28"/>
              </w:rPr>
              <w:t>LESSON</w:t>
            </w:r>
            <w:r>
              <w:rPr>
                <w:rFonts w:ascii="Georgia"/>
                <w:sz w:val="28"/>
              </w:rPr>
              <w:tab/>
              <w:t>ONE</w:t>
            </w:r>
          </w:p>
          <w:p w:rsidR="009A1F73" w:rsidRDefault="00073240">
            <w:pPr>
              <w:pStyle w:val="TableParagraph"/>
              <w:tabs>
                <w:tab w:val="left" w:pos="3130"/>
              </w:tabs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 xml:space="preserve">:THINGS </w:t>
            </w:r>
            <w:r>
              <w:rPr>
                <w:rFonts w:ascii="Georgia"/>
                <w:spacing w:val="66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AT</w:t>
            </w:r>
            <w:r>
              <w:rPr>
                <w:rFonts w:ascii="Georgia"/>
                <w:w w:val="105"/>
                <w:sz w:val="28"/>
              </w:rPr>
              <w:tab/>
              <w:t>HOME</w:t>
            </w:r>
          </w:p>
          <w:p w:rsidR="009A1F73" w:rsidRDefault="00073240">
            <w:pPr>
              <w:pStyle w:val="TableParagraph"/>
              <w:tabs>
                <w:tab w:val="left" w:pos="1548"/>
              </w:tabs>
              <w:spacing w:before="17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</w:t>
            </w:r>
            <w:r>
              <w:rPr>
                <w:sz w:val="28"/>
              </w:rPr>
              <w:tab/>
              <w:t>Matching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>things</w:t>
            </w:r>
            <w:r>
              <w:rPr>
                <w:spacing w:val="54"/>
                <w:sz w:val="28"/>
              </w:rPr>
              <w:t xml:space="preserve"> </w:t>
            </w:r>
            <w:r>
              <w:rPr>
                <w:sz w:val="28"/>
              </w:rPr>
              <w:t>at</w:t>
            </w:r>
            <w:r>
              <w:rPr>
                <w:spacing w:val="54"/>
                <w:sz w:val="28"/>
              </w:rPr>
              <w:t xml:space="preserve"> </w:t>
            </w:r>
            <w:r>
              <w:rPr>
                <w:sz w:val="28"/>
              </w:rPr>
              <w:t>home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copy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>words</w:t>
            </w:r>
          </w:p>
          <w:p w:rsidR="009A1F73" w:rsidRDefault="009A1F73">
            <w:pPr>
              <w:pStyle w:val="TableParagraph"/>
              <w:rPr>
                <w:b/>
                <w:i/>
                <w:sz w:val="28"/>
              </w:rPr>
            </w:pPr>
          </w:p>
          <w:p w:rsidR="009A1F73" w:rsidRDefault="009A1F73">
            <w:pPr>
              <w:pStyle w:val="TableParagraph"/>
              <w:rPr>
                <w:b/>
                <w:i/>
                <w:sz w:val="28"/>
              </w:rPr>
            </w:pPr>
          </w:p>
          <w:p w:rsidR="009A1F73" w:rsidRDefault="00073240">
            <w:pPr>
              <w:pStyle w:val="TableParagraph"/>
              <w:tabs>
                <w:tab w:val="left" w:pos="3708"/>
                <w:tab w:val="left" w:pos="4445"/>
              </w:tabs>
              <w:ind w:left="2988" w:right="4589"/>
              <w:rPr>
                <w:sz w:val="28"/>
              </w:rPr>
            </w:pPr>
            <w:r>
              <w:rPr>
                <w:sz w:val="28"/>
              </w:rPr>
              <w:t>mat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>mat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chair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 cup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9A1F73" w:rsidRDefault="009A1F73">
            <w:pPr>
              <w:pStyle w:val="TableParagraph"/>
              <w:rPr>
                <w:b/>
                <w:i/>
                <w:sz w:val="28"/>
              </w:rPr>
            </w:pPr>
          </w:p>
          <w:p w:rsidR="009A1F73" w:rsidRDefault="009A1F73">
            <w:pPr>
              <w:pStyle w:val="TableParagraph"/>
              <w:rPr>
                <w:b/>
                <w:i/>
                <w:sz w:val="28"/>
              </w:rPr>
            </w:pPr>
          </w:p>
          <w:p w:rsidR="009A1F73" w:rsidRDefault="009A1F73">
            <w:pPr>
              <w:pStyle w:val="TableParagraph"/>
              <w:spacing w:before="1"/>
              <w:rPr>
                <w:b/>
                <w:i/>
                <w:sz w:val="28"/>
              </w:rPr>
            </w:pPr>
          </w:p>
          <w:p w:rsidR="009A1F73" w:rsidRDefault="00073240">
            <w:pPr>
              <w:pStyle w:val="TableParagraph"/>
              <w:tabs>
                <w:tab w:val="left" w:pos="3708"/>
                <w:tab w:val="left" w:pos="4445"/>
              </w:tabs>
              <w:spacing w:before="1"/>
              <w:ind w:left="2988"/>
              <w:rPr>
                <w:sz w:val="28"/>
              </w:rPr>
            </w:pPr>
            <w:r>
              <w:rPr>
                <w:sz w:val="28"/>
              </w:rPr>
              <w:t>bed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9A1F73" w:rsidRDefault="009A1F73">
            <w:pPr>
              <w:pStyle w:val="TableParagraph"/>
              <w:rPr>
                <w:b/>
                <w:i/>
                <w:sz w:val="28"/>
              </w:rPr>
            </w:pPr>
          </w:p>
          <w:p w:rsidR="009A1F73" w:rsidRDefault="009A1F73">
            <w:pPr>
              <w:pStyle w:val="TableParagraph"/>
              <w:spacing w:before="11"/>
              <w:rPr>
                <w:b/>
                <w:i/>
                <w:sz w:val="27"/>
              </w:rPr>
            </w:pPr>
          </w:p>
          <w:p w:rsidR="009A1F73" w:rsidRDefault="00073240">
            <w:pPr>
              <w:pStyle w:val="TableParagraph"/>
              <w:tabs>
                <w:tab w:val="left" w:pos="3708"/>
              </w:tabs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Teaching/Learning</w:t>
            </w:r>
            <w:r>
              <w:rPr>
                <w:b/>
                <w:i/>
                <w:spacing w:val="5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z w:val="28"/>
              </w:rPr>
              <w:tab/>
              <w:t>Chart/real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objects</w:t>
            </w:r>
          </w:p>
        </w:tc>
      </w:tr>
    </w:tbl>
    <w:p w:rsidR="009A1F73" w:rsidRDefault="00414CD9">
      <w:pPr>
        <w:rPr>
          <w:sz w:val="2"/>
          <w:szCs w:val="2"/>
        </w:rPr>
      </w:pPr>
      <w:r>
        <w:pict>
          <v:group id="_x0000_s3236" style="position:absolute;margin-left:107.65pt;margin-top:336.75pt;width:131.9pt;height:174.9pt;z-index:-251748864;mso-position-horizontal-relative:page;mso-position-vertical-relative:page" coordorigin="2154,6736" coordsize="2638,3498">
            <v:shape id="_x0000_s3237" type="#_x0000_t75" style="position:absolute;left:2413;top:9634;width:712;height:599">
              <v:imagedata r:id="rId70" o:title=""/>
            </v:shape>
            <v:shape id="_x0000_s3238" type="#_x0000_t75" style="position:absolute;left:2533;top:6735;width:2259;height:2512">
              <v:imagedata r:id="rId71" o:title=""/>
            </v:shape>
            <v:shape id="_x0000_s3239" type="#_x0000_t75" style="position:absolute;left:2154;top:8945;width:1165;height:705">
              <v:imagedata r:id="rId72" o:title=""/>
            </v:shape>
            <w10:wrap anchorx="page" anchory="page"/>
          </v:group>
        </w:pict>
      </w:r>
      <w:r w:rsidR="00073240">
        <w:rPr>
          <w:noProof/>
        </w:rPr>
        <w:drawing>
          <wp:anchor distT="0" distB="0" distL="0" distR="0" simplePos="0" relativeHeight="251628032" behindDoc="1" locked="0" layoutInCell="1" allowOverlap="1">
            <wp:simplePos x="0" y="0"/>
            <wp:positionH relativeFrom="page">
              <wp:posOffset>1299210</wp:posOffset>
            </wp:positionH>
            <wp:positionV relativeFrom="page">
              <wp:posOffset>5213350</wp:posOffset>
            </wp:positionV>
            <wp:extent cx="883285" cy="419735"/>
            <wp:effectExtent l="0" t="0" r="0" b="0"/>
            <wp:wrapNone/>
            <wp:docPr id="367" name="image2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283.png"/>
                    <pic:cNvPicPr>
                      <a:picLocks noChangeAspect="1"/>
                    </pic:cNvPicPr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486" cy="419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1F73" w:rsidRDefault="009A1F73">
      <w:pPr>
        <w:rPr>
          <w:sz w:val="2"/>
          <w:szCs w:val="2"/>
        </w:rPr>
        <w:sectPr w:rsidR="009A1F73" w:rsidSect="00B76CD3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9A1F73">
        <w:trPr>
          <w:trHeight w:val="4774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w w:val="110"/>
                <w:sz w:val="28"/>
              </w:rPr>
              <w:t>LESSON</w:t>
            </w:r>
            <w:r>
              <w:rPr>
                <w:rFonts w:ascii="Georgia"/>
                <w:spacing w:val="-8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TWO</w:t>
            </w:r>
          </w:p>
          <w:p w:rsidR="009A1F73" w:rsidRDefault="00073240">
            <w:pPr>
              <w:pStyle w:val="TableParagraph"/>
              <w:spacing w:before="21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TOPIC</w:t>
            </w:r>
            <w:r>
              <w:rPr>
                <w:rFonts w:ascii="Georgia"/>
                <w:w w:val="110"/>
                <w:sz w:val="28"/>
              </w:rPr>
              <w:t>:</w:t>
            </w:r>
            <w:r>
              <w:rPr>
                <w:rFonts w:ascii="Georgia"/>
                <w:spacing w:val="-5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THINGS</w:t>
            </w:r>
            <w:r>
              <w:rPr>
                <w:rFonts w:ascii="Georgia"/>
                <w:spacing w:val="-7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AT</w:t>
            </w:r>
            <w:r>
              <w:rPr>
                <w:rFonts w:ascii="Georgia"/>
                <w:spacing w:val="-5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HOME</w:t>
            </w:r>
          </w:p>
          <w:p w:rsidR="009A1F73" w:rsidRDefault="00073240">
            <w:pPr>
              <w:pStyle w:val="TableParagraph"/>
              <w:spacing w:before="17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ACTIVITY</w:t>
            </w:r>
            <w:r>
              <w:rPr>
                <w:rFonts w:ascii="Georgia"/>
                <w:w w:val="110"/>
                <w:sz w:val="28"/>
              </w:rPr>
              <w:t>:</w:t>
            </w:r>
            <w:r>
              <w:rPr>
                <w:rFonts w:ascii="Georgia"/>
                <w:spacing w:val="14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MATCHING</w:t>
            </w:r>
            <w:r>
              <w:rPr>
                <w:rFonts w:ascii="Georgia"/>
                <w:spacing w:val="16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THINGS</w:t>
            </w:r>
            <w:r>
              <w:rPr>
                <w:rFonts w:ascii="Georgia"/>
                <w:spacing w:val="14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AT</w:t>
            </w:r>
            <w:r>
              <w:rPr>
                <w:rFonts w:ascii="Georgia"/>
                <w:spacing w:val="17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HOME</w:t>
            </w:r>
          </w:p>
          <w:p w:rsidR="009A1F73" w:rsidRDefault="00073240">
            <w:pPr>
              <w:pStyle w:val="TableParagraph"/>
              <w:tabs>
                <w:tab w:val="left" w:pos="3228"/>
              </w:tabs>
              <w:spacing w:before="217" w:line="319" w:lineRule="auto"/>
              <w:ind w:left="473" w:right="5104" w:hanging="81"/>
              <w:rPr>
                <w:sz w:val="28"/>
              </w:rPr>
            </w:pPr>
            <w:r>
              <w:rPr>
                <w:noProof/>
                <w:position w:val="-18"/>
              </w:rPr>
              <w:drawing>
                <wp:inline distT="0" distB="0" distL="0" distR="0">
                  <wp:extent cx="342265" cy="381000"/>
                  <wp:effectExtent l="0" t="0" r="0" b="0"/>
                  <wp:docPr id="369" name="image3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" name="image31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9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pacing w:val="-10"/>
                <w:sz w:val="28"/>
              </w:rPr>
              <w:t>bottle</w:t>
            </w:r>
            <w:r>
              <w:rPr>
                <w:noProof/>
                <w:spacing w:val="-10"/>
                <w:position w:val="-17"/>
                <w:sz w:val="28"/>
              </w:rPr>
              <w:drawing>
                <wp:inline distT="0" distB="0" distL="0" distR="0">
                  <wp:extent cx="285750" cy="304800"/>
                  <wp:effectExtent l="0" t="0" r="0" b="0"/>
                  <wp:docPr id="371" name="image3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" name="image312.png"/>
                          <pic:cNvPicPr>
                            <a:picLocks noChangeAspect="1"/>
                          </pic:cNvPicPr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93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5"/>
                <w:sz w:val="28"/>
              </w:rPr>
              <w:t xml:space="preserve"> </w:t>
            </w:r>
            <w:r>
              <w:rPr>
                <w:sz w:val="28"/>
              </w:rPr>
              <w:t>mug</w:t>
            </w:r>
          </w:p>
          <w:p w:rsidR="009A1F73" w:rsidRDefault="00073240">
            <w:pPr>
              <w:pStyle w:val="TableParagraph"/>
              <w:spacing w:before="76" w:line="480" w:lineRule="auto"/>
              <w:ind w:left="3228" w:right="5071" w:hanging="28"/>
              <w:jc w:val="center"/>
              <w:rPr>
                <w:sz w:val="28"/>
              </w:rPr>
            </w:pPr>
            <w:r>
              <w:rPr>
                <w:sz w:val="28"/>
              </w:rPr>
              <w:t>spoon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flower</w:t>
            </w:r>
          </w:p>
          <w:p w:rsidR="009A1F73" w:rsidRDefault="009A1F73">
            <w:pPr>
              <w:pStyle w:val="TableParagraph"/>
              <w:spacing w:before="10"/>
              <w:rPr>
                <w:b/>
                <w:i/>
                <w:sz w:val="27"/>
              </w:rPr>
            </w:pPr>
          </w:p>
          <w:p w:rsidR="009A1F73" w:rsidRDefault="00073240">
            <w:pPr>
              <w:pStyle w:val="TableParagraph"/>
              <w:spacing w:line="323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Teaching/Learning</w:t>
            </w:r>
            <w:r>
              <w:rPr>
                <w:b/>
                <w:i/>
                <w:spacing w:val="5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Real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objects</w:t>
            </w:r>
          </w:p>
        </w:tc>
      </w:tr>
      <w:tr w:rsidR="009A1F73">
        <w:trPr>
          <w:trHeight w:val="4118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tabs>
                <w:tab w:val="left" w:pos="1412"/>
              </w:tabs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sz w:val="28"/>
              </w:rPr>
              <w:t>LESSON</w:t>
            </w:r>
            <w:r>
              <w:rPr>
                <w:rFonts w:ascii="Georgia"/>
                <w:sz w:val="28"/>
              </w:rPr>
              <w:tab/>
              <w:t>THREE</w:t>
            </w:r>
          </w:p>
          <w:p w:rsidR="009A1F73" w:rsidRDefault="00073240">
            <w:pPr>
              <w:pStyle w:val="TableParagraph"/>
              <w:tabs>
                <w:tab w:val="left" w:pos="3231"/>
              </w:tabs>
              <w:spacing w:before="18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TOPIC</w:t>
            </w:r>
            <w:r>
              <w:rPr>
                <w:rFonts w:ascii="Georgia"/>
                <w:w w:val="110"/>
                <w:sz w:val="28"/>
              </w:rPr>
              <w:t>:</w:t>
            </w:r>
            <w:r>
              <w:rPr>
                <w:rFonts w:ascii="Georgia"/>
                <w:spacing w:val="2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 xml:space="preserve">THINGS </w:t>
            </w:r>
            <w:r>
              <w:rPr>
                <w:rFonts w:ascii="Georgia"/>
                <w:spacing w:val="4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AT</w:t>
            </w:r>
            <w:r>
              <w:rPr>
                <w:rFonts w:ascii="Georgia"/>
                <w:w w:val="110"/>
                <w:sz w:val="28"/>
              </w:rPr>
              <w:tab/>
              <w:t>HOME</w:t>
            </w:r>
          </w:p>
          <w:p w:rsidR="009A1F73" w:rsidRDefault="00073240">
            <w:pPr>
              <w:pStyle w:val="TableParagraph"/>
              <w:spacing w:before="20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ACTIVITY:</w:t>
            </w:r>
            <w:r>
              <w:rPr>
                <w:rFonts w:ascii="Georgia"/>
                <w:spacing w:val="59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CIRCLE</w:t>
            </w:r>
            <w:r>
              <w:rPr>
                <w:rFonts w:ascii="Georgia"/>
                <w:spacing w:val="6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6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SAME</w:t>
            </w:r>
            <w:r>
              <w:rPr>
                <w:rFonts w:ascii="Georgia"/>
                <w:spacing w:val="6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PICTURES</w:t>
            </w:r>
          </w:p>
          <w:p w:rsidR="009A1F73" w:rsidRDefault="009A1F73">
            <w:pPr>
              <w:pStyle w:val="TableParagraph"/>
              <w:spacing w:before="7"/>
              <w:rPr>
                <w:b/>
                <w:i/>
                <w:sz w:val="29"/>
              </w:rPr>
            </w:pPr>
          </w:p>
          <w:p w:rsidR="009A1F73" w:rsidRDefault="00414CD9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240" style="width:441.2pt;height:121.1pt;mso-position-horizontal-relative:char;mso-position-vertical-relative:line" coordsize="8824,2422">
                  <v:shape id="_x0000_s3241" style="position:absolute;width:8824;height:2422" coordsize="8824,2422" o:spt="100" adj="0,,0" path="m2204,2412r-2194,l10,1044r-10,l,2412r,10l10,2422r2194,l2204,2412xm2204,l10,,,,,10r,l,1035r,9l10,1044r2194,l2204,1035r-2194,l10,10r2194,l2204,xm2213,1044r-9,l2204,2412r,10l2213,2422r,-10l2213,1044xm2213,r-9,l2204,10r,l2204,1035r,9l2213,1044r,-9l2213,10r,l2213,xm8814,2412r-2297,l6517,1044r-10,l6507,2412r-2090,l4417,1044r-10,l4407,2412r-2194,l2213,2422r2194,l4417,2422r2090,l6517,2422r2297,l8814,2412xm8814,l6517,r-10,l6507,10r,1025l4417,1035r,-1025l6507,10r,-10l4417,r-10,l2213,r,10l4407,10r,1025l2213,1035r,9l4407,1044r10,l6507,1044r10,l8814,1044r,-9l6517,1035r,-1025l8814,10r,-10xm8824,1044r-10,l8814,2412r,10l8824,2422r,-10l8824,1044xm8824,r-10,l8814,10r,l8814,1035r,9l8824,1044r,-9l8824,10r,l8824,xe" fillcolor="black" stroked="f">
                    <v:stroke joinstyle="round"/>
                    <v:formulas/>
                    <v:path arrowok="t" o:connecttype="segments"/>
                  </v:shape>
                  <v:shape id="_x0000_s3242" style="position:absolute;left:481;top:130;width:658;height:676" coordorigin="482,130" coordsize="658,676" path="m813,806r65,-8l940,779r54,-30l1041,708r44,-53l1114,599r18,-64l1139,472r-7,-71l1114,337r-29,-56l1041,232,994,191,940,157,878,138r-65,-8l744,138r-63,19l627,191r-51,41l536,281r-29,56l489,401r-7,71l489,535r18,64l536,655r40,53l627,749r54,30l744,798r69,8e" filled="f" strokeweight=".38969mm">
                    <v:path arrowok="t"/>
                  </v:shape>
                  <v:shape id="_x0000_s3243" style="position:absolute;left:540;top:539;width:516;height:177" coordorigin="540,539" coordsize="516,177" o:spt="100" adj="0,,0" path="m573,599r43,38l660,667r43,22l744,704r39,8l820,716r69,-8l950,685r22,-11l994,663r15,-8l1023,644r8,-4l1031,637t25,52l1052,667r-11,-19l1009,607,980,577r-8,-8l968,565r-3,4l958,569r-22,11l903,592r-43,11l813,607r-51,-8l732,592,707,580,681,562,656,539r,l653,543r-15,7l602,573r-40,41l547,637r-7,26e" filled="f" strokeweight=".19483mm">
                    <v:stroke joinstyle="round"/>
                    <v:formulas/>
                    <v:path arrowok="t" o:connecttype="segments"/>
                  </v:shape>
                  <v:shape id="_x0000_s3244" type="#_x0000_t75" style="position:absolute;left:776;top:333;width:186;height:285">
                    <v:imagedata r:id="rId76" o:title=""/>
                  </v:shape>
                  <v:shape id="_x0000_s3245" style="position:absolute;left:630;top:145;width:157;height:458" coordorigin="631,145" coordsize="157,458" path="m787,603l732,592,693,569,678,558r-15,-8l656,543r,-4l642,491r-7,-42l631,408r,-41l642,299r39,-97l722,153r3,-8e" filled="f" strokeweight=".19561mm">
                    <v:path arrowok="t"/>
                  </v:shape>
                  <v:shape id="_x0000_s3246" type="#_x0000_t75" style="position:absolute;left:723;top:128;width:117;height:195">
                    <v:imagedata r:id="rId77" o:title=""/>
                  </v:shape>
                  <v:shape id="_x0000_s3247" type="#_x0000_t75" style="position:absolute;left:894;top:139;width:248;height:462">
                    <v:imagedata r:id="rId78" o:title=""/>
                  </v:shape>
                  <v:shape id="_x0000_s3248" type="#_x0000_t75" style="position:absolute;left:479;top:218;width:193;height:334">
                    <v:imagedata r:id="rId79" o:title=""/>
                  </v:shape>
                  <v:shape id="_x0000_s3249" style="position:absolute;left:2849;top:90;width:1002;height:789" coordorigin="2849,91" coordsize="1002,789" path="m3465,91r-17,l3207,213r-12,12l3187,234r-12,4l3159,238,2858,382r-9,12l2849,403r4,12l3183,871r20,9l3223,875,3533,681r16,l3565,677r8,-12l3581,652,3846,504r5,-13l3838,479,3481,95r-16,-4xe" fillcolor="#5f5f5f" stroked="f">
                    <v:path arrowok="t"/>
                  </v:shape>
                  <v:shape id="_x0000_s3250" style="position:absolute;left:2849;top:90;width:1002;height:789" coordorigin="2849,91" coordsize="1002,789" path="m3448,91l3207,213r-12,12l3187,234r-12,4l3159,238,2858,382r-9,12l2849,403r4,12l3183,871r20,9l3223,875,3533,681r16,l3565,677r8,-12l3581,652,3846,504r5,-13l3838,479,3481,95r-16,-4l3448,91e" filled="f" strokecolor="#505050" strokeweight=".09233mm">
                    <v:path arrowok="t"/>
                  </v:shape>
                  <v:shape id="_x0000_s3251" style="position:absolute;left:2861;top:82;width:974;height:768" coordorigin="2861,82" coordsize="974,768" path="m3461,82r-16,4l3207,200r-8,13l3191,225r-12,5l3163,230,2869,369r-8,8l2861,390r8,9l3183,842r24,8l3227,846,3525,656r20,l3557,652r8,-9l3573,631,3830,487r5,-12l3822,462,3476,91r-15,-9xe" fillcolor="gray" stroked="f">
                    <v:path arrowok="t"/>
                  </v:shape>
                  <v:shape id="_x0000_s3252" style="position:absolute;left:2861;top:82;width:974;height:768" coordorigin="2861,82" coordsize="974,768" path="m3445,86l3207,200r-8,13l3191,225r-12,5l3163,230,2869,369r-8,8l2861,390r8,9l3183,842r24,8l3227,846,3525,656r20,l3557,652r8,-9l3573,631,3830,487r5,-12l3822,462,3476,91r-15,-9l3445,86e" filled="f" strokecolor="#5f5f5f" strokeweight=".09233mm">
                    <v:path arrowok="t"/>
                  </v:shape>
                  <v:shape id="_x0000_s3253" style="position:absolute;left:2865;top:221;width:664;height:642" coordorigin="2865,221" coordsize="664,642" path="m3135,221r-36,l3018,247r-72,46l2914,318r-29,26l2865,411r334,452l3227,846r37,-25l3344,770r36,-25l3416,724r29,-17l3461,694r28,-13l3505,673r24,-17l3525,622,3171,225r-36,-4xe" fillcolor="#d0d0d0" stroked="f">
                    <v:path arrowok="t"/>
                  </v:shape>
                  <v:shape id="_x0000_s3254" style="position:absolute;left:2865;top:221;width:664;height:642" coordorigin="2865,221" coordsize="664,642" path="m2914,318r-29,26l2865,411r334,452l3227,846r37,-25l3344,770r36,-25l3416,724r29,-17l3461,694r28,-13l3505,673r24,-17l3525,622,3171,225r-36,-4l3099,221r-81,26l2946,293r-32,25e" filled="f" strokecolor="#5f5f5f" strokeweight=".09228mm">
                    <v:path arrowok="t"/>
                  </v:shape>
                  <v:shape id="_x0000_s3255" style="position:absolute;left:2885;top:221;width:640;height:574" coordorigin="2885,221" coordsize="640,574" o:spt="100" adj="0,,0" path="m3135,221r-36,l3018,247r-72,46l2914,318r-29,26l3219,795r29,-17l3284,753r76,-50l3400,677r36,-21l3465,639r16,-12l3485,622r11,-4l3521,618,3171,225r-36,-4xm3521,618r-12,l3525,622r-4,-4xe" fillcolor="#dfdfdf" stroked="f">
                    <v:stroke joinstyle="round"/>
                    <v:formulas/>
                    <v:path arrowok="t" o:connecttype="segments"/>
                  </v:shape>
                  <v:shape id="_x0000_s3256" style="position:absolute;left:2885;top:221;width:640;height:574" coordorigin="2885,221" coordsize="640,574" o:spt="100" adj="0,,0" path="m3171,225r-36,-4l3099,221r,l3099,221r-81,26l3018,247r,l2946,293r-32,25l2914,318r-29,26l3219,795r29,-17l3284,753r76,-50l3400,677r36,-21l3465,639r,l3481,627r4,-5l3485,622r,l3485,622r11,-4l3521,618r,l3171,225t354,397l3521,618r,l3509,618r16,4e" filled="f" strokecolor="#5f5f5f" strokeweight=".09225mm">
                    <v:stroke joinstyle="round"/>
                    <v:formulas/>
                    <v:path arrowok="t" o:connecttype="segments"/>
                  </v:shape>
                  <v:shape id="_x0000_s3257" style="position:absolute;left:2869;top:348;width:660;height:511" coordorigin="2869,348" coordsize="660,511" o:spt="100" adj="0,,0" path="m2869,403r334,451l3231,833r33,-21l3344,762r40,-26l3416,715r32,-17l3465,686r28,-17l3529,656m2869,407r330,452l3227,842r37,-26l3344,766r36,-21l3416,719r29,-16l3465,690r11,-4l3493,677r36,-21m2869,394r334,456l3231,829r33,-21l3344,757r40,-25l3416,711r29,-17l3465,681r28,-12l3529,656m2874,390r333,452l3235,825r33,-25l3348,753r72,-46l3448,690r21,-13l3476,673r17,-8l3509,656r20,-4m2874,386r333,451l3235,821r33,-26l3348,749r72,-46l3448,686r21,-13l3476,669r17,-9l3509,652r20,m2874,382r333,451l3235,816r37,-25l3348,741r40,-22l3424,694r28,-17l3472,665r9,-5l3493,656r36,-8m2878,377r329,452l3235,812r37,-25l3348,736r76,-46l3452,673r20,-13l3481,656r12,-4l3529,643m2878,373r333,452l3239,808r33,-25l3352,732r72,-46l3452,669r20,-13l3496,648r33,-5m2878,369r333,456l3239,804r33,-21l3352,728r72,-47l3452,665r20,-13l3493,643r36,-4m2878,365r333,456l3239,800r36,-22l3352,728r40,-25l3428,681r28,-21l3472,648r9,-5l3493,639r36,-4m2882,361r333,455l3243,795r32,-21l3352,719r76,-46l3456,656r20,-13l3481,639r12,-4l3509,635r20,m2882,361r333,451l3243,791r32,-21l3356,715r72,-46l3456,652r20,-13l3485,635r8,-4l3509,631r20,m2882,356r333,452l3243,787r36,-21l3356,715r72,-50l3461,648r15,-9l3485,635r8,-8l3509,627r20,4m2885,352r330,452l3243,783r36,-21l3356,711r76,-46l3461,643r20,-8l3493,622r16,l3529,627m2885,348r334,452l3248,778r31,-21l3360,707r72,-47l3461,639r20,-8l3485,627r11,-5l3509,618r20,4e" filled="f" strokecolor="gray" strokeweight=".04614mm">
                    <v:stroke joinstyle="round"/>
                    <v:formulas/>
                    <v:path arrowok="t" o:connecttype="segments"/>
                  </v:shape>
                  <v:shape id="_x0000_s3258" style="position:absolute;left:3171;top:82;width:656;height:541" coordorigin="3171,82" coordsize="656,541" path="m3465,82r-9,l3441,91r-25,8l3384,107r-64,22l3292,137r-28,4l3235,154r-48,50l3171,225r358,397l3537,610r12,-17l3589,559r40,-30l3666,513r92,-13l3798,487r28,-17l3465,82xe" fillcolor="#dfdfdf" stroked="f">
                    <v:path arrowok="t"/>
                  </v:shape>
                  <v:shape id="_x0000_s3259" style="position:absolute;left:3171;top:82;width:656;height:541" coordorigin="3171,82" coordsize="656,541" path="m3235,154r-48,50l3171,225r358,397l3589,559r40,-30l3666,513r92,-13l3798,487r28,-17l3465,82r-9,l3441,91r-25,8l3384,107r-64,22l3292,137r-28,4l3235,154e" filled="f" strokecolor="#5f5f5f" strokeweight=".09231mm">
                    <v:path arrowok="t"/>
                  </v:shape>
                  <v:shape id="_x0000_s3260" type="#_x0000_t75" style="position:absolute;left:3526;top:467;width:312;height:191">
                    <v:imagedata r:id="rId80" o:title=""/>
                  </v:shape>
                  <v:shape id="_x0000_s3261" style="position:absolute;left:5190;top:175;width:707;height:732" coordorigin="5190,176" coordsize="707,732" path="m5546,907r70,-9l5682,878r58,-32l5791,801r47,-57l5870,683r19,-69l5897,546r-8,-78l5870,399r-32,-61l5791,286r-51,-45l5682,204r-66,-20l5546,176r-75,8l5405,204r-59,37l5292,286r-43,52l5217,399r-19,69l5190,546r8,68l5217,683r32,61l5292,801r54,45l5405,878r66,20l5546,907e" filled="f" strokeweight=".42031mm">
                    <v:path arrowok="t"/>
                  </v:shape>
                  <v:shape id="_x0000_s3262" style="position:absolute;left:5252;top:618;width:555;height:191" coordorigin="5253,619" coordsize="555,191" o:spt="100" adj="0,,0" path="m5288,683r46,41l5381,757r47,24l5471,797r43,9l5553,809r74,-8l5694,777r23,-12l5740,753r16,-9l5772,732r8,-4l5780,724t27,57l5803,757r-12,-21l5756,692r-31,-33l5717,651r-4,-4l5710,651r-8,l5678,663r-35,13l5596,687r-50,5l5491,683r-31,-7l5432,663r-27,-20l5378,619r,l5374,623r-16,8l5319,655r-43,45l5260,724r-7,29e" filled="f" strokeweight=".21014mm">
                    <v:stroke joinstyle="round"/>
                    <v:formulas/>
                    <v:path arrowok="t" o:connecttype="segments"/>
                  </v:shape>
                  <v:shape id="_x0000_s3263" type="#_x0000_t75" style="position:absolute;left:5439;top:395;width:266;height:309">
                    <v:imagedata r:id="rId81" o:title=""/>
                  </v:shape>
                  <v:shape id="_x0000_s3264" style="position:absolute;left:5350;top:192;width:168;height:496" coordorigin="5350,192" coordsize="168,496" path="m5518,687r-58,-11l5417,651r-16,-12l5385,631r-7,-8l5378,619r-16,-53l5354,521r-4,-45l5350,432r12,-73l5381,302r47,-81l5448,200r4,-8e" filled="f" strokeweight=".21036mm">
                    <v:path arrowok="t"/>
                  </v:shape>
                  <v:shape id="_x0000_s3265" type="#_x0000_t75" style="position:absolute;left:5449;top:174;width:126;height:211">
                    <v:imagedata r:id="rId82" o:title=""/>
                  </v:shape>
                  <v:shape id="_x0000_s3266" type="#_x0000_t75" style="position:absolute;left:5633;top:186;width:266;height:500">
                    <v:imagedata r:id="rId83" o:title=""/>
                  </v:shape>
                  <v:shape id="_x0000_s3267" type="#_x0000_t75" style="position:absolute;left:5188;top:271;width:208;height:361">
                    <v:imagedata r:id="rId84" o:title=""/>
                  </v:shape>
                  <v:shape id="_x0000_s3268" type="#_x0000_t75" style="position:absolute;left:7181;top:158;width:595;height:830">
                    <v:imagedata r:id="rId85" o:title=""/>
                  </v:shape>
                  <v:rect id="_x0000_s3269" style="position:absolute;left:550;top:1368;width:1200;height:570" filled="f"/>
                  <v:shape id="_x0000_s3270" style="position:absolute;left:550;top:1368;width:1200;height:570" coordorigin="551,1368" coordsize="1200,570" o:spt="100" adj="0,,0" path="m551,1368r1200,570m551,1938l1751,1368e" filled="f">
                    <v:stroke joinstyle="round"/>
                    <v:formulas/>
                    <v:path arrowok="t" o:connecttype="segments"/>
                  </v:shape>
                  <v:shape id="_x0000_s3271" type="#_x0000_t75" style="position:absolute;left:2632;top:1395;width:1330;height:647">
                    <v:imagedata r:id="rId86" o:title=""/>
                  </v:shape>
                  <v:shape id="_x0000_s3272" type="#_x0000_t75" style="position:absolute;left:5783;top:1995;width:111;height:141">
                    <v:imagedata r:id="rId87" o:title=""/>
                  </v:shape>
                  <v:shape id="_x0000_s3273" type="#_x0000_t75" style="position:absolute;left:5016;top:1497;width:264;height:216">
                    <v:imagedata r:id="rId88" o:title=""/>
                  </v:shape>
                  <v:shape id="_x0000_s3274" style="position:absolute;left:5207;top:1612;width:455;height:285" coordorigin="5208,1612" coordsize="455,285" path="m5211,1633r-3,43l5663,1897,5252,1612r-20,11l5211,1633xe" fillcolor="yellow" stroked="f">
                    <v:path arrowok="t"/>
                  </v:shape>
                  <v:shape id="_x0000_s3275" style="position:absolute;left:5207;top:1612;width:455;height:285" coordorigin="5208,1612" coordsize="455,285" path="m5208,1676r3,-43l5232,1623r20,-11l5663,1897,5208,1676e" filled="f" strokeweight=".1042mm">
                    <v:path arrowok="t"/>
                  </v:shape>
                  <v:shape id="_x0000_s3276" style="position:absolute;left:5179;top:1676;width:439;height:322" coordorigin="5180,1676" coordsize="439,322" o:spt="100" adj="0,,0" path="m5180,1689r4,13l5189,1713r410,285l5604,1991r3,-13l5618,1961,5208,1676r-28,13xm5618,1961r-11,17l5618,1961r,xe" fillcolor="#ffe200" stroked="f">
                    <v:stroke joinstyle="round"/>
                    <v:formulas/>
                    <v:path arrowok="t" o:connecttype="segments"/>
                  </v:shape>
                  <v:shape id="_x0000_s3277" style="position:absolute;left:5179;top:1676;width:439;height:322" coordorigin="5180,1676" coordsize="439,322" path="m5618,1961r-11,17l5604,1991r-5,7l5189,1713r-5,-11l5180,1689r28,-13l5618,1961e" filled="f" strokeweight=".1006mm">
                    <v:path arrowok="t"/>
                  </v:shape>
                  <v:shape id="_x0000_s3278" type="#_x0000_t75" style="position:absolute;left:5016;top:1497;width:130;height:106">
                    <v:imagedata r:id="rId89" o:title=""/>
                  </v:shape>
                  <v:shape id="_x0000_s3279" type="#_x0000_t75" style="position:absolute;left:5596;top:1866;width:291;height:266">
                    <v:imagedata r:id="rId90" o:title=""/>
                  </v:shape>
                  <v:shape id="_x0000_s3280" style="position:absolute;left:5252;top:1582;width:437;height:287" coordorigin="5252,1583" coordsize="437,287" path="m5252,1584r,28l5689,1869,5278,1584r-12,-1l5252,1584xe" fillcolor="#ffff9f" stroked="f">
                    <v:path arrowok="t"/>
                  </v:shape>
                  <v:shape id="_x0000_s3281" style="position:absolute;left:5252;top:1582;width:437;height:287" coordorigin="5252,1583" coordsize="437,287" path="m5689,1869l5278,1584r-12,-1l5252,1584r,28l5689,1869e" filled="f" strokeweight=".1032mm">
                    <v:path arrowok="t"/>
                  </v:shape>
                  <v:rect id="_x0000_s3282" style="position:absolute;left:7135;top:1443;width:885;height:675" filled="f"/>
                  <v:shape id="_x0000_s3283" style="position:absolute;left:7135;top:1443;width:885;height:675" coordorigin="7136,1443" coordsize="885,675" o:spt="100" adj="0,,0" path="m7136,1443r885,675m7136,2118r885,-675e" fill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:rsidR="009A1F73" w:rsidRDefault="00073240">
            <w:pPr>
              <w:pStyle w:val="TableParagraph"/>
              <w:tabs>
                <w:tab w:val="left" w:pos="3708"/>
              </w:tabs>
              <w:spacing w:line="297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Teaching/Learning</w:t>
            </w:r>
            <w:r>
              <w:rPr>
                <w:b/>
                <w:i/>
                <w:spacing w:val="5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z w:val="28"/>
              </w:rPr>
              <w:tab/>
              <w:t>Real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objects</w:t>
            </w:r>
          </w:p>
        </w:tc>
      </w:tr>
      <w:tr w:rsidR="009A1F73">
        <w:trPr>
          <w:trHeight w:val="3715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9A1F73" w:rsidRDefault="00073240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251600384" behindDoc="0" locked="0" layoutInCell="1" allowOverlap="1">
            <wp:simplePos x="0" y="0"/>
            <wp:positionH relativeFrom="page">
              <wp:posOffset>1392555</wp:posOffset>
            </wp:positionH>
            <wp:positionV relativeFrom="page">
              <wp:posOffset>3288665</wp:posOffset>
            </wp:positionV>
            <wp:extent cx="723900" cy="409575"/>
            <wp:effectExtent l="0" t="0" r="0" b="0"/>
            <wp:wrapNone/>
            <wp:docPr id="373" name="image3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328.png"/>
                    <pic:cNvPicPr>
                      <a:picLocks noChangeAspect="1"/>
                    </pic:cNvPicPr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99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4CD9">
        <w:pict>
          <v:group id="_x0000_s3284" style="position:absolute;margin-left:123.45pt;margin-top:210.45pt;width:9pt;height:30.35pt;z-index:-251747840;mso-position-horizontal-relative:page;mso-position-vertical-relative:page" coordorigin="2470,4209" coordsize="180,607">
            <v:shape id="_x0000_s3285" style="position:absolute;left:2471;top:4373;width:177;height:441" coordorigin="2472,4374" coordsize="177,441" o:spt="100" adj="0,,0" path="m2500,4374r21,6l2537,4383r25,l2562,4383r21,l2583,4383r-83,-9m2500,4374r,l2521,4380r16,3l2583,4383r50,l2633,4383r,l2636,4387r6,6l2645,4399r3,7l2648,4794r,l2605,4810r-22,4l2537,4814r-22,-4l2472,4794r,-388l2478,4399r,-6l2484,4387r6,-4l2500,4374e" filled="f" strokeweight=".07025mm">
              <v:stroke joinstyle="round"/>
              <v:formulas/>
              <v:path arrowok="t" o:connecttype="segments"/>
            </v:shape>
            <v:shape id="_x0000_s3286" type="#_x0000_t75" style="position:absolute;left:2485;top:4209;width:156;height:588">
              <v:imagedata r:id="rId92" o:title=""/>
            </v:shape>
            <w10:wrap anchorx="page" anchory="page"/>
          </v:group>
        </w:pict>
      </w:r>
      <w:r w:rsidR="00414CD9">
        <w:pict>
          <v:line id="_x0000_s3287" style="position:absolute;z-index:-251746816;mso-position-horizontal-relative:page;mso-position-vertical-relative:page;mso-width-relative:page;mso-height-relative:page" from="169.9pt,253.9pt" to="251.15pt,303.9pt">
            <w10:wrap anchorx="page" anchory="page"/>
          </v:line>
        </w:pict>
      </w:r>
      <w:r w:rsidR="00414C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88" type="#_x0000_t202" style="position:absolute;margin-left:97.9pt;margin-top:379.7pt;width:440.75pt;height:120.65pt;z-index:251464192;mso-position-horizontal-relative:page;mso-position-vertical-relative:page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46"/>
                    <w:gridCol w:w="1200"/>
                    <w:gridCol w:w="458"/>
                    <w:gridCol w:w="5813"/>
                    <w:gridCol w:w="799"/>
                  </w:tblGrid>
                  <w:tr w:rsidR="009A1F73">
                    <w:trPr>
                      <w:trHeight w:val="1034"/>
                    </w:trPr>
                    <w:tc>
                      <w:tcPr>
                        <w:tcW w:w="546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200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458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799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9A1F73">
                    <w:trPr>
                      <w:trHeight w:val="298"/>
                    </w:trPr>
                    <w:tc>
                      <w:tcPr>
                        <w:tcW w:w="546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1200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458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  <w:tc>
                      <w:tcPr>
                        <w:tcW w:w="799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</w:rPr>
                        </w:pPr>
                      </w:p>
                    </w:tc>
                  </w:tr>
                  <w:tr w:rsidR="009A1F73">
                    <w:trPr>
                      <w:trHeight w:val="1078"/>
                    </w:trPr>
                    <w:tc>
                      <w:tcPr>
                        <w:tcW w:w="546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200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458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5813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799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9A1F73" w:rsidRDefault="009A1F73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9A1F73" w:rsidRDefault="009A1F73">
      <w:pPr>
        <w:rPr>
          <w:sz w:val="2"/>
          <w:szCs w:val="2"/>
        </w:rPr>
        <w:sectPr w:rsidR="009A1F73" w:rsidSect="00B76CD3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9A1F73">
        <w:trPr>
          <w:trHeight w:val="4642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spacing w:val="2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FOUR</w:t>
            </w:r>
          </w:p>
          <w:p w:rsidR="009A1F73" w:rsidRDefault="00073240">
            <w:pPr>
              <w:pStyle w:val="TableParagraph"/>
              <w:spacing w:before="21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w w:val="110"/>
                <w:sz w:val="28"/>
              </w:rPr>
              <w:t>TOPIC:</w:t>
            </w:r>
            <w:r>
              <w:rPr>
                <w:rFonts w:ascii="Georgia"/>
                <w:spacing w:val="22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THINGS</w:t>
            </w:r>
            <w:r>
              <w:rPr>
                <w:rFonts w:ascii="Georgia"/>
                <w:spacing w:val="20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AT</w:t>
            </w:r>
            <w:r>
              <w:rPr>
                <w:rFonts w:ascii="Georgia"/>
                <w:spacing w:val="24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HOME</w:t>
            </w:r>
          </w:p>
          <w:p w:rsidR="009A1F73" w:rsidRDefault="00073240">
            <w:pPr>
              <w:pStyle w:val="TableParagraph"/>
              <w:spacing w:before="17" w:after="19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ACTIVITY:</w:t>
            </w:r>
            <w:r>
              <w:rPr>
                <w:rFonts w:ascii="Georgia"/>
                <w:spacing w:val="59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CIRCLE</w:t>
            </w:r>
            <w:r>
              <w:rPr>
                <w:rFonts w:ascii="Georgia"/>
                <w:spacing w:val="6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6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SAME</w:t>
            </w:r>
            <w:r>
              <w:rPr>
                <w:rFonts w:ascii="Georgia"/>
                <w:spacing w:val="59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PICTURES</w:t>
            </w:r>
          </w:p>
          <w:p w:rsidR="009A1F73" w:rsidRDefault="00414CD9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289" style="width:438.35pt;height:164.35pt;mso-position-horizontal-relative:char;mso-position-vertical-relative:line" coordsize="8767,3287">
                  <v:shape id="_x0000_s3290" style="position:absolute;width:8767;height:3287" coordsize="8767,3287" o:spt="100" adj="0,,0" path="m10,2165r-10,l,3277r10,l10,2165xm3087,3277r-3077,l,3277r,9l10,3286r3077,l3087,3277xm3087,l10,,,,,10,,1037r,9l,2155r,10l10,2165r3077,l3087,2155r-3077,l10,1046r3077,l3087,1037r-3077,l10,10r3077,l3087,xm3097,2165r-10,l3087,3277r10,l3097,2165xm8766,3277r-9,l3097,3277r-10,l3087,3286r10,l8757,3286r9,l8766,3277xm8766,2165r-9,l8757,3277r9,l8766,2165xm8766,r-9,l8757,10r,1027l8757,1046r,1109l3097,2155r,-1109l8757,1046r,-9l3097,1037r,-1027l8757,10r,-10l3097,r-10,l3087,10r,1027l3087,1046r,1109l3087,2165r10,l8757,2165r9,l8766,2155r,-1109l8766,1037r,-1027l8766,xe" fillcolor="black" stroked="f">
                    <v:stroke joinstyle="round"/>
                    <v:formulas/>
                    <v:path arrowok="t" o:connecttype="segments"/>
                  </v:shape>
                  <v:shape id="_x0000_s3291" type="#_x0000_t75" style="position:absolute;left:198;top:2360;width:755;height:495">
                    <v:imagedata r:id="rId93" o:title=""/>
                  </v:shape>
                  <v:shape id="_x0000_s3292" type="#_x0000_t75" style="position:absolute;left:3423;top:2735;width:755;height:495">
                    <v:imagedata r:id="rId93" o:title=""/>
                  </v:shape>
                  <v:shape id="_x0000_s3293" type="#_x0000_t75" style="position:absolute;left:5280;top:2551;width:603;height:650">
                    <v:imagedata r:id="rId94" o:title=""/>
                  </v:shape>
                  <v:shape id="_x0000_s3294" style="position:absolute;left:7225;top:2443;width:828;height:795" coordorigin="7226,2444" coordsize="828,795" path="m7259,3164r3,-12l7264,3140r4,-12l7274,3119r17,-14l7310,3094r20,-10l7349,3074r41,-27l7432,3021r42,-26l7579,2921r59,-47l7692,2827r52,-49l7793,2726r48,-56l7889,2609r18,-57l7923,2512r25,-33l7994,2444r17,1l8029,2445r15,4l8054,2459r-3,9l8038,2475r-17,5l8009,2489r-6,10l8000,2510r-2,12l7994,2534r-7,11l7980,2556r-8,11l7964,2579r-24,78l7906,2730r-46,65l7799,2849r12,37l7816,2895r7,-7l7841,2879r39,3l7949,2909r5,8l7951,2930r-50,36l7889,2969r-43,-7l7789,2955r-59,l7679,2969r-24,16l7633,3005r-21,20l7589,3044r-23,36l7559,3089r-10,1l7514,3104r-56,41l7448,3158r-11,11l7424,3179r-22,8l7378,3192r-23,6l7334,3209r-11,7l7311,3224r-11,7l7289,3239r-41,-58l7226,3152r2,-4l7259,3164xe" filled="f">
                    <v:path arrowok="t"/>
                  </v:shape>
                  <v:shape id="_x0000_s3295" style="position:absolute;left:3398;top:1284;width:2300;height:840" coordorigin="3399,1285" coordsize="2300,840" o:spt="100" adj="0,,0" path="m5129,1502r218,l5414,1285r67,217l5699,1502r-176,135l5590,1855,5414,1720r-176,135l5305,1637,5129,1502xm3954,2125r-90,-5l3778,2105r-79,-22l3626,2052r-65,-37l3506,1971r-45,-49l3427,1868r-21,-58l3399,1750r7,-61l3427,1631r34,-54l3506,1528r55,-44l3626,1447r73,-31l3778,1394r86,-14l3954,1375r-72,41l3821,1463r-50,51l3731,1568r-30,57l3683,1683r-7,60l3681,1803r16,60l3724,1921r40,57l3815,2031r31,26l3880,2081r36,23l3954,2125xe" filled="f">
                    <v:stroke joinstyle="round"/>
                    <v:formulas/>
                    <v:path arrowok="t" o:connecttype="segments"/>
                  </v:shape>
                  <v:shape id="_x0000_s3296" type="#_x0000_t75" style="position:absolute;left:5106;top:206;width:660;height:540">
                    <v:imagedata r:id="rId95" o:title=""/>
                  </v:shape>
                  <v:shape id="_x0000_s3297" type="#_x0000_t75" style="position:absolute;left:138;top:267;width:728;height:447">
                    <v:imagedata r:id="rId96" o:title=""/>
                  </v:shape>
                  <v:shape id="_x0000_s3298" style="position:absolute;left:132;top:251;width:741;height:218" coordorigin="132,252" coordsize="741,218" path="m555,252l132,414r319,55l873,305,555,252xe" stroked="f">
                    <v:path arrowok="t"/>
                  </v:shape>
                  <v:shape id="_x0000_s3299" style="position:absolute;left:132;top:251;width:741;height:218" coordorigin="132,252" coordsize="741,218" path="m555,252r318,53l451,469,132,414,555,252e" filled="f" strokeweight=".05317mm">
                    <v:path arrowok="t"/>
                  </v:shape>
                  <v:shape id="_x0000_s3300" style="position:absolute;left:132;top:414;width:319;height:68" coordorigin="132,414" coordsize="319,68" path="m132,414r,14l451,482r,-13l132,414xe" stroked="f">
                    <v:path arrowok="t"/>
                  </v:shape>
                  <v:shape id="_x0000_s3301" style="position:absolute;left:132;top:414;width:319;height:68" coordorigin="132,414" coordsize="319,68" path="m132,428r,-14l451,469r,13l132,428e" filled="f" strokeweight=".05314mm">
                    <v:path arrowok="t"/>
                  </v:shape>
                  <v:shape id="_x0000_s3302" style="position:absolute;left:451;top:304;width:423;height:177" coordorigin="451,305" coordsize="423,177" path="m873,305l451,469r,13l873,319r,-14xe" stroked="f">
                    <v:path arrowok="t"/>
                  </v:shape>
                  <v:shape id="_x0000_s3303" style="position:absolute;left:451;top:304;width:423;height:177" coordorigin="451,305" coordsize="423,177" path="m451,482r,-13l873,305r,14l451,482e" filled="f" strokeweight=".05319mm">
                    <v:path arrowok="t"/>
                  </v:shape>
                  <v:shape id="_x0000_s3304" type="#_x0000_t75" style="position:absolute;left:7374;top:393;width:728;height:447">
                    <v:imagedata r:id="rId97" o:title=""/>
                  </v:shape>
                  <v:shape id="_x0000_s3305" style="position:absolute;left:7368;top:377;width:741;height:218" coordorigin="7368,378" coordsize="741,218" path="m7791,378l7368,540r319,55l8109,431,7791,378xe" stroked="f">
                    <v:path arrowok="t"/>
                  </v:shape>
                  <v:shape id="_x0000_s3306" style="position:absolute;left:7368;top:377;width:741;height:218" coordorigin="7368,378" coordsize="741,218" path="m8109,431l7687,595,7368,540,7791,378r318,53e" filled="f" strokeweight=".05317mm">
                    <v:path arrowok="t"/>
                  </v:shape>
                  <v:shape id="_x0000_s3307" style="position:absolute;left:7368;top:540;width:319;height:68" coordorigin="7368,540" coordsize="319,68" path="m7368,540r,14l7687,608r,-13l7368,540xe" stroked="f">
                    <v:path arrowok="t"/>
                  </v:shape>
                  <v:shape id="_x0000_s3308" style="position:absolute;left:7368;top:540;width:319;height:68" coordorigin="7368,540" coordsize="319,68" path="m7687,608l7368,554r,-14l7687,595r,13e" filled="f" strokeweight=".05314mm">
                    <v:path arrowok="t"/>
                  </v:shape>
                  <v:shape id="_x0000_s3309" style="position:absolute;left:7687;top:430;width:423;height:177" coordorigin="7687,431" coordsize="423,177" path="m8109,431l7687,595r,13l8109,445r,-14xe" stroked="f">
                    <v:path arrowok="t"/>
                  </v:shape>
                  <v:shape id="_x0000_s3310" style="position:absolute;left:7687;top:430;width:423;height:177" coordorigin="7687,431" coordsize="423,177" path="m8109,445l7687,608r,-13l8109,431r,14e" filled="f" strokeweight=".05319mm">
                    <v:path arrowok="t"/>
                  </v:shape>
                  <v:shape id="_x0000_s3311" type="#_x0000_t75" style="position:absolute;left:3394;top:227;width:758;height:552">
                    <v:imagedata r:id="rId98" o:title=""/>
                  </v:shape>
                  <v:shape id="_x0000_s3312" type="#_x0000_t75" style="position:absolute;left:351;top:1299;width:1190;height:855">
                    <v:imagedata r:id="rId99" o:title=""/>
                  </v:shape>
                  <v:shape id="_x0000_s3313" type="#_x0000_t75" style="position:absolute;left:7227;top:1195;width:1190;height:855">
                    <v:imagedata r:id="rId99" o:title=""/>
                  </v:shape>
                  <w10:wrap type="none"/>
                  <w10:anchorlock/>
                </v:group>
              </w:pict>
            </w:r>
          </w:p>
          <w:p w:rsidR="009A1F73" w:rsidRDefault="00073240">
            <w:pPr>
              <w:pStyle w:val="TableParagraph"/>
              <w:tabs>
                <w:tab w:val="left" w:pos="3708"/>
              </w:tabs>
              <w:spacing w:line="288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Teaching/Learning</w:t>
            </w:r>
            <w:r>
              <w:rPr>
                <w:b/>
                <w:i/>
                <w:spacing w:val="5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z w:val="28"/>
              </w:rPr>
              <w:tab/>
              <w:t>Real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objects</w:t>
            </w:r>
          </w:p>
        </w:tc>
      </w:tr>
      <w:tr w:rsidR="009A1F73">
        <w:trPr>
          <w:trHeight w:val="7966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tabs>
                <w:tab w:val="left" w:pos="1412"/>
                <w:tab w:val="left" w:pos="3281"/>
              </w:tabs>
              <w:spacing w:line="254" w:lineRule="auto"/>
              <w:ind w:left="108" w:right="4116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w w:val="105"/>
                <w:sz w:val="28"/>
              </w:rPr>
              <w:tab/>
              <w:t>FIVE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:COMPARING</w:t>
            </w:r>
            <w:r>
              <w:rPr>
                <w:rFonts w:ascii="Georgia"/>
                <w:w w:val="105"/>
                <w:sz w:val="28"/>
              </w:rPr>
              <w:tab/>
            </w:r>
            <w:r>
              <w:rPr>
                <w:rFonts w:ascii="Georgia"/>
                <w:spacing w:val="-2"/>
                <w:w w:val="105"/>
                <w:sz w:val="28"/>
              </w:rPr>
              <w:t>SMALL/BIG</w:t>
            </w:r>
          </w:p>
          <w:p w:rsidR="009A1F73" w:rsidRDefault="00073240">
            <w:pPr>
              <w:pStyle w:val="TableParagraph"/>
              <w:tabs>
                <w:tab w:val="left" w:pos="3946"/>
              </w:tabs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:COLOUR</w:t>
            </w:r>
            <w:r>
              <w:rPr>
                <w:rFonts w:ascii="Georgia"/>
                <w:spacing w:val="5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w w:val="105"/>
                <w:sz w:val="28"/>
              </w:rPr>
              <w:tab/>
              <w:t>SMALLER</w:t>
            </w:r>
            <w:r>
              <w:rPr>
                <w:rFonts w:ascii="Georgia"/>
                <w:spacing w:val="4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PICTURE</w:t>
            </w:r>
          </w:p>
          <w:p w:rsidR="009A1F73" w:rsidRDefault="00414CD9">
            <w:pPr>
              <w:pStyle w:val="TableParagraph"/>
              <w:tabs>
                <w:tab w:val="left" w:pos="3715"/>
                <w:tab w:val="left" w:pos="6974"/>
              </w:tabs>
              <w:spacing w:after="79"/>
              <w:ind w:left="535"/>
              <w:rPr>
                <w:sz w:val="20"/>
              </w:rPr>
            </w:pPr>
            <w:r>
              <w:rPr>
                <w:position w:val="9"/>
                <w:sz w:val="20"/>
              </w:rPr>
            </w:r>
            <w:r>
              <w:rPr>
                <w:position w:val="9"/>
                <w:sz w:val="20"/>
              </w:rPr>
              <w:pict>
                <v:group id="_x0000_s3314" style="width:43.3pt;height:44.55pt;mso-position-horizontal-relative:char;mso-position-vertical-relative:line" coordsize="866,891">
                  <v:shape id="_x0000_s3315" style="position:absolute;left:4;top:4;width:857;height:882" coordorigin="5,5" coordsize="857,882" path="m435,886r86,-9l598,853r77,-42l739,760r50,-66l829,619r23,-84l861,446r-9,-90l829,272,789,197,739,131,675,80,598,38,521,14,435,5r-86,9l268,38,195,80r-64,51l77,197,41,272,14,356,5,446r9,89l41,619r36,75l131,760r64,51l268,853r81,24l435,886e" filled="f" strokeweight=".16219mm">
                    <v:path arrowok="t"/>
                  </v:shape>
                  <v:shape id="_x0000_s3316" style="position:absolute;left:330;top:356;width:205;height:202" coordorigin="331,356" coordsize="205,202" path="m494,356r-122,l331,478r104,80l535,478,494,356xe" fillcolor="black" stroked="f">
                    <v:path arrowok="t"/>
                  </v:shape>
                  <v:shape id="_x0000_s3317" style="position:absolute;left:330;top:356;width:205;height:202" coordorigin="331,356" coordsize="205,202" path="m435,558l331,478,372,356r122,l535,478,435,558e" filled="f" strokeweight=".1032mm">
                    <v:path arrowok="t"/>
                  </v:shape>
                  <v:shape id="_x0000_s3318" style="position:absolute;left:135;top:56;width:209;height:207" coordorigin="136,56" coordsize="209,207" path="m240,56l136,136r41,127l304,263,345,136,240,56xe" fillcolor="black" stroked="f">
                    <v:path arrowok="t"/>
                  </v:shape>
                  <v:shape id="_x0000_s3319" style="position:absolute;left:135;top:56;width:209;height:207" coordorigin="136,56" coordsize="209,207" path="m304,263r-127,l136,136,240,56r105,80l304,263e" filled="f" strokeweight=".1032mm">
                    <v:path arrowok="t"/>
                  </v:shape>
                  <v:shape id="_x0000_s3320" style="position:absolute;left:18;top:440;width:209;height:202" coordorigin="18,441" coordsize="209,202" path="m123,441l18,516,59,642r127,l227,516,123,441xe" fillcolor="black" stroked="f">
                    <v:path arrowok="t"/>
                  </v:shape>
                  <v:shape id="_x0000_s3321" style="position:absolute;left:18;top:440;width:209;height:202" coordorigin="18,441" coordsize="209,202" path="m123,441r104,75l186,642r-127,l18,516,123,441e" filled="f" strokeweight=".1032mm">
                    <v:path arrowok="t"/>
                  </v:shape>
                  <v:shape id="_x0000_s3322" style="position:absolute;left:335;top:670;width:209;height:207" coordorigin="335,671" coordsize="209,207" path="m439,671l335,750r41,127l503,877,544,750,439,671xe" fillcolor="black" stroked="f">
                    <v:path arrowok="t"/>
                  </v:shape>
                  <v:shape id="_x0000_s3323" style="position:absolute;left:335;top:670;width:209;height:207" coordorigin="335,671" coordsize="209,207" path="m439,671r105,79l503,877r-127,l335,750,439,671e" filled="f" strokeweight=".1032mm">
                    <v:path arrowok="t"/>
                  </v:shape>
                  <v:shape id="_x0000_s3324" style="position:absolute;left:648;top:436;width:209;height:202" coordorigin="648,436" coordsize="209,202" path="m752,436l648,511r41,127l816,638,856,511,752,436xe" fillcolor="black" stroked="f">
                    <v:path arrowok="t"/>
                  </v:shape>
                  <v:shape id="_x0000_s3325" style="position:absolute;left:648;top:436;width:209;height:202" coordorigin="648,436" coordsize="209,202" path="m752,436r104,75l816,638r-127,l648,511,752,436e" filled="f" strokeweight=".1032mm">
                    <v:path arrowok="t"/>
                  </v:shape>
                  <v:shape id="_x0000_s3326" style="position:absolute;left:521;top:51;width:209;height:207" coordorigin="521,52" coordsize="209,207" path="m626,52l521,131r41,127l693,258,730,131,626,52xe" fillcolor="black" stroked="f">
                    <v:path arrowok="t"/>
                  </v:shape>
                  <v:shape id="_x0000_s3327" style="position:absolute;left:521;top:51;width:209;height:207" coordorigin="521,52" coordsize="209,207" path="m562,258l529,156r-8,-25l626,52r104,79l693,258r-131,e" filled="f" strokeweight=".1032mm">
                    <v:path arrowok="t"/>
                  </v:shape>
                  <v:shape id="_x0000_s3328" style="position:absolute;left:122;top:131;width:630;height:619" coordorigin="123,131" coordsize="630,619" o:spt="100" adj="0,,0" path="m345,136r176,-5m304,263r68,93m177,263l123,441t104,75l331,478m186,642l335,750m439,671l435,558m544,750l689,638m535,478r113,33m494,356r68,-98m752,436l693,258e" filled="f" strokeweight=".08108mm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073240">
              <w:rPr>
                <w:position w:val="9"/>
                <w:sz w:val="20"/>
              </w:rPr>
              <w:tab/>
            </w:r>
            <w:r>
              <w:rPr>
                <w:sz w:val="20"/>
              </w:rPr>
            </w:r>
            <w:r>
              <w:rPr>
                <w:sz w:val="20"/>
              </w:rPr>
              <w:pict>
                <v:group id="_x0000_s3329" style="width:43.3pt;height:44.55pt;mso-position-horizontal-relative:char;mso-position-vertical-relative:line" coordsize="866,891">
                  <v:shape id="_x0000_s3330" style="position:absolute;left:4;top:4;width:857;height:882" coordorigin="5,5" coordsize="857,882" path="m435,886r86,-9l598,853r77,-42l739,760r50,-66l829,619r23,-84l861,446r-9,-90l829,272,789,197,739,131,675,80,598,38,521,14,435,5r-86,9l268,38,195,80r-64,51l77,197,41,272,14,356,5,446r9,89l41,619r36,75l131,760r64,51l268,853r81,24l435,886e" filled="f" strokeweight=".16219mm">
                    <v:path arrowok="t"/>
                  </v:shape>
                  <v:shape id="_x0000_s3331" style="position:absolute;left:330;top:356;width:205;height:202" coordorigin="331,356" coordsize="205,202" path="m494,356r-122,l331,478r104,80l535,478,494,356xe" fillcolor="black" stroked="f">
                    <v:path arrowok="t"/>
                  </v:shape>
                  <v:shape id="_x0000_s3332" style="position:absolute;left:330;top:356;width:205;height:202" coordorigin="331,356" coordsize="205,202" path="m435,558l331,478,372,356r122,l535,478,435,558e" filled="f" strokeweight=".1032mm">
                    <v:path arrowok="t"/>
                  </v:shape>
                  <v:shape id="_x0000_s3333" style="position:absolute;left:135;top:56;width:209;height:207" coordorigin="136,56" coordsize="209,207" path="m240,56l136,136r41,127l304,263,345,136,240,56xe" fillcolor="black" stroked="f">
                    <v:path arrowok="t"/>
                  </v:shape>
                  <v:shape id="_x0000_s3334" style="position:absolute;left:135;top:56;width:209;height:207" coordorigin="136,56" coordsize="209,207" path="m304,263r-127,l136,136,240,56r105,80l304,263e" filled="f" strokeweight=".1032mm">
                    <v:path arrowok="t"/>
                  </v:shape>
                  <v:shape id="_x0000_s3335" style="position:absolute;left:18;top:440;width:209;height:202" coordorigin="18,441" coordsize="209,202" path="m123,441l18,516,59,642r127,l227,516,123,441xe" fillcolor="black" stroked="f">
                    <v:path arrowok="t"/>
                  </v:shape>
                  <v:shape id="_x0000_s3336" style="position:absolute;left:18;top:440;width:209;height:202" coordorigin="18,441" coordsize="209,202" path="m227,516l186,642r-127,l18,516,123,441r104,75e" filled="f" strokeweight=".1032mm">
                    <v:path arrowok="t"/>
                  </v:shape>
                  <v:shape id="_x0000_s3337" style="position:absolute;left:335;top:670;width:209;height:207" coordorigin="335,671" coordsize="209,207" path="m439,671l335,750r41,127l503,877,544,750,439,671xe" fillcolor="black" stroked="f">
                    <v:path arrowok="t"/>
                  </v:shape>
                  <v:shape id="_x0000_s3338" style="position:absolute;left:335;top:670;width:209;height:207" coordorigin="335,671" coordsize="209,207" path="m376,877l335,750,439,671r105,79l503,877r-127,e" filled="f" strokeweight=".1032mm">
                    <v:path arrowok="t"/>
                  </v:shape>
                  <v:shape id="_x0000_s3339" style="position:absolute;left:648;top:436;width:209;height:202" coordorigin="648,436" coordsize="209,202" path="m752,436l648,511r41,127l816,638,856,511,752,436xe" fillcolor="black" stroked="f">
                    <v:path arrowok="t"/>
                  </v:shape>
                  <v:shape id="_x0000_s3340" style="position:absolute;left:648;top:436;width:209;height:202" coordorigin="648,436" coordsize="209,202" path="m689,638l648,511,752,436r104,75l816,638r-127,e" filled="f" strokeweight=".1032mm">
                    <v:path arrowok="t"/>
                  </v:shape>
                  <v:shape id="_x0000_s3341" style="position:absolute;left:521;top:51;width:209;height:207" coordorigin="521,52" coordsize="209,207" path="m626,52l521,131r41,127l693,258,730,131,626,52xe" fillcolor="black" stroked="f">
                    <v:path arrowok="t"/>
                  </v:shape>
                  <v:shape id="_x0000_s3342" style="position:absolute;left:521;top:51;width:209;height:207" coordorigin="521,52" coordsize="209,207" path="m562,258l521,131,626,52r104,79l693,258r-131,e" filled="f" strokeweight=".1032mm">
                    <v:path arrowok="t"/>
                  </v:shape>
                  <v:shape id="_x0000_s3343" style="position:absolute;left:122;top:131;width:630;height:619" coordorigin="123,131" coordsize="630,619" o:spt="100" adj="0,,0" path="m345,136r176,-5m304,263r68,93m177,263l123,441t104,75l331,478m186,642l335,750m439,671l435,558m544,750l689,638m535,478r113,33m494,356r68,-98m752,436l693,258e" filled="f" strokeweight=".08108mm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073240">
              <w:rPr>
                <w:sz w:val="20"/>
              </w:rPr>
              <w:tab/>
            </w:r>
            <w:r>
              <w:rPr>
                <w:position w:val="12"/>
                <w:sz w:val="20"/>
              </w:rPr>
            </w:r>
            <w:r>
              <w:rPr>
                <w:position w:val="12"/>
                <w:sz w:val="20"/>
              </w:rPr>
              <w:pict>
                <v:group id="_x0000_s3344" style="width:28.75pt;height:29.7pt;mso-position-horizontal-relative:char;mso-position-vertical-relative:line" coordsize="575,594">
                  <v:shape id="_x0000_s3345" style="position:absolute;left:3;top:3;width:569;height:588" coordorigin="3,3" coordsize="569,588" path="m524,131l448,53,346,9,289,3,232,9,129,53,51,131,9,237,3,297r6,59l27,412r24,51l129,541r103,43l289,591r57,-7l448,541r76,-78l565,356r7,-59l565,237,550,181,524,131e" filled="f" strokeweight=".1079mm">
                    <v:path arrowok="t"/>
                  </v:shape>
                  <v:shape id="_x0000_s3346" type="#_x0000_t75" style="position:absolute;left:10;top:32;width:561;height:554">
                    <v:imagedata r:id="rId100" o:title=""/>
                  </v:shape>
                  <w10:wrap type="none"/>
                  <w10:anchorlock/>
                </v:group>
              </w:pict>
            </w:r>
          </w:p>
          <w:p w:rsidR="009A1F73" w:rsidRDefault="00414CD9">
            <w:pPr>
              <w:pStyle w:val="TableParagraph"/>
              <w:tabs>
                <w:tab w:val="left" w:pos="3927"/>
                <w:tab w:val="left" w:pos="6796"/>
              </w:tabs>
              <w:ind w:left="54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347" style="width:56.75pt;height:44.65pt;mso-position-horizontal-relative:char;mso-position-vertical-relative:line" coordsize="1135,893">
                  <v:shape id="_x0000_s3348" style="position:absolute;left:2;top:12;width:1129;height:877" coordorigin="3,13" coordsize="1129,877" path="m696,13r-18,l406,148r-13,14l383,172r-13,4l352,176,12,336,3,350r,9l8,373,379,880r22,9l424,884,773,669r18,l810,664r8,-14l828,636,1126,472r5,-14l1117,444,714,17,696,13xe" fillcolor="#5f5f5f" stroked="f">
                    <v:path arrowok="t"/>
                  </v:shape>
                  <v:shape id="_x0000_s3349" style="position:absolute;left:2;top:12;width:1129;height:877" coordorigin="3,13" coordsize="1129,877" path="m696,13r-18,l406,148r-13,14l383,172r-13,4l352,176,12,336,3,350r,9l8,373,379,880r22,9l424,884,773,669r18,l810,664r8,-14l828,636,1126,472r5,-14l1117,444,714,17,696,13e" filled="f" strokecolor="#505050" strokeweight=".1031mm">
                    <v:path arrowok="t"/>
                  </v:shape>
                  <v:shape id="_x0000_s3350" style="position:absolute;left:16;top:2;width:1097;height:854" coordorigin="16,3" coordsize="1097,854" path="m692,3l674,8,406,134r-9,14l388,162r-14,5l356,167,26,322r-10,9l16,345r10,9l379,847r27,9l429,852,764,640r23,l800,636r10,-9l818,612,1109,453r4,-14l1099,425,710,13,692,3xe" fillcolor="gray" stroked="f">
                    <v:path arrowok="t"/>
                  </v:shape>
                  <v:shape id="_x0000_s3351" style="position:absolute;left:16;top:2;width:1097;height:854" coordorigin="16,3" coordsize="1097,854" path="m692,3l674,8,406,134r-9,14l388,162r-14,5l356,167,26,322r-10,9l16,345r10,9l379,847r27,9l429,852,764,640r23,l800,636r10,-9l818,612,1109,453r4,-14l1099,425,710,13,692,3e" filled="f" strokecolor="#5f5f5f" strokeweight=".1031mm">
                    <v:path arrowok="t"/>
                  </v:shape>
                  <v:shape id="_x0000_s3352" style="position:absolute;left:20;top:157;width:748;height:713" coordorigin="21,158" coordsize="748,713" path="m324,158r-40,l193,186r-81,51l75,265,43,293,21,369,397,870r32,-18l470,824r90,-57l601,739r41,-23l674,697r18,-14l723,669r18,-10l769,640r-5,-37l365,162r-41,-4xe" fillcolor="#d0d0d0" stroked="f">
                    <v:path arrowok="t"/>
                  </v:shape>
                  <v:shape id="_x0000_s3353" style="position:absolute;left:20;top:157;width:748;height:713" coordorigin="21,158" coordsize="748,713" path="m324,158r-40,l193,186r-81,51l75,265,43,293,21,369,397,870r32,-18l470,824r90,-57l601,739r41,-23l674,697r18,-14l723,669r18,-10l769,640r-5,-37l365,162r-41,-4e" filled="f" strokecolor="#5f5f5f" strokeweight=".1032mm">
                    <v:path arrowok="t"/>
                  </v:shape>
                  <v:shape id="_x0000_s3354" style="position:absolute;left:43;top:157;width:721;height:638" coordorigin="43,158" coordsize="721,638" o:spt="100" adj="0,,0" path="m324,158r-40,l193,186r-81,51l75,265,43,293,420,795r32,-19l492,748r86,-56l623,664r41,-24l696,622r18,-14l719,603r13,-5l759,598,365,162r-41,-4xm759,598r-27,l746,598r18,5l759,598xe" fillcolor="#dfdfdf" stroked="f">
                    <v:stroke joinstyle="round"/>
                    <v:formulas/>
                    <v:path arrowok="t" o:connecttype="segments"/>
                  </v:shape>
                  <v:shape id="_x0000_s3355" style="position:absolute;left:43;top:157;width:721;height:638" coordorigin="43,158" coordsize="721,638" o:spt="100" adj="0,,0" path="m324,158r-40,l193,186r-81,51l75,265,43,293r,l420,795r32,-19l492,748r86,-56l623,664r41,-24l696,622r18,-14l719,603r13,-5l746,598r,l746,598r13,l365,162r-41,-4m759,598r-13,l746,598r18,5l764,603r-5,-5e" filled="f" strokecolor="#5f5f5f" strokeweight=".1032mm">
                    <v:stroke joinstyle="round"/>
                    <v:formulas/>
                    <v:path arrowok="t" o:connecttype="segments"/>
                  </v:shape>
                  <v:shape id="_x0000_s3356" style="position:absolute;left:25;top:298;width:744;height:568" coordorigin="26,299" coordsize="744,568" o:spt="100" adj="0,,0" path="m26,359l401,861r32,-24l470,814r90,-56l605,729r37,-23l678,687r18,-14l728,655r41,-15m26,364l397,866r32,-19l470,818r90,-55l601,739r41,-28l674,692r22,-14l710,673r18,-9l769,640m26,350l401,856r32,-23l470,809r90,-56l605,725r37,-24l674,683r22,-14l728,655r41,-15m30,345l406,847r32,-19l474,800r91,-52l646,697r32,-19l701,664r9,-5l728,650r18,-10l769,636m30,341l406,842r32,-18l474,795r91,-51l646,692r32,-19l701,659r9,-4l728,645r18,-9l769,636m30,336l406,837r32,-19l479,790r86,-55l610,711r41,-28l682,664r23,-14l714,645r14,-5l769,631m35,331l406,833r32,-19l479,786r86,-57l651,678r31,-19l705,645r9,-5l728,636r41,-9m35,326l411,828r31,-19l479,781r90,-56l651,673r31,-18l705,640r27,-9l769,627m35,322l411,828r31,-23l479,781r90,-61l651,669r31,-19l705,636r23,-9l769,622m35,317l411,824r31,-24l483,776r86,-56l615,692r40,-23l687,645r18,-14l714,627r14,-5l769,617m39,312l415,818r32,-23l483,772r86,-61l655,659r32,-19l710,627r4,-5l728,617r18,l769,617m39,312l415,814r32,-24l483,767r91,-61l655,655r32,-19l710,622r9,-5l728,612r18,l769,612m39,308l415,809r32,-23l488,763r86,-57l655,650r37,-19l710,622r9,-5l728,608r18,l769,612m43,303l415,805r32,-24l488,758r86,-57l660,650r32,-23l714,617r14,-14l746,603r23,5m43,299l420,800r32,-24l488,753r90,-56l660,645r32,-23l714,612r5,-4l732,603r14,-5l769,603e" filled="f" strokecolor="gray" strokeweight=".05161mm">
                    <v:stroke joinstyle="round"/>
                    <v:formulas/>
                    <v:path arrowok="t" o:connecttype="segments"/>
                  </v:shape>
                  <v:shape id="_x0000_s3357" style="position:absolute;left:365;top:2;width:739;height:601" coordorigin="365,3" coordsize="739,601" path="m696,3r-9,l669,13r-27,9l605,31,533,55r-32,9l470,69,438,83r-55,56l365,162,769,603r9,-14l791,570r46,-37l882,500r41,-19l1027,467r45,-14l1104,434,696,3xe" fillcolor="#dfdfdf" stroked="f">
                    <v:path arrowok="t"/>
                  </v:shape>
                  <v:shape id="_x0000_s3358" style="position:absolute;left:365;top:2;width:739;height:601" coordorigin="365,3" coordsize="739,601" path="m769,603r68,-70l923,481r104,-14l1072,453r32,-19l696,3r-9,l669,13r-27,9l605,31,533,55r-32,9l470,69,438,83r-55,56l365,162,769,603e" filled="f" strokecolor="#5f5f5f" strokeweight=".1031mm">
                    <v:path arrowok="t"/>
                  </v:shape>
                  <v:shape id="_x0000_s3359" type="#_x0000_t75" style="position:absolute;left:765;top:431;width:351;height:212">
                    <v:imagedata r:id="rId101" o:title=""/>
                  </v:shape>
                  <w10:wrap type="none"/>
                  <w10:anchorlock/>
                </v:group>
              </w:pict>
            </w:r>
            <w:r w:rsidR="00073240">
              <w:rPr>
                <w:sz w:val="20"/>
              </w:rPr>
              <w:tab/>
            </w:r>
            <w:r w:rsidR="00073240">
              <w:rPr>
                <w:noProof/>
                <w:position w:val="32"/>
                <w:sz w:val="20"/>
              </w:rPr>
              <w:drawing>
                <wp:inline distT="0" distB="0" distL="0" distR="0">
                  <wp:extent cx="426085" cy="337820"/>
                  <wp:effectExtent l="0" t="0" r="0" b="0"/>
                  <wp:docPr id="375" name="image3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" name="image338.png"/>
                          <pic:cNvPicPr>
                            <a:picLocks noChangeAspect="1"/>
                          </pic:cNvPicPr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159" cy="338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73240">
              <w:rPr>
                <w:position w:val="32"/>
                <w:sz w:val="20"/>
              </w:rPr>
              <w:tab/>
            </w:r>
            <w:r>
              <w:rPr>
                <w:position w:val="15"/>
                <w:sz w:val="20"/>
              </w:rPr>
            </w:r>
            <w:r>
              <w:rPr>
                <w:position w:val="15"/>
                <w:sz w:val="20"/>
              </w:rPr>
              <w:pict>
                <v:group id="_x0000_s3360" style="width:56.75pt;height:44.65pt;mso-position-horizontal-relative:char;mso-position-vertical-relative:line" coordsize="1135,893">
                  <v:shape id="_x0000_s3361" style="position:absolute;left:2;top:12;width:1129;height:877" coordorigin="3,13" coordsize="1129,877" path="m696,13r-18,l406,148r-13,14l383,172r-13,4l352,176,12,336,3,350r,9l8,373,379,880r22,9l424,884,773,669r18,l810,664r8,-14l828,636,1126,472r5,-14l1117,444,714,17,696,13xe" fillcolor="#5f5f5f" stroked="f">
                    <v:path arrowok="t"/>
                  </v:shape>
                  <v:shape id="_x0000_s3362" style="position:absolute;left:2;top:12;width:1129;height:877" coordorigin="3,13" coordsize="1129,877" path="m678,13l406,148r-13,14l383,172r-13,4l352,176,12,336,3,350r,9l8,373,379,880r22,9l424,884,773,669r18,l810,664r8,-14l828,636,1126,472r5,-14l1117,444,714,17,696,13r-18,e" filled="f" strokecolor="#505050" strokeweight=".1031mm">
                    <v:path arrowok="t"/>
                  </v:shape>
                  <v:shape id="_x0000_s3363" style="position:absolute;left:16;top:2;width:1097;height:854" coordorigin="16,3" coordsize="1097,854" path="m692,3l674,8,406,134r-9,14l388,162r-14,5l356,167,26,322r-10,9l16,345r10,9l379,847r27,9l429,852,764,640r23,l800,636r10,-9l818,612,1109,453r4,-14l1099,425,710,13,692,3xe" fillcolor="gray" stroked="f">
                    <v:path arrowok="t"/>
                  </v:shape>
                  <v:shape id="_x0000_s3364" style="position:absolute;left:16;top:2;width:1097;height:854" coordorigin="16,3" coordsize="1097,854" path="m674,8l406,134r-9,14l388,162r-14,5l356,167,26,322r-10,9l16,345r10,9l379,847r27,9l429,852,764,640r23,l800,636r10,-9l818,612,1109,453r4,-14l1099,425,710,13,692,3,674,8e" filled="f" strokecolor="#5f5f5f" strokeweight=".1031mm">
                    <v:path arrowok="t"/>
                  </v:shape>
                  <v:shape id="_x0000_s3365" style="position:absolute;left:20;top:157;width:748;height:713" coordorigin="21,158" coordsize="748,713" path="m324,158l193,186r-81,51l43,293,21,369,397,870r32,-18l470,824r90,-57l601,739r41,-23l674,697r18,-14l723,669r18,-10l769,640r-5,-37l365,162r-41,-4xe" fillcolor="#d0d0d0" stroked="f">
                    <v:path arrowok="t"/>
                  </v:shape>
                  <v:shape id="_x0000_s3366" style="position:absolute;left:20;top:157;width:748;height:713" coordorigin="21,158" coordsize="748,713" path="m112,237l75,265,43,293,21,369,397,870r32,-18l470,824r90,-57l601,739r41,-23l674,697r18,-14l723,669r18,-10l769,640r-5,-37l365,162r-41,-4l284,158r-91,28l112,237e" filled="f" strokecolor="#5f5f5f" strokeweight=".1032mm">
                    <v:path arrowok="t"/>
                  </v:shape>
                  <v:shape id="_x0000_s3367" style="position:absolute;left:43;top:157;width:721;height:638" coordorigin="43,158" coordsize="721,638" o:spt="100" adj="0,,0" path="m324,158r-40,l193,186r-81,51l75,265,43,293,420,795r32,-19l492,748r86,-56l623,664r41,-24l696,622r18,-14l719,603r13,-5l759,598,365,162r-41,-4xm759,598r-13,l764,603r-5,-5xe" fillcolor="#dfdfdf" stroked="f">
                    <v:stroke joinstyle="round"/>
                    <v:formulas/>
                    <v:path arrowok="t" o:connecttype="segments"/>
                  </v:shape>
                  <v:shape id="_x0000_s3368" style="position:absolute;left:43;top:157;width:721;height:638" coordorigin="43,158" coordsize="721,638" o:spt="100" adj="0,,0" path="m365,162r-41,-4l284,158r,l284,158r-91,28l193,186r,l112,237r,l75,265,43,293,420,795r,l452,776r40,-28l578,692r45,-28l664,640r32,-18l714,608r5,-5l719,603r,l719,603r13,-5l759,598r,l365,162m764,603r-5,-5l759,598r-13,l764,603e" filled="f" strokecolor="#5f5f5f" strokeweight=".1032mm">
                    <v:stroke joinstyle="round"/>
                    <v:formulas/>
                    <v:path arrowok="t" o:connecttype="segments"/>
                  </v:shape>
                  <v:shape id="_x0000_s3369" style="position:absolute;left:25;top:298;width:744;height:568" coordorigin="26,299" coordsize="744,568" o:spt="100" adj="0,,0" path="m26,359l401,861r32,-24l470,814r90,-56l605,729r37,-23l678,687r18,-14l728,655r41,-15m26,364l397,866r32,-19l470,818r90,-55l601,739r41,-28l674,692r22,-14l710,673r18,-9l769,640m26,350l401,856r32,-23l470,809r90,-56l605,725r37,-24l674,683r22,-14l728,655r41,-15m30,345l406,847r32,-19l474,800r91,-52l646,697r32,-19l701,664r9,-5l728,650r18,-10l769,636m30,341l406,842r32,-18l474,795r91,-51l646,692r32,-19l701,659r9,-4l728,645r18,-9l769,636m30,336l406,837r32,-19l479,790r86,-55l610,711r41,-28l682,664r23,-14l714,645r14,-5l769,631m35,331l406,833r32,-19l479,786r86,-57l651,678r31,-19l705,645r9,-5l728,636r41,-9m35,326l411,828r31,-19l479,781r90,-56l651,673r31,-18l705,640r27,-9l769,627m35,322l411,828r31,-23l479,781r90,-61l651,669r31,-19l705,636r23,-9l769,622m35,317l411,824r31,-24l483,776r86,-56l615,692r40,-23l687,645r18,-14l714,627r14,-5l769,617m39,312l415,818r32,-23l483,772r86,-61l655,659r32,-19l710,627r4,-5l728,617r18,l769,617m39,312l415,814r32,-24l483,767r91,-61l655,655r32,-19l710,622r9,-5l728,612r18,l769,612m39,308l415,809r32,-23l488,763r86,-57l655,650r37,-19l710,622r9,-5l728,608r18,l769,612m43,303l415,805r32,-24l488,758r86,-57l660,650r32,-23l714,617r14,-14l746,603r23,5m43,299l420,800r32,-24l488,753r90,-56l660,645r32,-23l714,612r5,-4l732,603r14,-5l769,603e" filled="f" strokecolor="gray" strokeweight=".05161mm">
                    <v:stroke joinstyle="round"/>
                    <v:formulas/>
                    <v:path arrowok="t" o:connecttype="segments"/>
                  </v:shape>
                  <v:shape id="_x0000_s3370" style="position:absolute;left:365;top:2;width:739;height:601" coordorigin="365,3" coordsize="739,601" path="m696,3r-9,l669,13r-27,9l605,31,533,55r-32,9l470,69,438,83r-55,56l365,162,769,603r9,-14l791,570r46,-37l882,500r41,-19l1027,467r45,-14l1104,434,696,3xe" fillcolor="#dfdfdf" stroked="f">
                    <v:path arrowok="t"/>
                  </v:shape>
                  <v:shape id="_x0000_s3371" style="position:absolute;left:365;top:2;width:739;height:601" coordorigin="365,3" coordsize="739,601" path="m438,83r-55,56l365,162,769,603r68,-70l882,500r41,-19l1027,467r45,-14l1104,434,696,3r-9,l669,13r-27,9l605,31,533,55r-32,9l470,69,438,83e" filled="f" strokecolor="#5f5f5f" strokeweight=".1031mm">
                    <v:path arrowok="t"/>
                  </v:shape>
                  <v:shape id="_x0000_s3372" type="#_x0000_t75" style="position:absolute;left:765;top:431;width:351;height:212">
                    <v:imagedata r:id="rId103" o:title=""/>
                  </v:shape>
                  <w10:wrap type="none"/>
                  <w10:anchorlock/>
                </v:group>
              </w:pict>
            </w: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spacing w:before="6"/>
              <w:rPr>
                <w:b/>
                <w:i/>
                <w:sz w:val="26"/>
              </w:rPr>
            </w:pPr>
          </w:p>
          <w:p w:rsidR="009A1F73" w:rsidRDefault="00414CD9">
            <w:pPr>
              <w:pStyle w:val="TableParagraph"/>
              <w:tabs>
                <w:tab w:val="left" w:pos="3783"/>
                <w:tab w:val="left" w:pos="7163"/>
              </w:tabs>
              <w:ind w:left="573"/>
              <w:rPr>
                <w:sz w:val="20"/>
              </w:rPr>
            </w:pPr>
            <w:r>
              <w:rPr>
                <w:position w:val="7"/>
                <w:sz w:val="20"/>
              </w:rPr>
            </w:r>
            <w:r>
              <w:rPr>
                <w:position w:val="7"/>
                <w:sz w:val="20"/>
              </w:rPr>
              <w:pict>
                <v:group id="_x0000_s3373" style="width:25.5pt;height:39pt;mso-position-horizontal-relative:char;mso-position-vertical-relative:line" coordsize="510,780">
                  <v:shape id="_x0000_s3374" style="position:absolute;left:7;top:37;width:495;height:735" coordorigin="8,38" coordsize="495,735" path="m8,120l14,88,32,62,58,44,90,38r330,l452,44r26,18l496,88r7,32l503,690r-7,32l478,748r-26,18l420,773r-330,l58,766,32,748,14,722,8,690,8,120xe" filled="f">
                    <v:path arrowok="t"/>
                  </v:shape>
                  <v:shape id="_x0000_s3375" style="position:absolute;left:7;top:7;width:495;height:255" coordorigin="8,8" coordsize="495,255" path="m255,8l159,18,80,45,27,85,8,135r19,50l80,225r79,27l255,263r96,-11l430,225r53,-40l503,135,483,85,430,45,351,18,255,8xe" stroked="f">
                    <v:path arrowok="t"/>
                  </v:shape>
                  <v:shape id="_x0000_s3376" style="position:absolute;left:7;top:7;width:495;height:255" coordorigin="8,8" coordsize="495,255" path="m8,135l27,85,80,45,159,18,255,8r96,10l430,45r53,40l503,135r-20,50l430,225r-79,27l255,263,159,252,80,225,27,185,8,135xe" filled="f">
                    <v:path arrowok="t"/>
                  </v:shape>
                  <w10:wrap type="none"/>
                  <w10:anchorlock/>
                </v:group>
              </w:pict>
            </w:r>
            <w:r w:rsidR="00073240">
              <w:rPr>
                <w:position w:val="7"/>
                <w:sz w:val="20"/>
              </w:rPr>
              <w:tab/>
            </w:r>
            <w:r>
              <w:rPr>
                <w:sz w:val="20"/>
              </w:rPr>
            </w:r>
            <w:r>
              <w:rPr>
                <w:sz w:val="20"/>
              </w:rPr>
              <w:pict>
                <v:group id="_x0000_s3377" style="width:25.5pt;height:39pt;mso-position-horizontal-relative:char;mso-position-vertical-relative:line" coordsize="510,780">
                  <v:shape id="_x0000_s3378" style="position:absolute;left:7;top:37;width:495;height:735" coordorigin="8,38" coordsize="495,735" path="m8,120l14,88,32,62,58,44,90,38r330,l452,44r26,18l496,88r7,32l503,690r-7,32l478,748r-26,18l420,773r-330,l58,766,32,748,14,722,8,690,8,120xe" filled="f">
                    <v:path arrowok="t"/>
                  </v:shape>
                  <v:shape id="_x0000_s3379" style="position:absolute;left:7;top:7;width:495;height:255" coordorigin="8,8" coordsize="495,255" path="m255,8l159,18,80,45,27,85,8,135r19,50l80,225r79,27l255,263r96,-11l430,225r53,-40l503,135,483,85,430,45,351,18,255,8xe" stroked="f">
                    <v:path arrowok="t"/>
                  </v:shape>
                  <v:shape id="_x0000_s3380" style="position:absolute;left:7;top:7;width:495;height:255" coordorigin="8,8" coordsize="495,255" path="m8,135l27,85,80,45,159,18,255,8r96,10l430,45r53,40l503,135r-20,50l430,225r-79,27l255,263,159,252,80,225,27,185,8,135xe" filled="f">
                    <v:path arrowok="t"/>
                  </v:shape>
                  <w10:wrap type="none"/>
                  <w10:anchorlock/>
                </v:group>
              </w:pict>
            </w:r>
            <w:r w:rsidR="00073240">
              <w:rPr>
                <w:sz w:val="20"/>
              </w:rPr>
              <w:tab/>
            </w:r>
            <w:r>
              <w:rPr>
                <w:position w:val="1"/>
                <w:sz w:val="20"/>
              </w:rPr>
            </w:r>
            <w:r>
              <w:rPr>
                <w:position w:val="1"/>
                <w:sz w:val="20"/>
              </w:rPr>
              <w:pict>
                <v:group id="_x0000_s3381" style="width:19.95pt;height:26.25pt;mso-position-horizontal-relative:char;mso-position-vertical-relative:line" coordsize="399,525">
                  <v:shape id="_x0000_s3382" style="position:absolute;left:7;top:27;width:384;height:490" coordorigin="8,28" coordsize="384,490" path="m8,91l13,67,26,46,47,33,71,28r257,l352,33r21,13l386,67r5,24l391,453r-5,25l373,499r-21,13l328,518r-257,l47,512,26,499,13,478,8,453,8,91xe" filled="f">
                    <v:path arrowok="t"/>
                  </v:shape>
                  <v:shape id="_x0000_s3383" type="#_x0000_t75" style="position:absolute;width:399;height:185">
                    <v:imagedata r:id="rId104" o:title=""/>
                  </v:shape>
                  <w10:wrap type="none"/>
                  <w10:anchorlock/>
                </v:group>
              </w:pict>
            </w: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</w:tc>
      </w:tr>
    </w:tbl>
    <w:p w:rsidR="009A1F73" w:rsidRDefault="00414CD9">
      <w:pPr>
        <w:rPr>
          <w:sz w:val="2"/>
          <w:szCs w:val="2"/>
        </w:rPr>
      </w:pPr>
      <w:r>
        <w:pict>
          <v:shape id="_x0000_s3384" type="#_x0000_t202" style="position:absolute;margin-left:97.7pt;margin-top:355.7pt;width:434.15pt;height:211pt;z-index:251465216;mso-position-horizontal-relative:page;mso-position-vertical-relative:page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68"/>
                  </w:tblGrid>
                  <w:tr w:rsidR="009A1F73">
                    <w:trPr>
                      <w:trHeight w:val="1024"/>
                    </w:trPr>
                    <w:tc>
                      <w:tcPr>
                        <w:tcW w:w="8668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9A1F73">
                    <w:trPr>
                      <w:trHeight w:val="1027"/>
                    </w:trPr>
                    <w:tc>
                      <w:tcPr>
                        <w:tcW w:w="8668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9A1F73">
                    <w:trPr>
                      <w:trHeight w:val="1024"/>
                    </w:trPr>
                    <w:tc>
                      <w:tcPr>
                        <w:tcW w:w="8668" w:type="dxa"/>
                      </w:tcPr>
                      <w:p w:rsidR="009A1F73" w:rsidRDefault="00073240">
                        <w:pPr>
                          <w:pStyle w:val="TableParagraph"/>
                          <w:tabs>
                            <w:tab w:val="left" w:pos="3327"/>
                            <w:tab w:val="left" w:pos="6642"/>
                          </w:tabs>
                          <w:ind w:left="448"/>
                          <w:rPr>
                            <w:sz w:val="20"/>
                          </w:rPr>
                        </w:pPr>
                        <w:r>
                          <w:rPr>
                            <w:noProof/>
                            <w:position w:val="16"/>
                            <w:sz w:val="20"/>
                          </w:rPr>
                          <w:drawing>
                            <wp:inline distT="0" distB="0" distL="0" distR="0">
                              <wp:extent cx="507365" cy="375920"/>
                              <wp:effectExtent l="0" t="0" r="0" b="0"/>
                              <wp:docPr id="377" name="image341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77" name="image341.p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5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7758" cy="3762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16"/>
                            <w:sz w:val="20"/>
                          </w:rPr>
                          <w:tab/>
                        </w:r>
                        <w:r>
                          <w:rPr>
                            <w:noProof/>
                            <w:position w:val="5"/>
                            <w:sz w:val="20"/>
                          </w:rPr>
                          <w:drawing>
                            <wp:inline distT="0" distB="0" distL="0" distR="0">
                              <wp:extent cx="761365" cy="561975"/>
                              <wp:effectExtent l="0" t="0" r="0" b="0"/>
                              <wp:docPr id="379" name="image342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79" name="image342.p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61677" cy="5619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5"/>
                            <w:sz w:val="20"/>
                          </w:rPr>
                          <w:tab/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>
                              <wp:extent cx="761365" cy="561975"/>
                              <wp:effectExtent l="0" t="0" r="0" b="0"/>
                              <wp:docPr id="381" name="image343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81" name="image343.pn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61677" cy="5619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9A1F73">
                    <w:trPr>
                      <w:trHeight w:val="1094"/>
                    </w:trPr>
                    <w:tc>
                      <w:tcPr>
                        <w:tcW w:w="8668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9A1F73" w:rsidRDefault="009A1F73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pict>
          <v:shape id="_x0000_s3385" type="#_x0000_t202" style="position:absolute;margin-left:97.9pt;margin-top:123.35pt;width:437.85pt;height:163.85pt;z-index:251466240;mso-position-horizontal-relative:page;mso-position-vertical-relative:page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63"/>
                    <w:gridCol w:w="6293"/>
                  </w:tblGrid>
                  <w:tr w:rsidR="009A1F73">
                    <w:trPr>
                      <w:trHeight w:val="1036"/>
                    </w:trPr>
                    <w:tc>
                      <w:tcPr>
                        <w:tcW w:w="2463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6293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9A1F73">
                    <w:trPr>
                      <w:trHeight w:val="1118"/>
                    </w:trPr>
                    <w:tc>
                      <w:tcPr>
                        <w:tcW w:w="2463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6293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9A1F73">
                    <w:trPr>
                      <w:trHeight w:val="1121"/>
                    </w:trPr>
                    <w:tc>
                      <w:tcPr>
                        <w:tcW w:w="2463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6293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9A1F73" w:rsidRDefault="009A1F73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9A1F73" w:rsidRDefault="009A1F73">
      <w:pPr>
        <w:rPr>
          <w:sz w:val="2"/>
          <w:szCs w:val="2"/>
        </w:rPr>
        <w:sectPr w:rsidR="009A1F73" w:rsidSect="00B76CD3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9A1F73">
        <w:trPr>
          <w:trHeight w:val="5794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spacing w:before="2"/>
              <w:ind w:left="108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w w:val="95"/>
                <w:sz w:val="28"/>
              </w:rPr>
              <w:t>WEEK</w:t>
            </w:r>
            <w:r>
              <w:rPr>
                <w:rFonts w:ascii="Georgia"/>
                <w:b/>
                <w:spacing w:val="13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w w:val="95"/>
                <w:sz w:val="28"/>
              </w:rPr>
              <w:t>VII</w:t>
            </w:r>
          </w:p>
          <w:p w:rsidR="009A1F73" w:rsidRDefault="00073240">
            <w:pPr>
              <w:pStyle w:val="TableParagraph"/>
              <w:spacing w:before="21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w w:val="110"/>
                <w:sz w:val="28"/>
              </w:rPr>
              <w:t>TOPIC:</w:t>
            </w:r>
            <w:r>
              <w:rPr>
                <w:rFonts w:ascii="Georgia"/>
                <w:spacing w:val="32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COMPARING</w:t>
            </w:r>
            <w:r>
              <w:rPr>
                <w:rFonts w:ascii="Georgia"/>
                <w:spacing w:val="33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BIG</w:t>
            </w:r>
            <w:r>
              <w:rPr>
                <w:rFonts w:ascii="Georgia"/>
                <w:spacing w:val="34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AND</w:t>
            </w:r>
            <w:r>
              <w:rPr>
                <w:rFonts w:ascii="Georgia"/>
                <w:spacing w:val="3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SMALL</w:t>
            </w:r>
          </w:p>
          <w:p w:rsidR="009A1F73" w:rsidRDefault="00073240">
            <w:pPr>
              <w:pStyle w:val="TableParagraph"/>
              <w:spacing w:before="17" w:line="254" w:lineRule="auto"/>
              <w:ind w:left="108" w:right="592"/>
              <w:rPr>
                <w:rFonts w:ascii="Georgia"/>
                <w:sz w:val="28"/>
              </w:rPr>
            </w:pPr>
            <w:r>
              <w:rPr>
                <w:rFonts w:ascii="Georgia"/>
                <w:w w:val="110"/>
                <w:sz w:val="28"/>
              </w:rPr>
              <w:t>ACTIVITY:</w:t>
            </w:r>
            <w:r>
              <w:rPr>
                <w:rFonts w:ascii="Georgia"/>
                <w:spacing w:val="9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LEARNERS</w:t>
            </w:r>
            <w:r>
              <w:rPr>
                <w:rFonts w:ascii="Georgia"/>
                <w:spacing w:val="10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WILL</w:t>
            </w:r>
            <w:r>
              <w:rPr>
                <w:rFonts w:ascii="Georgia"/>
                <w:spacing w:val="10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TICk</w:t>
            </w:r>
            <w:r>
              <w:rPr>
                <w:rFonts w:ascii="Georgia"/>
                <w:spacing w:val="9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THE</w:t>
            </w:r>
            <w:r>
              <w:rPr>
                <w:rFonts w:ascii="Georgia"/>
                <w:spacing w:val="10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SMALL</w:t>
            </w:r>
            <w:r>
              <w:rPr>
                <w:rFonts w:ascii="Georgia"/>
                <w:spacing w:val="6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PICTURES</w:t>
            </w:r>
            <w:r>
              <w:rPr>
                <w:rFonts w:ascii="Georgia"/>
                <w:spacing w:val="-7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ONLY.</w:t>
            </w:r>
          </w:p>
          <w:p w:rsidR="009A1F73" w:rsidRDefault="009A1F73">
            <w:pPr>
              <w:pStyle w:val="TableParagraph"/>
              <w:spacing w:before="6"/>
              <w:rPr>
                <w:b/>
                <w:i/>
                <w:sz w:val="19"/>
              </w:rPr>
            </w:pPr>
          </w:p>
          <w:p w:rsidR="009A1F73" w:rsidRDefault="00414CD9">
            <w:pPr>
              <w:pStyle w:val="TableParagraph"/>
              <w:tabs>
                <w:tab w:val="left" w:pos="3970"/>
                <w:tab w:val="left" w:pos="5155"/>
                <w:tab w:val="left" w:pos="7768"/>
              </w:tabs>
              <w:ind w:left="280"/>
              <w:rPr>
                <w:sz w:val="20"/>
              </w:rPr>
            </w:pPr>
            <w:r>
              <w:rPr>
                <w:position w:val="9"/>
                <w:sz w:val="20"/>
              </w:rPr>
            </w:r>
            <w:r>
              <w:rPr>
                <w:position w:val="9"/>
                <w:sz w:val="20"/>
              </w:rPr>
              <w:pict>
                <v:group id="_x0000_s3386" style="width:19.95pt;height:26.25pt;mso-position-horizontal-relative:char;mso-position-vertical-relative:line" coordsize="399,525">
                  <v:shape id="_x0000_s3387" style="position:absolute;left:7;top:27;width:384;height:490" coordorigin="8,28" coordsize="384,490" path="m8,91l13,67,26,46,47,33,72,28r256,l352,33r21,13l386,67r6,24l392,453r-6,25l373,499r-21,13l328,518r-256,l47,512,26,499,13,478,8,453,8,91xe" filled="f">
                    <v:path arrowok="t"/>
                  </v:shape>
                  <v:shape id="_x0000_s3388" type="#_x0000_t75" style="position:absolute;width:399;height:185">
                    <v:imagedata r:id="rId108" o:title=""/>
                  </v:shape>
                  <w10:wrap type="none"/>
                  <w10:anchorlock/>
                </v:group>
              </w:pict>
            </w:r>
            <w:r w:rsidR="00073240">
              <w:rPr>
                <w:position w:val="9"/>
                <w:sz w:val="20"/>
              </w:rPr>
              <w:tab/>
            </w:r>
            <w:r>
              <w:rPr>
                <w:sz w:val="20"/>
              </w:rPr>
            </w:r>
            <w:r>
              <w:rPr>
                <w:sz w:val="20"/>
              </w:rPr>
              <w:pict>
                <v:group id="_x0000_s3389" style="width:30pt;height:33.5pt;mso-position-horizontal-relative:char;mso-position-vertical-relative:line" coordsize="600,670">
                  <v:shape id="_x0000_s3390" style="position:absolute;left:7;top:33;width:585;height:630" coordorigin="8,33" coordsize="585,630" path="m8,131l15,93,36,62,67,41r38,-8l495,33r38,8l564,62r21,31l593,131r,434l585,603r-21,31l533,655r-38,7l105,662,67,655,36,634,15,603,8,565,8,131xe" filled="f">
                    <v:path arrowok="t"/>
                  </v:shape>
                  <v:shape id="_x0000_s3391" style="position:absolute;left:7;top:7;width:585;height:219" coordorigin="8,8" coordsize="585,219" path="m300,8r-92,5l127,29,64,52,8,117r14,34l64,181r63,24l208,220r92,6l392,220r81,-15l536,181r42,-30l593,117,578,82,536,52,473,29,392,13,300,8xe" stroked="f">
                    <v:path arrowok="t"/>
                  </v:shape>
                  <v:shape id="_x0000_s3392" style="position:absolute;left:7;top:7;width:585;height:219" coordorigin="8,8" coordsize="585,219" path="m8,117l64,52,127,29,208,13,300,8r92,5l473,29r63,23l578,82r15,35l578,151r-42,30l473,205r-81,15l300,226r-92,-6l127,205,64,181,22,151,8,117xe" filled="f">
                    <v:path arrowok="t"/>
                  </v:shape>
                  <w10:wrap type="none"/>
                  <w10:anchorlock/>
                </v:group>
              </w:pict>
            </w:r>
            <w:r w:rsidR="00073240">
              <w:rPr>
                <w:sz w:val="20"/>
              </w:rPr>
              <w:tab/>
            </w:r>
            <w:r>
              <w:rPr>
                <w:position w:val="38"/>
                <w:sz w:val="20"/>
              </w:rPr>
            </w:r>
            <w:r>
              <w:rPr>
                <w:position w:val="38"/>
                <w:sz w:val="20"/>
              </w:rPr>
              <w:pict>
                <v:group id="_x0000_s3393" style="width:51pt;height:.75pt;mso-position-horizontal-relative:char;mso-position-vertical-relative:line" coordsize="1020,15">
                  <v:line id="_x0000_s3394" style="position:absolute" from="0,8" to="1020,8"/>
                  <w10:wrap type="none"/>
                  <w10:anchorlock/>
                </v:group>
              </w:pict>
            </w:r>
            <w:r w:rsidR="00073240">
              <w:rPr>
                <w:position w:val="38"/>
                <w:sz w:val="20"/>
              </w:rPr>
              <w:tab/>
            </w:r>
            <w:r>
              <w:rPr>
                <w:position w:val="1"/>
                <w:sz w:val="20"/>
              </w:rPr>
            </w:r>
            <w:r>
              <w:rPr>
                <w:position w:val="1"/>
                <w:sz w:val="20"/>
              </w:rPr>
              <w:pict>
                <v:group id="_x0000_s3395" style="width:28.3pt;height:32.7pt;mso-position-horizontal-relative:char;mso-position-vertical-relative:line" coordsize="566,654">
                  <v:shape id="_x0000_s3396" style="position:absolute;left:13;top:61;width:546;height:585" coordorigin="13,62" coordsize="546,585" path="m13,153r7,-36l40,88,69,69r35,-7l467,62r36,7l532,88r19,29l558,153r,403l551,591r-19,29l503,639r-36,8l104,647,69,639,40,620,20,591,13,556r,-403xe" filled="f">
                    <v:path arrowok="t"/>
                  </v:shape>
                  <v:shape id="_x0000_s3397" style="position:absolute;left:7;top:7;width:546;height:203" coordorigin="8,8" coordsize="546,203" path="m280,8l174,15,87,37,29,69,8,109r21,39l87,181r87,22l280,210r106,-7l473,181r58,-33l553,109,531,69,473,37,386,15,280,8xe" stroked="f">
                    <v:path arrowok="t"/>
                  </v:shape>
                  <v:shape id="_x0000_s3398" style="position:absolute;left:7;top:7;width:546;height:203" coordorigin="8,8" coordsize="546,203" path="m8,109l29,69,87,37,174,15,280,8r106,7l473,37r58,32l553,109r-22,39l473,181r-87,22l280,210,174,203,87,181,29,148,8,109xe" filled="f">
                    <v:path arrowok="t"/>
                  </v:shape>
                  <w10:wrap type="none"/>
                  <w10:anchorlock/>
                </v:group>
              </w:pict>
            </w:r>
          </w:p>
          <w:p w:rsidR="009A1F73" w:rsidRDefault="009A1F73">
            <w:pPr>
              <w:pStyle w:val="TableParagraph"/>
              <w:spacing w:before="3"/>
              <w:rPr>
                <w:b/>
                <w:i/>
                <w:sz w:val="25"/>
              </w:rPr>
            </w:pPr>
          </w:p>
          <w:p w:rsidR="009A1F73" w:rsidRDefault="00414CD9">
            <w:pPr>
              <w:pStyle w:val="TableParagraph"/>
              <w:tabs>
                <w:tab w:val="left" w:pos="3715"/>
                <w:tab w:val="left" w:pos="7618"/>
              </w:tabs>
              <w:ind w:left="4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399" style="width:50.25pt;height:55.9pt;mso-position-horizontal-relative:char;mso-position-vertical-relative:line" coordsize="1005,1118">
                  <v:shape id="_x0000_s3400" style="position:absolute;left:7;top:120;width:990;height:990" coordorigin="8,120" coordsize="990,990" path="m8,615r5,-73l28,472,54,406,87,345r42,-55l178,241r55,-41l294,166r66,-25l429,125r74,-5l576,125r69,16l711,166r61,34l827,241r49,49l918,345r33,61l977,472r15,70l997,615r-5,73l977,758r-26,66l918,885r-42,55l827,989r-55,41l711,1064r-66,25l576,1105r-73,5l429,1105r-69,-16l294,1064r-61,-34l178,989,129,940,87,885,54,824,28,758,13,688,8,615xe" filled="f">
                    <v:path arrowok="t"/>
                  </v:shape>
                  <v:shape id="_x0000_s3401" style="position:absolute;left:277;top:30;width:415;height:188" coordorigin="278,30" coordsize="415,188" path="m485,30r-81,7l338,58,294,87r-16,37l294,161r44,29l404,211r81,7l566,211r66,-21l676,161r16,-37l676,87,632,58,566,37,485,30xe" stroked="f">
                    <v:path arrowok="t"/>
                  </v:shape>
                  <v:shape id="_x0000_s3402" style="position:absolute;left:277;top:30;width:415;height:188" coordorigin="278,30" coordsize="415,188" path="m278,124l294,87,338,58,404,37r81,-7l566,37r66,21l676,87r16,37l676,161r-44,29l566,211r-81,7l404,211,338,190,294,161,278,124xe" filled="f" strokeweight="3pt">
                    <v:path arrowok="t"/>
                  </v:shape>
                  <w10:wrap type="none"/>
                  <w10:anchorlock/>
                </v:group>
              </w:pict>
            </w:r>
            <w:r w:rsidR="00073240">
              <w:rPr>
                <w:sz w:val="20"/>
              </w:rPr>
              <w:tab/>
            </w:r>
            <w:r>
              <w:rPr>
                <w:position w:val="13"/>
                <w:sz w:val="20"/>
              </w:rPr>
            </w:r>
            <w:r>
              <w:rPr>
                <w:position w:val="13"/>
                <w:sz w:val="20"/>
              </w:rPr>
              <w:pict>
                <v:group id="_x0000_s3403" style="width:50.25pt;height:55.9pt;mso-position-horizontal-relative:char;mso-position-vertical-relative:line" coordsize="1005,1118">
                  <v:shape id="_x0000_s3404" style="position:absolute;left:7;top:120;width:990;height:990" coordorigin="8,120" coordsize="990,990" path="m8,615r5,-73l28,472,54,406,87,345r42,-55l178,241r55,-41l294,166r66,-25l429,125r74,-5l576,125r69,16l711,166r61,34l827,241r49,49l918,345r33,61l977,472r15,70l998,615r-6,73l977,758r-26,66l918,885r-42,55l827,989r-55,41l711,1064r-66,25l576,1105r-73,5l429,1105r-69,-16l294,1064r-61,-34l178,989,129,940,87,885,54,824,28,758,13,688,8,615xe" filled="f">
                    <v:path arrowok="t"/>
                  </v:shape>
                  <v:shape id="_x0000_s3405" style="position:absolute;left:277;top:30;width:415;height:188" coordorigin="278,30" coordsize="415,188" path="m485,30r-81,7l338,58,294,87r-16,37l294,161r44,29l404,211r81,7l566,211r66,-21l676,161r17,-37l676,87,632,58,566,37,485,30xe" stroked="f">
                    <v:path arrowok="t"/>
                  </v:shape>
                  <v:shape id="_x0000_s3406" style="position:absolute;left:277;top:30;width:415;height:188" coordorigin="278,30" coordsize="415,188" path="m278,124l294,87,338,58,404,37r81,-7l566,37r66,21l676,87r17,37l676,161r-44,29l566,211r-81,7l404,211,338,190,294,161,278,124xe" filled="f" strokeweight="3pt">
                    <v:path arrowok="t"/>
                  </v:shape>
                  <w10:wrap type="none"/>
                  <w10:anchorlock/>
                </v:group>
              </w:pict>
            </w:r>
            <w:r w:rsidR="00073240">
              <w:rPr>
                <w:position w:val="13"/>
                <w:sz w:val="20"/>
              </w:rPr>
              <w:tab/>
            </w:r>
            <w:r>
              <w:rPr>
                <w:position w:val="15"/>
                <w:sz w:val="20"/>
              </w:rPr>
            </w:r>
            <w:r>
              <w:rPr>
                <w:position w:val="15"/>
                <w:sz w:val="20"/>
              </w:rPr>
              <w:pict>
                <v:group id="_x0000_s3407" style="width:30.45pt;height:30.4pt;mso-position-horizontal-relative:char;mso-position-vertical-relative:line" coordsize="609,608">
                  <v:shape id="_x0000_s3408" style="position:absolute;left:7;top:77;width:594;height:523" coordorigin="8,77" coordsize="594,523" path="m8,339l18,269,48,207,94,154r61,-41l226,87,304,77r79,10l454,113r60,41l561,207r30,62l601,339r-10,69l561,471r-47,52l454,564r-71,27l304,600r-78,-9l155,564,95,523,48,471,18,408,8,339xe" filled="f">
                    <v:path arrowok="t"/>
                  </v:shape>
                  <v:shape id="_x0000_s3409" type="#_x0000_t75" style="position:absolute;left:139;width:309;height:160">
                    <v:imagedata r:id="rId109" o:title=""/>
                  </v:shape>
                  <w10:wrap type="none"/>
                  <w10:anchorlock/>
                </v:group>
              </w:pict>
            </w:r>
          </w:p>
          <w:p w:rsidR="009A1F73" w:rsidRDefault="009A1F73">
            <w:pPr>
              <w:pStyle w:val="TableParagraph"/>
              <w:rPr>
                <w:b/>
                <w:i/>
                <w:sz w:val="20"/>
              </w:rPr>
            </w:pPr>
          </w:p>
          <w:p w:rsidR="009A1F73" w:rsidRDefault="009A1F73">
            <w:pPr>
              <w:pStyle w:val="TableParagraph"/>
              <w:spacing w:before="1"/>
              <w:rPr>
                <w:b/>
                <w:i/>
              </w:rPr>
            </w:pPr>
          </w:p>
          <w:p w:rsidR="009A1F73" w:rsidRDefault="00414CD9">
            <w:pPr>
              <w:pStyle w:val="TableParagraph"/>
              <w:tabs>
                <w:tab w:val="left" w:pos="3981"/>
                <w:tab w:val="left" w:pos="7491"/>
              </w:tabs>
              <w:ind w:left="96"/>
              <w:rPr>
                <w:sz w:val="20"/>
              </w:rPr>
            </w:pPr>
            <w:r>
              <w:rPr>
                <w:position w:val="5"/>
                <w:sz w:val="20"/>
              </w:rPr>
            </w:r>
            <w:r>
              <w:rPr>
                <w:position w:val="5"/>
                <w:sz w:val="20"/>
              </w:rPr>
              <w:pict>
                <v:group id="_x0000_s3410" style="width:43.7pt;height:45.3pt;mso-position-horizontal-relative:char;mso-position-vertical-relative:line" coordsize="874,906">
                  <v:shape id="_x0000_s3411" style="position:absolute;left:4;top:4;width:864;height:897" coordorigin="5,5" coordsize="864,897" path="m439,901r87,-10l604,867r77,-43l745,772r50,-66l836,629r23,-85l868,453r-9,-91l836,277,795,200,745,133,681,81,604,38,526,14,439,5r-87,9l270,38,197,81r-65,52l78,200,41,277,14,362,5,453r9,91l41,629r37,77l132,772r65,52l270,867r82,24l439,901e" filled="f" strokeweight=".16422mm">
                    <v:path arrowok="t"/>
                  </v:shape>
                  <v:shape id="_x0000_s3412" style="position:absolute;left:333;top:362;width:206;height:206" coordorigin="334,362" coordsize="206,206" path="m498,362r-123,l334,486r105,81l539,486,498,362xe" fillcolor="black" stroked="f">
                    <v:path arrowok="t"/>
                  </v:shape>
                  <v:shape id="_x0000_s3413" style="position:absolute;left:333;top:362;width:206;height:206" coordorigin="334,362" coordsize="206,206" path="m439,567l334,486,375,362r123,l539,486,439,567e" filled="f" strokeweight=".1045mm">
                    <v:path arrowok="t"/>
                  </v:shape>
                  <v:shape id="_x0000_s3414" style="position:absolute;left:137;top:57;width:211;height:210" coordorigin="137,57" coordsize="211,210" path="m243,57l137,138r41,129l306,267,348,138,243,57xe" fillcolor="black" stroked="f">
                    <v:path arrowok="t"/>
                  </v:shape>
                  <v:shape id="_x0000_s3415" style="position:absolute;left:137;top:57;width:211;height:210" coordorigin="137,57" coordsize="211,210" path="m306,267r-128,l137,138,243,57r105,81l306,267e" filled="f" strokeweight=".1045mm">
                    <v:path arrowok="t"/>
                  </v:shape>
                  <v:shape id="_x0000_s3416" style="position:absolute;left:18;top:447;width:210;height:205" coordorigin="19,448" coordsize="210,205" path="m124,448l19,524,59,653r129,l229,524,124,448xe" fillcolor="black" stroked="f">
                    <v:path arrowok="t"/>
                  </v:shape>
                  <v:shape id="_x0000_s3417" style="position:absolute;left:18;top:447;width:210;height:205" coordorigin="19,448" coordsize="210,205" path="m124,448r105,76l188,653r-129,l19,524,124,448e" filled="f" strokeweight=".1045mm">
                    <v:path arrowok="t"/>
                  </v:shape>
                  <v:shape id="_x0000_s3418" style="position:absolute;left:338;top:681;width:211;height:210" coordorigin="338,682" coordsize="211,210" path="m443,682l338,762r42,129l507,891,549,762,443,682xe" fillcolor="black" stroked="f">
                    <v:path arrowok="t"/>
                  </v:shape>
                  <v:shape id="_x0000_s3419" style="position:absolute;left:338;top:681;width:211;height:210" coordorigin="338,682" coordsize="211,210" path="m443,682r106,80l507,891r-127,l338,762,443,682e" filled="f" strokeweight=".1045mm">
                    <v:path arrowok="t"/>
                  </v:shape>
                  <v:shape id="_x0000_s3420" style="position:absolute;left:653;top:443;width:210;height:205" coordorigin="654,443" coordsize="210,205" path="m759,443l654,519r41,129l823,648,864,519,759,443xe" fillcolor="black" stroked="f">
                    <v:path arrowok="t"/>
                  </v:shape>
                  <v:shape id="_x0000_s3421" style="position:absolute;left:653;top:443;width:210;height:205" coordorigin="654,443" coordsize="210,205" path="m759,443r105,76l823,648r-128,l654,519,759,443e" filled="f" strokeweight=".1045mm">
                    <v:path arrowok="t"/>
                  </v:shape>
                  <v:shape id="_x0000_s3422" style="position:absolute;left:525;top:52;width:211;height:210" coordorigin="526,53" coordsize="211,210" path="m631,53l526,133r41,129l699,262,736,133,631,53xe" fillcolor="black" stroked="f">
                    <v:path arrowok="t"/>
                  </v:shape>
                  <v:shape id="_x0000_s3423" style="position:absolute;left:525;top:52;width:211;height:210" coordorigin="526,53" coordsize="211,210" path="m567,262l526,133,631,53r105,80l699,262r-132,e" filled="f" strokeweight=".1045mm">
                    <v:path arrowok="t"/>
                  </v:shape>
                  <v:shape id="_x0000_s3424" style="position:absolute;left:123;top:133;width:636;height:629" coordorigin="124,133" coordsize="636,629" o:spt="100" adj="0,,0" path="m348,138r178,-5m306,267r69,95m178,267l124,448t105,76l334,486m188,653l338,762m443,682l439,567m549,762l695,648m539,486r115,33m498,362l567,262m759,443l699,262e" filled="f" strokeweight=".08211mm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073240">
              <w:rPr>
                <w:position w:val="5"/>
                <w:sz w:val="20"/>
              </w:rPr>
              <w:tab/>
            </w:r>
            <w:r>
              <w:rPr>
                <w:position w:val="15"/>
                <w:sz w:val="20"/>
              </w:rPr>
            </w:r>
            <w:r>
              <w:rPr>
                <w:position w:val="15"/>
                <w:sz w:val="20"/>
              </w:rPr>
              <w:pict>
                <v:group id="_x0000_s3425" style="width:28.75pt;height:29.7pt;mso-position-horizontal-relative:char;mso-position-vertical-relative:line" coordsize="575,594">
                  <v:shape id="_x0000_s3426" style="position:absolute;left:3;top:3;width:569;height:588" coordorigin="3,3" coordsize="569,588" path="m346,9l232,9,129,53,51,131,9,237,3,297r6,59l51,463r78,78l232,584r114,l448,541r76,-78l565,356r7,-59l565,237,524,131,448,53,397,25,346,9e" filled="f" strokeweight=".1079mm">
                    <v:path arrowok="t"/>
                  </v:shape>
                  <v:shape id="_x0000_s3427" type="#_x0000_t75" style="position:absolute;left:10;top:32;width:561;height:554">
                    <v:imagedata r:id="rId110" o:title=""/>
                  </v:shape>
                  <w10:wrap type="none"/>
                  <w10:anchorlock/>
                </v:group>
              </w:pict>
            </w:r>
            <w:r w:rsidR="00073240">
              <w:rPr>
                <w:position w:val="15"/>
                <w:sz w:val="20"/>
              </w:rPr>
              <w:tab/>
            </w:r>
            <w:r>
              <w:rPr>
                <w:sz w:val="20"/>
              </w:rPr>
            </w:r>
            <w:r>
              <w:rPr>
                <w:sz w:val="20"/>
              </w:rPr>
              <w:pict>
                <v:group id="_x0000_s3428" style="width:43.7pt;height:45.3pt;mso-position-horizontal-relative:char;mso-position-vertical-relative:line" coordsize="874,906">
                  <v:shape id="_x0000_s3429" style="position:absolute;left:4;top:4;width:864;height:897" coordorigin="5,5" coordsize="864,897" path="m526,14l439,5r-87,9l270,38,197,81r-65,52l78,200,41,277,14,362,5,453r9,91l41,629r37,77l132,772r65,52l270,867r82,24l439,901r87,-10l604,867r77,-43l745,772r50,-66l836,629r23,-85l868,453r-9,-91l836,277,795,200,745,133,681,81,604,38,526,14e" filled="f" strokeweight=".16422mm">
                    <v:path arrowok="t"/>
                  </v:shape>
                  <v:shape id="_x0000_s3430" style="position:absolute;left:333;top:362;width:206;height:206" coordorigin="334,362" coordsize="206,206" path="m498,362r-123,l334,486r105,81l539,486,498,362xe" fillcolor="black" stroked="f">
                    <v:path arrowok="t"/>
                  </v:shape>
                  <v:shape id="_x0000_s3431" style="position:absolute;left:333;top:362;width:206;height:206" coordorigin="334,362" coordsize="206,206" path="m498,362r41,124l439,567,334,486,375,362r123,e" filled="f" strokeweight=".1045mm">
                    <v:path arrowok="t"/>
                  </v:shape>
                  <v:shape id="_x0000_s3432" style="position:absolute;left:137;top:57;width:211;height:210" coordorigin="137,57" coordsize="211,210" path="m243,57l137,138r41,129l306,267,348,138,243,57xe" fillcolor="black" stroked="f">
                    <v:path arrowok="t"/>
                  </v:shape>
                  <v:shape id="_x0000_s3433" style="position:absolute;left:137;top:57;width:211;height:210" coordorigin="137,57" coordsize="211,210" path="m243,57r105,81l306,267r-128,l137,138,243,57e" filled="f" strokeweight=".1045mm">
                    <v:path arrowok="t"/>
                  </v:shape>
                  <v:shape id="_x0000_s3434" style="position:absolute;left:18;top:447;width:210;height:205" coordorigin="19,448" coordsize="210,205" path="m124,448l19,524,59,653r129,l229,524,124,448xe" fillcolor="black" stroked="f">
                    <v:path arrowok="t"/>
                  </v:shape>
                  <v:shape id="_x0000_s3435" style="position:absolute;left:18;top:447;width:210;height:205" coordorigin="19,448" coordsize="210,205" path="m124,448r105,76l188,653r-129,l19,524,124,448e" filled="f" strokeweight=".1045mm">
                    <v:path arrowok="t"/>
                  </v:shape>
                  <v:shape id="_x0000_s3436" style="position:absolute;left:338;top:681;width:211;height:210" coordorigin="338,682" coordsize="211,210" path="m443,682l338,762r42,129l507,891,549,762,443,682xe" fillcolor="black" stroked="f">
                    <v:path arrowok="t"/>
                  </v:shape>
                  <v:shape id="_x0000_s3437" style="position:absolute;left:338;top:681;width:211;height:210" coordorigin="338,682" coordsize="211,210" path="m443,682r106,80l507,891r-127,l338,762,443,682e" filled="f" strokeweight=".1045mm">
                    <v:path arrowok="t"/>
                  </v:shape>
                  <v:shape id="_x0000_s3438" style="position:absolute;left:653;top:443;width:210;height:205" coordorigin="654,443" coordsize="210,205" path="m759,443l654,519r41,129l823,648,864,519,759,443xe" fillcolor="black" stroked="f">
                    <v:path arrowok="t"/>
                  </v:shape>
                  <v:shape id="_x0000_s3439" style="position:absolute;left:653;top:443;width:210;height:205" coordorigin="654,443" coordsize="210,205" path="m654,519l759,443r105,76l823,648r-128,l654,519e" filled="f" strokeweight=".1045mm">
                    <v:path arrowok="t"/>
                  </v:shape>
                  <v:shape id="_x0000_s3440" style="position:absolute;left:525;top:52;width:211;height:210" coordorigin="526,53" coordsize="211,210" path="m631,53l526,133r41,129l699,262,736,133,631,53xe" fillcolor="black" stroked="f">
                    <v:path arrowok="t"/>
                  </v:shape>
                  <v:shape id="_x0000_s3441" style="position:absolute;left:525;top:52;width:211;height:210" coordorigin="526,53" coordsize="211,210" path="m631,53r105,80l699,262r-132,l526,133,631,53e" filled="f" strokeweight=".1045mm">
                    <v:path arrowok="t"/>
                  </v:shape>
                  <v:shape id="_x0000_s3442" style="position:absolute;left:123;top:133;width:636;height:629" coordorigin="124,133" coordsize="636,629" o:spt="100" adj="0,,0" path="m348,138r178,-5m306,267r69,95m178,267l124,448t105,76l334,486m188,653l338,762m443,682l439,567m549,762l695,648m539,486r115,33m498,362l567,262m759,443l699,262e" filled="f" strokeweight=".08211mm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:rsidR="009A1F73" w:rsidRDefault="00073240">
            <w:pPr>
              <w:pStyle w:val="TableParagraph"/>
              <w:spacing w:before="63" w:line="321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5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used:</w:t>
            </w:r>
            <w:r>
              <w:rPr>
                <w:b/>
                <w:i/>
                <w:spacing w:val="5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real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objects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and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charts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in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class.</w:t>
            </w:r>
          </w:p>
        </w:tc>
      </w:tr>
      <w:tr w:rsidR="009A1F73">
        <w:trPr>
          <w:trHeight w:val="7126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tabs>
                <w:tab w:val="left" w:pos="1412"/>
              </w:tabs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w w:val="110"/>
                <w:sz w:val="28"/>
              </w:rPr>
              <w:t>LESSON</w:t>
            </w:r>
            <w:r>
              <w:rPr>
                <w:rFonts w:ascii="Georgia"/>
                <w:w w:val="110"/>
                <w:sz w:val="28"/>
              </w:rPr>
              <w:tab/>
              <w:t>TWO</w:t>
            </w:r>
          </w:p>
          <w:p w:rsidR="009A1F73" w:rsidRDefault="00073240">
            <w:pPr>
              <w:pStyle w:val="TableParagraph"/>
              <w:spacing w:before="20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</w:t>
            </w:r>
            <w:r>
              <w:rPr>
                <w:rFonts w:ascii="Georgia"/>
                <w:spacing w:val="4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COMPARING</w:t>
            </w:r>
            <w:r>
              <w:rPr>
                <w:rFonts w:ascii="Georgia"/>
                <w:spacing w:val="4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BIG/SMALL</w:t>
            </w:r>
          </w:p>
          <w:p w:rsidR="009A1F73" w:rsidRDefault="00073240">
            <w:pPr>
              <w:pStyle w:val="TableParagraph"/>
              <w:spacing w:before="20" w:line="254" w:lineRule="auto"/>
              <w:ind w:left="108" w:right="84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</w:t>
            </w:r>
            <w:r>
              <w:rPr>
                <w:rFonts w:ascii="Georgia"/>
                <w:spacing w:val="49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PUPILS</w:t>
            </w:r>
            <w:r>
              <w:rPr>
                <w:rFonts w:ascii="Georgia"/>
                <w:spacing w:val="5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WILL</w:t>
            </w:r>
            <w:r>
              <w:rPr>
                <w:rFonts w:ascii="Georgia"/>
                <w:spacing w:val="4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LEARN,</w:t>
            </w:r>
            <w:r>
              <w:rPr>
                <w:rFonts w:ascii="Georgia"/>
                <w:spacing w:val="4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TOUCH</w:t>
            </w:r>
            <w:r>
              <w:rPr>
                <w:rFonts w:ascii="Georgia"/>
                <w:spacing w:val="4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AND</w:t>
            </w:r>
            <w:r>
              <w:rPr>
                <w:rFonts w:ascii="Georgia"/>
                <w:spacing w:val="4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SHADE/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COLOUR</w:t>
            </w:r>
            <w:r>
              <w:rPr>
                <w:rFonts w:ascii="Georgia"/>
                <w:spacing w:val="3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33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SMALL</w:t>
            </w:r>
            <w:r>
              <w:rPr>
                <w:rFonts w:ascii="Georgia"/>
                <w:spacing w:val="3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PICTURE.</w:t>
            </w:r>
          </w:p>
          <w:p w:rsidR="009A1F73" w:rsidRDefault="00073240">
            <w:pPr>
              <w:pStyle w:val="TableParagraph"/>
              <w:tabs>
                <w:tab w:val="left" w:pos="5842"/>
              </w:tabs>
              <w:ind w:left="138"/>
              <w:rPr>
                <w:sz w:val="20"/>
              </w:rPr>
            </w:pPr>
            <w:r>
              <w:rPr>
                <w:noProof/>
                <w:position w:val="33"/>
                <w:sz w:val="20"/>
              </w:rPr>
              <w:drawing>
                <wp:inline distT="0" distB="0" distL="0" distR="0">
                  <wp:extent cx="614045" cy="398780"/>
                  <wp:effectExtent l="0" t="0" r="0" b="0"/>
                  <wp:docPr id="383" name="image3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image330.png"/>
                          <pic:cNvPicPr>
                            <a:picLocks noChangeAspect="1"/>
                          </pic:cNvPicPr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180" cy="39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33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>
                  <wp:extent cx="1059815" cy="676275"/>
                  <wp:effectExtent l="0" t="0" r="0" b="0"/>
                  <wp:docPr id="385" name="image3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" name="image330.png"/>
                          <pic:cNvPicPr>
                            <a:picLocks noChangeAspect="1"/>
                          </pic:cNvPicPr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952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F73" w:rsidRDefault="009A1F73">
            <w:pPr>
              <w:pStyle w:val="TableParagraph"/>
              <w:spacing w:before="9"/>
              <w:rPr>
                <w:b/>
                <w:i/>
                <w:sz w:val="2"/>
              </w:rPr>
            </w:pPr>
          </w:p>
          <w:p w:rsidR="009A1F73" w:rsidRDefault="00073240">
            <w:pPr>
              <w:pStyle w:val="TableParagraph"/>
              <w:tabs>
                <w:tab w:val="left" w:pos="6118"/>
              </w:tabs>
              <w:ind w:left="303"/>
              <w:rPr>
                <w:sz w:val="20"/>
              </w:rPr>
            </w:pPr>
            <w:r>
              <w:rPr>
                <w:noProof/>
                <w:position w:val="1"/>
                <w:sz w:val="20"/>
              </w:rPr>
              <w:drawing>
                <wp:inline distT="0" distB="0" distL="0" distR="0">
                  <wp:extent cx="555625" cy="617220"/>
                  <wp:effectExtent l="0" t="0" r="0" b="0"/>
                  <wp:docPr id="387" name="image3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" name="image31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50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>
                  <wp:extent cx="342900" cy="381000"/>
                  <wp:effectExtent l="0" t="0" r="0" b="0"/>
                  <wp:docPr id="389" name="image3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" name="image31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F73" w:rsidRDefault="009A1F73">
            <w:pPr>
              <w:pStyle w:val="TableParagraph"/>
              <w:spacing w:before="2"/>
              <w:rPr>
                <w:b/>
                <w:i/>
                <w:sz w:val="25"/>
              </w:rPr>
            </w:pPr>
          </w:p>
          <w:p w:rsidR="009A1F73" w:rsidRDefault="00073240">
            <w:pPr>
              <w:pStyle w:val="TableParagraph"/>
              <w:tabs>
                <w:tab w:val="left" w:pos="2988"/>
              </w:tabs>
              <w:ind w:left="108"/>
              <w:rPr>
                <w:sz w:val="28"/>
              </w:rPr>
            </w:pPr>
            <w:r>
              <w:rPr>
                <w:sz w:val="28"/>
              </w:rPr>
              <w:t>Materials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used:</w:t>
            </w:r>
            <w:r>
              <w:rPr>
                <w:sz w:val="28"/>
              </w:rPr>
              <w:tab/>
              <w:t>Real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objects</w:t>
            </w:r>
          </w:p>
        </w:tc>
      </w:tr>
    </w:tbl>
    <w:p w:rsidR="009A1F73" w:rsidRDefault="009A1F73">
      <w:pPr>
        <w:rPr>
          <w:sz w:val="28"/>
        </w:rPr>
        <w:sectPr w:rsidR="009A1F73" w:rsidSect="00B76CD3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9A1F73">
        <w:trPr>
          <w:trHeight w:val="12618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sz w:val="28"/>
              </w:rPr>
              <w:t>LESSON</w:t>
            </w:r>
            <w:r>
              <w:rPr>
                <w:rFonts w:ascii="Georgia"/>
                <w:spacing w:val="51"/>
                <w:sz w:val="28"/>
              </w:rPr>
              <w:t xml:space="preserve"> </w:t>
            </w:r>
            <w:r>
              <w:rPr>
                <w:rFonts w:ascii="Georgia"/>
                <w:sz w:val="28"/>
              </w:rPr>
              <w:t>THREE</w:t>
            </w:r>
          </w:p>
          <w:p w:rsidR="009A1F73" w:rsidRDefault="00073240">
            <w:pPr>
              <w:pStyle w:val="TableParagraph"/>
              <w:spacing w:before="21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</w:t>
            </w:r>
            <w:r>
              <w:rPr>
                <w:rFonts w:ascii="Georgia"/>
                <w:spacing w:val="4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COMPARING</w:t>
            </w:r>
            <w:r>
              <w:rPr>
                <w:rFonts w:ascii="Georgia"/>
                <w:spacing w:val="4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BIG/SMALL</w:t>
            </w:r>
          </w:p>
          <w:p w:rsidR="009A1F73" w:rsidRDefault="00073240">
            <w:pPr>
              <w:pStyle w:val="TableParagraph"/>
              <w:spacing w:before="17" w:line="254" w:lineRule="auto"/>
              <w:ind w:left="108" w:right="637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</w:t>
            </w:r>
            <w:r>
              <w:rPr>
                <w:rFonts w:ascii="Georgia"/>
                <w:spacing w:val="4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LEARNER</w:t>
            </w:r>
            <w:r>
              <w:rPr>
                <w:rFonts w:ascii="Georgia"/>
                <w:spacing w:val="4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WILL</w:t>
            </w:r>
            <w:r>
              <w:rPr>
                <w:rFonts w:ascii="Georgia"/>
                <w:spacing w:val="4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IDENTIFY</w:t>
            </w:r>
            <w:r>
              <w:rPr>
                <w:rFonts w:ascii="Georgia"/>
                <w:spacing w:val="4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4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BIG</w:t>
            </w:r>
            <w:r>
              <w:rPr>
                <w:rFonts w:ascii="Georgia"/>
                <w:spacing w:val="3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PICTURE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AND</w:t>
            </w:r>
            <w:r>
              <w:rPr>
                <w:rFonts w:ascii="Georgia"/>
                <w:spacing w:val="29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CROSS</w:t>
            </w:r>
            <w:r>
              <w:rPr>
                <w:rFonts w:ascii="Georgia"/>
                <w:spacing w:val="30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IT.</w:t>
            </w:r>
          </w:p>
          <w:p w:rsidR="009A1F73" w:rsidRDefault="009A1F73">
            <w:pPr>
              <w:pStyle w:val="TableParagraph"/>
              <w:spacing w:before="12"/>
              <w:rPr>
                <w:b/>
                <w:i/>
                <w:sz w:val="10"/>
              </w:rPr>
            </w:pPr>
          </w:p>
          <w:p w:rsidR="009A1F73" w:rsidRDefault="00073240">
            <w:pPr>
              <w:pStyle w:val="TableParagraph"/>
              <w:tabs>
                <w:tab w:val="left" w:pos="5034"/>
              </w:tabs>
              <w:ind w:left="337"/>
              <w:rPr>
                <w:sz w:val="20"/>
              </w:rPr>
            </w:pPr>
            <w:r>
              <w:rPr>
                <w:noProof/>
                <w:position w:val="32"/>
                <w:sz w:val="20"/>
              </w:rPr>
              <w:drawing>
                <wp:inline distT="0" distB="0" distL="0" distR="0">
                  <wp:extent cx="452755" cy="355600"/>
                  <wp:effectExtent l="0" t="0" r="0" b="0"/>
                  <wp:docPr id="391" name="image34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" name="image347.jpeg"/>
                          <pic:cNvPicPr>
                            <a:picLocks noChangeAspect="1"/>
                          </pic:cNvPicPr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89" cy="356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32"/>
                <w:sz w:val="20"/>
              </w:rPr>
              <w:tab/>
            </w:r>
            <w:r w:rsidR="00414CD9">
              <w:rPr>
                <w:sz w:val="20"/>
              </w:rPr>
            </w:r>
            <w:r w:rsidR="00414CD9">
              <w:rPr>
                <w:sz w:val="20"/>
              </w:rPr>
              <w:pict>
                <v:group id="_x0000_s3443" style="width:77pt;height:45.5pt;mso-position-horizontal-relative:char;mso-position-vertical-relative:line" coordsize="1540,910">
                  <v:line id="_x0000_s3444" style="position:absolute;flip:x" from="5,5" to="1535,905" strokecolor="#4471c4" strokeweight=".5pt"/>
                  <w10:wrap type="none"/>
                  <w10:anchorlock/>
                </v:group>
              </w:pict>
            </w:r>
          </w:p>
          <w:p w:rsidR="009A1F73" w:rsidRDefault="009A1F73">
            <w:pPr>
              <w:pStyle w:val="TableParagraph"/>
              <w:spacing w:before="4"/>
              <w:rPr>
                <w:b/>
                <w:i/>
                <w:sz w:val="8"/>
              </w:rPr>
            </w:pPr>
          </w:p>
          <w:p w:rsidR="009A1F73" w:rsidRDefault="00414CD9">
            <w:pPr>
              <w:pStyle w:val="TableParagraph"/>
              <w:tabs>
                <w:tab w:val="left" w:pos="5298"/>
              </w:tabs>
              <w:ind w:left="338"/>
              <w:rPr>
                <w:sz w:val="20"/>
              </w:rPr>
            </w:pPr>
            <w:r>
              <w:rPr>
                <w:position w:val="11"/>
                <w:sz w:val="20"/>
              </w:rPr>
            </w:r>
            <w:r>
              <w:rPr>
                <w:position w:val="11"/>
                <w:sz w:val="20"/>
              </w:rPr>
              <w:pict>
                <v:group id="_x0000_s3445" style="width:56.75pt;height:44.65pt;mso-position-horizontal-relative:char;mso-position-vertical-relative:line" coordsize="1135,893">
                  <v:shape id="_x0000_s3446" style="position:absolute;left:2;top:12;width:1129;height:877" coordorigin="3,13" coordsize="1129,877" path="m696,13r-18,l406,148r-13,14l383,172r-13,4l352,176,12,336,3,350r,9l8,373,379,880r22,9l424,884,773,669r18,l810,664r8,-14l828,636,1126,472r5,-14l1117,444,714,17,696,13xe" fillcolor="#5f5f5f" stroked="f">
                    <v:path arrowok="t"/>
                  </v:shape>
                  <v:shape id="_x0000_s3447" style="position:absolute;left:2;top:12;width:1129;height:877" coordorigin="3,13" coordsize="1129,877" path="m696,13r-18,l406,148r-13,14l383,172r-13,4l352,176,12,336,3,350r,9l8,373,379,880r22,9l424,884,773,669r18,l810,664r8,-14l828,636,1126,472r5,-14l1117,444,714,17,696,13e" filled="f" strokecolor="#505050" strokeweight=".1031mm">
                    <v:path arrowok="t"/>
                  </v:shape>
                  <v:shape id="_x0000_s3448" style="position:absolute;left:16;top:2;width:1097;height:854" coordorigin="16,3" coordsize="1097,854" path="m692,3l674,8,406,134r-9,14l388,162r-14,5l356,167,26,322r-10,9l16,345r10,9l379,847r27,9l429,852,764,640r23,l800,636r10,-9l818,612,1109,453r4,-14l1099,425,710,13,692,3xe" fillcolor="gray" stroked="f">
                    <v:path arrowok="t"/>
                  </v:shape>
                  <v:shape id="_x0000_s3449" style="position:absolute;left:16;top:2;width:1097;height:854" coordorigin="16,3" coordsize="1097,854" path="m692,3l674,8,406,134r-9,14l388,162r-14,5l356,167,26,322r-10,9l16,345r10,9l379,847r27,9l429,852,764,640r23,l800,636r10,-9l818,612,1109,453r4,-14l1099,425,710,13,692,3e" filled="f" strokecolor="#5f5f5f" strokeweight=".1031mm">
                    <v:path arrowok="t"/>
                  </v:shape>
                  <v:shape id="_x0000_s3450" style="position:absolute;left:20;top:157;width:748;height:713" coordorigin="21,158" coordsize="748,713" path="m324,158r-40,l193,186r-81,51l75,265,43,293,21,369,397,870r32,-18l470,824r90,-57l601,739r41,-23l674,697r18,-14l723,669r18,-10l769,640r-5,-37l365,162r-41,-4xe" fillcolor="#d0d0d0" stroked="f">
                    <v:path arrowok="t"/>
                  </v:shape>
                  <v:shape id="_x0000_s3451" style="position:absolute;left:20;top:157;width:748;height:713" coordorigin="21,158" coordsize="748,713" path="m324,158r-40,l193,186r-81,51l75,265,43,293,21,369,397,870r32,-18l470,824r90,-57l601,739r41,-23l674,697r18,-14l723,669r18,-10l769,640r-5,-37l365,162r-41,-4e" filled="f" strokecolor="#5f5f5f" strokeweight=".1032mm">
                    <v:path arrowok="t"/>
                  </v:shape>
                  <v:shape id="_x0000_s3452" style="position:absolute;left:43;top:157;width:721;height:638" coordorigin="43,158" coordsize="721,638" o:spt="100" adj="0,,0" path="m324,158r-40,l193,186r-81,51l75,265,43,293,420,795r32,-19l492,748r86,-56l623,664r41,-24l696,622r18,-14l719,603r13,-5l759,598,365,162r-41,-4xm759,598r-27,l746,598r18,5l759,598xe" fillcolor="#dfdfdf" stroked="f">
                    <v:stroke joinstyle="round"/>
                    <v:formulas/>
                    <v:path arrowok="t" o:connecttype="segments"/>
                  </v:shape>
                  <v:shape id="_x0000_s3453" style="position:absolute;left:43;top:157;width:721;height:638" coordorigin="43,158" coordsize="721,638" o:spt="100" adj="0,,0" path="m324,158r-40,l193,186r-81,51l75,265,43,293r,l420,795r32,-19l492,748r86,-56l623,664r41,-24l696,622r18,-14l719,603r13,-5l746,598r,l746,598r13,l365,162r-41,-4m759,598r-13,l746,598r18,5l764,603r-5,-5e" filled="f" strokecolor="#5f5f5f" strokeweight=".1032mm">
                    <v:stroke joinstyle="round"/>
                    <v:formulas/>
                    <v:path arrowok="t" o:connecttype="segments"/>
                  </v:shape>
                  <v:shape id="_x0000_s3454" style="position:absolute;left:25;top:298;width:744;height:568" coordorigin="26,299" coordsize="744,568" o:spt="100" adj="0,,0" path="m26,359l401,861r32,-24l470,814r90,-56l605,729r37,-23l678,687r18,-14l728,655r41,-15m26,364l397,866r32,-19l470,818r90,-55l601,739r41,-28l674,692r22,-14l710,673r18,-9l769,640m26,350l401,856r32,-23l470,809r90,-56l605,725r37,-24l674,683r22,-14l728,655r41,-15m30,345l406,847r32,-19l474,800r91,-52l646,697r32,-19l701,664r9,-5l728,650r18,-10l769,636m30,341l406,842r32,-18l474,795r91,-51l646,692r32,-19l701,659r9,-4l728,645r18,-9l769,636m30,336l406,837r32,-19l479,790r86,-55l610,711r41,-28l682,664r23,-14l714,645r14,-5l769,631m35,331l406,833r32,-19l479,786r86,-57l651,678r31,-19l705,645r9,-5l728,636r41,-9m35,326l411,828r31,-19l479,781r90,-56l651,673r31,-18l705,640r27,-9l769,627m35,322l411,828r31,-23l479,781r90,-61l651,669r31,-19l705,636r23,-9l769,622m35,317l411,824r31,-24l483,776r86,-56l615,692r40,-23l687,645r18,-14l714,627r14,-5l769,617m39,312l415,818r32,-23l483,772r86,-61l655,659r32,-19l710,627r4,-5l728,617r18,l769,617m39,312l415,814r32,-24l483,767r91,-61l655,655r32,-19l710,622r9,-5l728,612r18,l769,612m39,308l415,809r32,-23l488,763r86,-57l655,650r37,-19l710,622r9,-5l728,608r18,l769,612m43,303l415,805r32,-24l488,758r86,-57l660,650r32,-23l714,617r14,-14l746,603r23,5m43,299l420,800r32,-24l488,753r90,-56l660,645r32,-23l714,612r5,-4l732,603r14,-5l769,603e" filled="f" strokecolor="gray" strokeweight=".05161mm">
                    <v:stroke joinstyle="round"/>
                    <v:formulas/>
                    <v:path arrowok="t" o:connecttype="segments"/>
                  </v:shape>
                  <v:shape id="_x0000_s3455" style="position:absolute;left:365;top:2;width:739;height:601" coordorigin="365,3" coordsize="739,601" path="m696,3r-9,l669,13r-27,9l605,31,533,55r-32,9l470,69,438,83r-55,56l365,162,769,603r9,-14l791,570r46,-37l882,500r41,-19l1027,467r45,-14l1104,434,696,3xe" fillcolor="#dfdfdf" stroked="f">
                    <v:path arrowok="t"/>
                  </v:shape>
                  <v:shape id="_x0000_s3456" style="position:absolute;left:365;top:2;width:739;height:601" coordorigin="365,3" coordsize="739,601" path="m769,603r68,-70l923,481r104,-14l1072,453r32,-19l696,3r-9,l669,13r-27,9l605,31,533,55r-32,9l470,69,438,83r-55,56l365,162,769,603e" filled="f" strokecolor="#5f5f5f" strokeweight=".1031mm">
                    <v:path arrowok="t"/>
                  </v:shape>
                  <v:shape id="_x0000_s3457" type="#_x0000_t75" style="position:absolute;left:765;top:431;width:351;height:212">
                    <v:imagedata r:id="rId101" o:title=""/>
                  </v:shape>
                  <w10:wrap type="none"/>
                  <w10:anchorlock/>
                </v:group>
              </w:pict>
            </w:r>
            <w:r w:rsidR="00073240">
              <w:rPr>
                <w:position w:val="11"/>
                <w:sz w:val="20"/>
              </w:rPr>
              <w:tab/>
            </w:r>
            <w:r>
              <w:rPr>
                <w:sz w:val="20"/>
              </w:rPr>
            </w:r>
            <w:r>
              <w:rPr>
                <w:sz w:val="20"/>
              </w:rPr>
              <w:pict>
                <v:group id="_x0000_s3458" style="width:38.75pt;height:30.5pt;mso-position-horizontal-relative:char;mso-position-vertical-relative:line" coordsize="775,610">
                  <v:shape id="_x0000_s3459" style="position:absolute;left:2;top:8;width:771;height:600" coordorigin="2,9" coordsize="771,600" path="m476,9r-13,l277,101r-9,10l262,117r-9,4l240,121,8,229,2,239r,6l5,255,259,601r15,7l290,604,528,457r13,l553,454r6,-10l565,434,770,323r3,-10l763,303,488,12,476,9xe" fillcolor="#5f5f5f" stroked="f">
                    <v:path arrowok="t"/>
                  </v:shape>
                  <v:shape id="_x0000_s3460" style="position:absolute;left:2;top:8;width:771;height:600" coordorigin="2,9" coordsize="771,600" path="m476,9r-13,l277,101r-9,10l262,117r-9,4l240,121,8,229,2,239r,6l5,255,259,601r15,7l290,604,528,457r13,l553,454r6,-10l565,434,770,323r3,-10l763,303,488,12,476,9e" filled="f" strokecolor="#505050" strokeweight=".07047mm">
                    <v:path arrowok="t"/>
                  </v:shape>
                  <v:shape id="_x0000_s3461" style="position:absolute;left:11;top:2;width:750;height:584" coordorigin="11,2" coordsize="750,584" path="m473,2l460,5,277,92r-6,9l265,111r-9,3l243,114,17,220r-6,6l11,236r6,6l259,579r18,6l293,582,522,438r15,l547,434r6,-6l559,418,758,310r3,-10l751,290,485,9,473,2xe" fillcolor="gray" stroked="f">
                    <v:path arrowok="t"/>
                  </v:shape>
                  <v:shape id="_x0000_s3462" style="position:absolute;left:11;top:2;width:750;height:584" coordorigin="11,2" coordsize="750,584" path="m473,2l460,5,277,92r-6,9l265,111r-9,3l243,114,17,220r-6,6l11,236r6,6l259,579r18,6l293,582,522,438r15,l547,434r6,-6l559,418,758,310r3,-10l751,290,485,9,473,2e" filled="f" strokecolor="#5f5f5f" strokeweight=".07047mm">
                    <v:path arrowok="t"/>
                  </v:shape>
                  <v:shape id="_x0000_s3463" style="position:absolute;left:14;top:107;width:511;height:488" coordorigin="14,108" coordsize="511,488" path="m222,108r-28,l132,127,76,162,51,181,30,201,14,252,271,595r22,-13l321,563r62,-39l411,505r28,-16l460,476r13,-10l494,457r13,-7l525,438r-3,-26l250,111r-28,-3xe" fillcolor="#d0d0d0" stroked="f">
                    <v:path arrowok="t"/>
                  </v:shape>
                  <v:shape id="_x0000_s3464" style="position:absolute;left:14;top:107;width:511;height:488" coordorigin="14,108" coordsize="511,488" path="m222,108r-28,l132,127,76,162,51,181,30,201,14,252,271,595r22,-13l321,563r62,-39l411,505r28,-16l460,476r13,-10l494,457r13,-7l525,438r-3,-26l250,111r-28,-3e" filled="f" strokecolor="#5f5f5f" strokeweight=".07053mm">
                    <v:path arrowok="t"/>
                  </v:shape>
                  <v:shape id="_x0000_s3465" style="position:absolute;left:29;top:107;width:493;height:436" coordorigin="30,108" coordsize="493,436" o:spt="100" adj="0,,0" path="m222,108r-28,l132,127,76,162,51,181,30,201,287,543r22,-13l336,511r59,-38l426,454r28,-16l476,425r12,-10l491,412r9,-3l519,409,250,111r-28,-3xm519,409r-19,l510,409r12,3l519,409xe" fillcolor="#dfdfdf" stroked="f">
                    <v:stroke joinstyle="round"/>
                    <v:formulas/>
                    <v:path arrowok="t" o:connecttype="segments"/>
                  </v:shape>
                  <v:shape id="_x0000_s3466" style="position:absolute;left:29;top:107;width:493;height:436" coordorigin="30,108" coordsize="493,436" o:spt="100" adj="0,,0" path="m250,111r-28,-3l222,108r-28,l132,127,76,162,51,181,30,201,287,543r,l309,530r27,-19l395,473r31,-19l454,438r22,-13l488,415r3,-3l500,409r10,l510,409r,l519,409r,l250,111m510,409r12,3l519,409r,l510,409e" filled="f" strokecolor="#5f5f5f" strokeweight=".2pt">
                    <v:stroke joinstyle="round"/>
                    <v:formulas/>
                    <v:path arrowok="t" o:connecttype="segments"/>
                  </v:shape>
                  <v:shape id="_x0000_s3467" style="position:absolute;left:17;top:203;width:508;height:388" coordorigin="17,204" coordsize="508,388" o:spt="100" adj="0,,0" path="m17,245l274,588r22,-16l321,556r62,-38l414,498r25,-16l463,470r13,-10l498,447r27,-9m17,249l271,592r22,-13l321,559r62,-38l411,505r28,-19l460,473r16,-10l485,460r13,-6l525,438m17,239l274,585r22,-16l321,553r62,-39l414,495r25,-16l460,466r16,-9l498,447r27,-9m21,236l277,579r22,-13l324,547r62,-36l442,476r21,-13l479,454r6,-4l498,444r12,-6l525,434m21,233l277,575r22,-12l324,543r62,-35l442,473r21,-13l479,450r6,-3l498,441r12,-7l525,434m21,229l277,572r22,-13l327,540r59,-38l417,486r28,-20l466,454r16,-10l488,441r10,-3l525,431m24,226l277,569r22,-13l327,537r59,-39l445,463r21,-13l482,441r6,-3l498,434r27,-6m24,223l281,566r21,-13l327,534r62,-39l445,460r21,-13l482,438r18,-7l525,428m24,220l281,566r21,-16l327,534r62,-42l445,457r21,-13l482,434r16,-6l525,425m24,217l281,563r21,-16l330,530r59,-38l420,473r28,-16l469,441r13,-10l488,428r10,-3l525,422m27,213l284,559r21,-16l330,527r59,-41l448,450r21,-12l485,428r3,-3l498,422r12,l525,422m27,213l284,556r21,-16l330,524r62,-42l448,447r21,-13l485,425r6,-3l498,418r12,l525,418m27,210l284,553r21,-16l333,521r59,-39l448,444r25,-13l485,425r6,-3l498,415r12,l525,418m30,207l284,550r21,-16l333,518r59,-39l451,444r22,-16l488,422r10,-10l510,412r15,3m30,204l287,547r22,-17l333,514r62,-38l451,441r22,-16l488,418r3,-3l500,412r10,-3l525,412e" filled="f" strokecolor="gray" strokeweight=".1pt">
                    <v:stroke joinstyle="round"/>
                    <v:formulas/>
                    <v:path arrowok="t" o:connecttype="segments"/>
                  </v:shape>
                  <v:shape id="_x0000_s3468" style="position:absolute;left:249;top:2;width:505;height:411" coordorigin="250,2" coordsize="505,411" path="m476,2r-7,l457,9r-18,6l414,21,364,37r-21,7l321,47,299,57,262,95r-12,16l525,412r6,-10l541,390r31,-26l603,342r28,-13l702,319r31,-9l754,297,476,2xe" fillcolor="#dfdfdf" stroked="f">
                    <v:path arrowok="t"/>
                  </v:shape>
                  <v:shape id="_x0000_s3469" style="position:absolute;left:249;top:2;width:505;height:411" coordorigin="250,2" coordsize="505,411" path="m525,412r47,-48l631,329r71,-10l733,310r21,-13l476,2r-7,l457,9r-18,6l414,21,364,37r-21,7l321,47,299,57,262,95r-12,16l525,412e" filled="f" strokecolor="#5f5f5f" strokeweight=".0705mm">
                    <v:path arrowok="t"/>
                  </v:shape>
                  <v:shape id="_x0000_s3470" type="#_x0000_t75" style="position:absolute;left:523;top:294;width:240;height:145">
                    <v:imagedata r:id="rId113" o:title=""/>
                  </v:shape>
                  <w10:wrap type="none"/>
                  <w10:anchorlock/>
                </v:group>
              </w:pict>
            </w:r>
          </w:p>
          <w:p w:rsidR="009A1F73" w:rsidRDefault="00073240">
            <w:pPr>
              <w:pStyle w:val="TableParagraph"/>
              <w:tabs>
                <w:tab w:val="left" w:pos="1512"/>
                <w:tab w:val="left" w:pos="3281"/>
              </w:tabs>
              <w:spacing w:before="173" w:line="670" w:lineRule="atLeast"/>
              <w:ind w:left="108" w:right="4115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w w:val="105"/>
                <w:sz w:val="28"/>
              </w:rPr>
              <w:tab/>
              <w:t>FOUR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:COMPARING</w:t>
            </w:r>
            <w:r>
              <w:rPr>
                <w:rFonts w:ascii="Georgia"/>
                <w:w w:val="105"/>
                <w:sz w:val="28"/>
              </w:rPr>
              <w:tab/>
            </w:r>
            <w:r>
              <w:rPr>
                <w:rFonts w:ascii="Georgia"/>
                <w:spacing w:val="-2"/>
                <w:w w:val="105"/>
                <w:sz w:val="28"/>
              </w:rPr>
              <w:t>BIG/SMALL</w:t>
            </w:r>
          </w:p>
          <w:p w:rsidR="009A1F73" w:rsidRDefault="00073240">
            <w:pPr>
              <w:pStyle w:val="TableParagraph"/>
              <w:tabs>
                <w:tab w:val="left" w:pos="3305"/>
                <w:tab w:val="left" w:pos="6188"/>
              </w:tabs>
              <w:spacing w:before="25" w:line="254" w:lineRule="auto"/>
              <w:ind w:left="108" w:right="1509"/>
              <w:rPr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:LEARNER</w:t>
            </w:r>
            <w:r>
              <w:rPr>
                <w:rFonts w:ascii="Georgia"/>
                <w:w w:val="105"/>
                <w:sz w:val="28"/>
              </w:rPr>
              <w:tab/>
              <w:t>WILL</w:t>
            </w:r>
            <w:r>
              <w:rPr>
                <w:rFonts w:ascii="Georgia"/>
                <w:spacing w:val="4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UNDERLINE</w:t>
            </w:r>
            <w:r>
              <w:rPr>
                <w:rFonts w:ascii="Georgia"/>
                <w:w w:val="105"/>
                <w:sz w:val="28"/>
              </w:rPr>
              <w:tab/>
              <w:t>THE</w:t>
            </w:r>
            <w:r>
              <w:rPr>
                <w:rFonts w:ascii="Georgia"/>
                <w:spacing w:val="47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BIG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PICTURE</w:t>
            </w:r>
            <w:r>
              <w:rPr>
                <w:w w:val="105"/>
                <w:sz w:val="28"/>
              </w:rPr>
              <w:t>.</w:t>
            </w:r>
          </w:p>
          <w:p w:rsidR="009A1F73" w:rsidRDefault="00073240">
            <w:pPr>
              <w:pStyle w:val="TableParagraph"/>
              <w:tabs>
                <w:tab w:val="left" w:pos="5478"/>
              </w:tabs>
              <w:ind w:left="4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906145" cy="668020"/>
                  <wp:effectExtent l="0" t="0" r="0" b="0"/>
                  <wp:docPr id="393" name="image34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" name="image349.jpeg"/>
                          <pic:cNvPicPr>
                            <a:picLocks noChangeAspect="1"/>
                          </pic:cNvPicPr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664" cy="668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8"/>
                <w:sz w:val="20"/>
              </w:rPr>
              <w:drawing>
                <wp:inline distT="0" distB="0" distL="0" distR="0">
                  <wp:extent cx="638810" cy="476250"/>
                  <wp:effectExtent l="0" t="0" r="0" b="0"/>
                  <wp:docPr id="395" name="image34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" name="image349.jpeg"/>
                          <pic:cNvPicPr>
                            <a:picLocks noChangeAspect="1"/>
                          </pic:cNvPicPr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813" cy="476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8"/>
                <w:position w:val="8"/>
                <w:sz w:val="2"/>
              </w:rPr>
              <w:t xml:space="preserve"> </w:t>
            </w:r>
            <w:r w:rsidR="00414CD9">
              <w:rPr>
                <w:spacing w:val="48"/>
                <w:position w:val="32"/>
                <w:sz w:val="20"/>
              </w:rPr>
            </w:r>
            <w:r w:rsidR="00414CD9">
              <w:rPr>
                <w:spacing w:val="48"/>
                <w:position w:val="32"/>
                <w:sz w:val="20"/>
              </w:rPr>
              <w:pict>
                <v:group id="_x0000_s3471" style="width:45.75pt;height:.75pt;mso-position-horizontal-relative:char;mso-position-vertical-relative:line" coordsize="915,15">
                  <v:line id="_x0000_s3472" style="position:absolute" from="0,8" to="915,8"/>
                  <w10:wrap type="none"/>
                  <w10:anchorlock/>
                </v:group>
              </w:pict>
            </w:r>
          </w:p>
          <w:p w:rsidR="009A1F73" w:rsidRDefault="009A1F73">
            <w:pPr>
              <w:pStyle w:val="TableParagraph"/>
              <w:rPr>
                <w:b/>
                <w:i/>
                <w:sz w:val="25"/>
              </w:rPr>
            </w:pPr>
          </w:p>
          <w:p w:rsidR="009A1F73" w:rsidRDefault="00414CD9">
            <w:pPr>
              <w:pStyle w:val="TableParagraph"/>
              <w:tabs>
                <w:tab w:val="left" w:pos="5703"/>
                <w:tab w:val="left" w:pos="6625"/>
              </w:tabs>
              <w:ind w:left="66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3473" style="width:45.75pt;height:54.5pt;mso-position-horizontal-relative:char;mso-position-vertical-relative:line" coordsize="915,1090">
                  <v:shape id="_x0000_s3474" style="position:absolute;left:7;top:167;width:900;height:915" coordorigin="8,168" coordsize="900,915" path="m8,625r5,-74l30,480,58,415,94,355r45,-54l192,256r59,-37l315,191r69,-18l458,168r73,5l600,191r64,28l723,256r53,45l821,355r36,60l885,480r17,71l908,625r-6,74l885,770r-28,65l821,895r-45,53l723,994r-59,37l600,1059r-69,18l458,1083r-74,-6l315,1059r-64,-28l192,994,139,949,94,895,58,835,30,770,13,699,8,625xe" filled="f">
                    <v:path arrowok="t"/>
                  </v:shape>
                  <v:shape id="_x0000_s3475" style="position:absolute;left:190;top:17;width:495;height:345" coordorigin="190,18" coordsize="495,345" path="m438,18r-78,8l292,51,238,88,190,190r13,54l238,292r54,37l360,354r78,9l516,354r68,-25l638,292r35,-48l685,190,673,135,638,88,584,51,516,26,438,18xe" stroked="f">
                    <v:path arrowok="t"/>
                  </v:shape>
                  <v:shape id="_x0000_s3476" style="position:absolute;left:190;top:17;width:495;height:345" coordorigin="190,18" coordsize="495,345" path="m190,190l238,88,292,51,360,26r78,-8l516,26r68,25l638,88r35,47l685,190r-12,54l638,292r-54,37l516,354r-78,9l360,354,292,329,238,292,203,244,190,190xe" filled="f" strokeweight="1.75pt">
                    <v:path arrowok="t"/>
                  </v:shape>
                  <w10:wrap type="none"/>
                  <w10:anchorlock/>
                </v:group>
              </w:pict>
            </w:r>
            <w:r w:rsidR="00073240">
              <w:rPr>
                <w:sz w:val="20"/>
              </w:rPr>
              <w:tab/>
            </w:r>
            <w:r>
              <w:rPr>
                <w:position w:val="22"/>
                <w:sz w:val="20"/>
              </w:rPr>
            </w:r>
            <w:r>
              <w:rPr>
                <w:position w:val="22"/>
                <w:sz w:val="20"/>
              </w:rPr>
              <w:pict>
                <v:group id="_x0000_s3477" style="width:28.5pt;height:35pt;mso-position-horizontal-relative:char;mso-position-vertical-relative:line" coordsize="570,700">
                  <v:shape id="_x0000_s3478" style="position:absolute;left:7;top:112;width:555;height:580" coordorigin="8,113" coordsize="555,580" path="m8,403r9,-78l45,256,89,197r56,-45l211,123r74,-10l359,123r66,29l481,197r44,59l553,325r10,78l553,480r-28,69l481,608r-56,45l359,682r-74,11l211,682,145,653,89,608,45,549,17,480,8,403xe" filled="f">
                    <v:path arrowok="t"/>
                  </v:shape>
                  <v:shape id="_x0000_s3479" type="#_x0000_t75" style="position:absolute;left:102;width:341;height:254">
                    <v:imagedata r:id="rId115" o:title=""/>
                  </v:shape>
                  <w10:wrap type="none"/>
                  <w10:anchorlock/>
                </v:group>
              </w:pict>
            </w:r>
            <w:r w:rsidR="00073240">
              <w:rPr>
                <w:position w:val="22"/>
                <w:sz w:val="20"/>
              </w:rPr>
              <w:tab/>
            </w:r>
            <w:r>
              <w:rPr>
                <w:position w:val="37"/>
                <w:sz w:val="20"/>
              </w:rPr>
            </w:r>
            <w:r>
              <w:rPr>
                <w:position w:val="37"/>
                <w:sz w:val="20"/>
              </w:rPr>
              <w:pict>
                <v:group id="_x0000_s3480" style="width:45.75pt;height:.75pt;mso-position-horizontal-relative:char;mso-position-vertical-relative:line" coordsize="915,15">
                  <v:line id="_x0000_s3481" style="position:absolute" from="0,8" to="915,8"/>
                  <w10:wrap type="none"/>
                  <w10:anchorlock/>
                </v:group>
              </w:pict>
            </w:r>
          </w:p>
          <w:p w:rsidR="009A1F73" w:rsidRDefault="00073240">
            <w:pPr>
              <w:pStyle w:val="TableParagraph"/>
              <w:spacing w:before="210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Learning</w:t>
            </w:r>
            <w:r>
              <w:rPr>
                <w:b/>
                <w:i/>
                <w:spacing w:val="5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materials:Real</w:t>
            </w:r>
            <w:r>
              <w:rPr>
                <w:b/>
                <w:i/>
                <w:spacing w:val="5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objects,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chart</w:t>
            </w:r>
            <w:r>
              <w:rPr>
                <w:b/>
                <w:i/>
                <w:spacing w:val="5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in</w:t>
            </w:r>
            <w:r>
              <w:rPr>
                <w:b/>
                <w:i/>
                <w:spacing w:val="5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class</w:t>
            </w:r>
          </w:p>
        </w:tc>
      </w:tr>
    </w:tbl>
    <w:p w:rsidR="009A1F73" w:rsidRDefault="009A1F73">
      <w:pPr>
        <w:rPr>
          <w:sz w:val="28"/>
        </w:rPr>
        <w:sectPr w:rsidR="009A1F73" w:rsidSect="00B76CD3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9A1F73">
        <w:trPr>
          <w:trHeight w:val="2040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tabs>
                <w:tab w:val="left" w:pos="1512"/>
                <w:tab w:val="left" w:pos="3281"/>
              </w:tabs>
              <w:spacing w:before="2" w:line="254" w:lineRule="auto"/>
              <w:ind w:left="108" w:right="4115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w w:val="105"/>
                <w:sz w:val="28"/>
              </w:rPr>
              <w:tab/>
              <w:t>FIVE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:COMPARING</w:t>
            </w:r>
            <w:r>
              <w:rPr>
                <w:rFonts w:ascii="Georgia"/>
                <w:w w:val="105"/>
                <w:sz w:val="28"/>
              </w:rPr>
              <w:tab/>
            </w:r>
            <w:r>
              <w:rPr>
                <w:rFonts w:ascii="Georgia"/>
                <w:spacing w:val="-2"/>
                <w:w w:val="105"/>
                <w:sz w:val="28"/>
              </w:rPr>
              <w:t>BIG/SMALL</w:t>
            </w:r>
          </w:p>
          <w:p w:rsidR="009A1F73" w:rsidRDefault="00073240">
            <w:pPr>
              <w:pStyle w:val="TableParagraph"/>
              <w:tabs>
                <w:tab w:val="left" w:pos="3439"/>
                <w:tab w:val="left" w:pos="4409"/>
                <w:tab w:val="left" w:pos="5455"/>
                <w:tab w:val="left" w:pos="6382"/>
              </w:tabs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:LEARNERS</w:t>
            </w:r>
            <w:r>
              <w:rPr>
                <w:rFonts w:ascii="Georgia"/>
                <w:w w:val="105"/>
                <w:sz w:val="28"/>
              </w:rPr>
              <w:tab/>
              <w:t>WILL</w:t>
            </w:r>
            <w:r>
              <w:rPr>
                <w:rFonts w:ascii="Georgia"/>
                <w:w w:val="105"/>
                <w:sz w:val="28"/>
              </w:rPr>
              <w:tab/>
              <w:t>READ</w:t>
            </w:r>
            <w:r>
              <w:rPr>
                <w:rFonts w:ascii="Georgia"/>
                <w:w w:val="105"/>
                <w:sz w:val="28"/>
              </w:rPr>
              <w:tab/>
              <w:t>AND</w:t>
            </w:r>
            <w:r>
              <w:rPr>
                <w:rFonts w:ascii="Georgia"/>
                <w:w w:val="105"/>
                <w:sz w:val="28"/>
              </w:rPr>
              <w:tab/>
              <w:t>DRAW</w:t>
            </w:r>
          </w:p>
          <w:p w:rsidR="009A1F73" w:rsidRDefault="00073240">
            <w:pPr>
              <w:pStyle w:val="TableParagraph"/>
              <w:tabs>
                <w:tab w:val="left" w:pos="2268"/>
                <w:tab w:val="left" w:pos="4236"/>
                <w:tab w:val="left" w:pos="4509"/>
              </w:tabs>
              <w:spacing w:before="18"/>
              <w:ind w:left="108" w:right="4525"/>
              <w:rPr>
                <w:sz w:val="28"/>
              </w:rPr>
            </w:pPr>
            <w:r>
              <w:rPr>
                <w:sz w:val="28"/>
              </w:rPr>
              <w:t>Draw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big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mat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 Draw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small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 xml:space="preserve">ball  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  <w:u w:val="single"/>
              </w:rPr>
              <w:tab/>
            </w:r>
          </w:p>
          <w:p w:rsidR="009A1F73" w:rsidRDefault="00073240">
            <w:pPr>
              <w:pStyle w:val="TableParagraph"/>
              <w:spacing w:line="323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Materials</w:t>
            </w:r>
            <w:r>
              <w:rPr>
                <w:b/>
                <w:spacing w:val="113"/>
                <w:sz w:val="28"/>
              </w:rPr>
              <w:t xml:space="preserve"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be</w:t>
            </w:r>
            <w:r>
              <w:rPr>
                <w:b/>
                <w:spacing w:val="56"/>
                <w:sz w:val="28"/>
              </w:rPr>
              <w:t xml:space="preserve"> </w:t>
            </w:r>
            <w:r>
              <w:rPr>
                <w:b/>
                <w:sz w:val="28"/>
              </w:rPr>
              <w:t>used:</w:t>
            </w:r>
            <w:r>
              <w:rPr>
                <w:b/>
                <w:spacing w:val="77"/>
                <w:sz w:val="28"/>
              </w:rPr>
              <w:t xml:space="preserve"> </w:t>
            </w:r>
            <w:r>
              <w:rPr>
                <w:b/>
                <w:sz w:val="28"/>
              </w:rPr>
              <w:t>real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objects,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pencils</w:t>
            </w:r>
            <w:r>
              <w:rPr>
                <w:b/>
                <w:spacing w:val="54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54"/>
                <w:sz w:val="28"/>
              </w:rPr>
              <w:t xml:space="preserve"> </w:t>
            </w:r>
            <w:r>
              <w:rPr>
                <w:b/>
                <w:sz w:val="28"/>
              </w:rPr>
              <w:t>books</w:t>
            </w:r>
          </w:p>
        </w:tc>
      </w:tr>
      <w:tr w:rsidR="009A1F73">
        <w:trPr>
          <w:trHeight w:val="5453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tabs>
                <w:tab w:val="left" w:pos="1169"/>
                <w:tab w:val="left" w:pos="1412"/>
              </w:tabs>
              <w:spacing w:line="254" w:lineRule="auto"/>
              <w:ind w:left="108" w:right="6965"/>
              <w:rPr>
                <w:rFonts w:ascii="Georgia"/>
                <w:sz w:val="28"/>
              </w:rPr>
            </w:pPr>
            <w:r>
              <w:rPr>
                <w:rFonts w:ascii="Georgia"/>
                <w:b/>
                <w:sz w:val="28"/>
              </w:rPr>
              <w:t>WEEK</w:t>
            </w:r>
            <w:r>
              <w:rPr>
                <w:rFonts w:ascii="Georgia"/>
                <w:b/>
                <w:sz w:val="28"/>
              </w:rPr>
              <w:tab/>
              <w:t>VIII</w:t>
            </w:r>
            <w:r>
              <w:rPr>
                <w:rFonts w:ascii="Georgia"/>
                <w:b/>
                <w:spacing w:val="1"/>
                <w:sz w:val="28"/>
              </w:rPr>
              <w:t xml:space="preserve"> </w:t>
            </w:r>
            <w:r>
              <w:rPr>
                <w:rFonts w:ascii="Georgia"/>
                <w:sz w:val="28"/>
              </w:rPr>
              <w:t>LESSON</w:t>
            </w:r>
            <w:r>
              <w:rPr>
                <w:rFonts w:ascii="Georgia"/>
                <w:sz w:val="28"/>
              </w:rPr>
              <w:tab/>
              <w:t>ONE</w:t>
            </w:r>
          </w:p>
          <w:p w:rsidR="009A1F73" w:rsidRDefault="00073240">
            <w:pPr>
              <w:pStyle w:val="TableParagraph"/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:MISSING</w:t>
            </w:r>
            <w:r>
              <w:rPr>
                <w:rFonts w:ascii="Georgia"/>
                <w:spacing w:val="1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PART</w:t>
            </w:r>
          </w:p>
          <w:p w:rsidR="009A1F73" w:rsidRDefault="00073240">
            <w:pPr>
              <w:pStyle w:val="TableParagraph"/>
              <w:tabs>
                <w:tab w:val="left" w:pos="2889"/>
                <w:tab w:val="left" w:pos="3707"/>
                <w:tab w:val="left" w:pos="5167"/>
              </w:tabs>
              <w:spacing w:before="20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:DRAW</w:t>
            </w:r>
            <w:r>
              <w:rPr>
                <w:rFonts w:ascii="Georgia"/>
                <w:w w:val="105"/>
                <w:sz w:val="28"/>
              </w:rPr>
              <w:tab/>
              <w:t>THE</w:t>
            </w:r>
            <w:r>
              <w:rPr>
                <w:rFonts w:ascii="Georgia"/>
                <w:w w:val="105"/>
                <w:sz w:val="28"/>
              </w:rPr>
              <w:tab/>
              <w:t>MISSING</w:t>
            </w:r>
            <w:r>
              <w:rPr>
                <w:rFonts w:ascii="Georgia"/>
                <w:w w:val="105"/>
                <w:sz w:val="28"/>
              </w:rPr>
              <w:tab/>
              <w:t>PART</w:t>
            </w:r>
          </w:p>
          <w:p w:rsidR="009A1F73" w:rsidRDefault="009A1F73">
            <w:pPr>
              <w:pStyle w:val="TableParagraph"/>
              <w:spacing w:before="5" w:after="1"/>
              <w:rPr>
                <w:b/>
                <w:i/>
                <w:sz w:val="11"/>
              </w:rPr>
            </w:pPr>
          </w:p>
          <w:p w:rsidR="009A1F73" w:rsidRDefault="00073240">
            <w:pPr>
              <w:pStyle w:val="TableParagraph"/>
              <w:tabs>
                <w:tab w:val="left" w:pos="2645"/>
                <w:tab w:val="left" w:pos="5498"/>
              </w:tabs>
              <w:ind w:left="193"/>
              <w:rPr>
                <w:sz w:val="20"/>
              </w:rPr>
            </w:pPr>
            <w:r>
              <w:rPr>
                <w:noProof/>
                <w:position w:val="44"/>
                <w:sz w:val="20"/>
              </w:rPr>
              <w:drawing>
                <wp:inline distT="0" distB="0" distL="0" distR="0">
                  <wp:extent cx="247650" cy="352425"/>
                  <wp:effectExtent l="0" t="0" r="0" b="0"/>
                  <wp:docPr id="397" name="image3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" name="image351.png"/>
                          <pic:cNvPicPr>
                            <a:picLocks noChangeAspect="1"/>
                          </pic:cNvPicPr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44"/>
                <w:sz w:val="20"/>
              </w:rPr>
              <w:tab/>
            </w:r>
            <w:r>
              <w:rPr>
                <w:noProof/>
                <w:position w:val="3"/>
                <w:sz w:val="20"/>
              </w:rPr>
              <w:drawing>
                <wp:inline distT="0" distB="0" distL="0" distR="0">
                  <wp:extent cx="381000" cy="476250"/>
                  <wp:effectExtent l="0" t="0" r="0" b="0"/>
                  <wp:docPr id="399" name="image3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image352.png"/>
                          <pic:cNvPicPr>
                            <a:picLocks noChangeAspect="1"/>
                          </pic:cNvPicPr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3"/>
                <w:sz w:val="20"/>
              </w:rPr>
              <w:tab/>
            </w:r>
            <w:r w:rsidR="00414CD9">
              <w:rPr>
                <w:sz w:val="20"/>
              </w:rPr>
            </w:r>
            <w:r w:rsidR="00414CD9">
              <w:rPr>
                <w:sz w:val="20"/>
              </w:rPr>
              <w:pict>
                <v:group id="_x0000_s3482" style="width:76.75pt;height:46pt;mso-position-horizontal-relative:char;mso-position-vertical-relative:line" coordsize="1535,920">
                  <v:shape id="_x0000_s3483" style="position:absolute;left:10;top:10;width:1515;height:900" coordorigin="10,10" coordsize="1515,900" o:spt="100" adj="0,,0" path="m1525,355l1146,10r-757,l10,355r1515,xm265,910r1020,l1285,355r-1020,l265,910xe" filled="f" strokeweight="1pt">
                    <v:stroke joinstyle="round"/>
                    <v:formulas/>
                    <v:path arrowok="t" o:connecttype="segments"/>
                  </v:shape>
                  <v:shape id="_x0000_s3484" style="position:absolute;left:385;top:445;width:765;height:143" coordorigin="385,445" coordsize="765,143" o:spt="100" adj="0,,0" path="m385,588r143,l528,445r-143,l385,588xm1007,588r143,l1150,445r-143,l1007,588xe" fill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:rsidR="009A1F73" w:rsidRDefault="00073240">
            <w:pPr>
              <w:pStyle w:val="TableParagraph"/>
              <w:spacing w:before="224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Teaching/learning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pacing w:val="-1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Cut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outs,</w:t>
            </w:r>
            <w:r>
              <w:rPr>
                <w:b/>
                <w:i/>
                <w:spacing w:val="57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jig</w:t>
            </w:r>
            <w:r>
              <w:rPr>
                <w:b/>
                <w:i/>
                <w:spacing w:val="5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saws</w:t>
            </w:r>
          </w:p>
          <w:p w:rsidR="009A1F73" w:rsidRDefault="00073240">
            <w:pPr>
              <w:pStyle w:val="TableParagraph"/>
              <w:spacing w:before="1"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Lesson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>two</w:t>
            </w:r>
          </w:p>
          <w:p w:rsidR="009A1F73" w:rsidRDefault="0007324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TOPIC</w:t>
            </w:r>
            <w:r>
              <w:rPr>
                <w:sz w:val="28"/>
              </w:rPr>
              <w:t>:Missing</w:t>
            </w:r>
            <w:r>
              <w:rPr>
                <w:spacing w:val="49"/>
                <w:sz w:val="28"/>
              </w:rPr>
              <w:t xml:space="preserve"> </w:t>
            </w:r>
            <w:r>
              <w:rPr>
                <w:sz w:val="28"/>
              </w:rPr>
              <w:t>part</w:t>
            </w:r>
          </w:p>
          <w:p w:rsidR="009A1F73" w:rsidRDefault="00073240">
            <w:pPr>
              <w:pStyle w:val="TableParagraph"/>
              <w:spacing w:after="37" w:line="341" w:lineRule="exact"/>
              <w:ind w:left="108"/>
              <w:rPr>
                <w:sz w:val="28"/>
              </w:rPr>
            </w:pPr>
            <w:r>
              <w:rPr>
                <w:b/>
                <w:sz w:val="28"/>
              </w:rPr>
              <w:t>Activity</w:t>
            </w:r>
            <w:r>
              <w:rPr>
                <w:sz w:val="28"/>
              </w:rPr>
              <w:t>:Draw</w:t>
            </w:r>
            <w:r>
              <w:rPr>
                <w:spacing w:val="5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missing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>part</w:t>
            </w:r>
          </w:p>
          <w:p w:rsidR="009A1F73" w:rsidRDefault="00073240">
            <w:pPr>
              <w:pStyle w:val="TableParagraph"/>
              <w:tabs>
                <w:tab w:val="left" w:pos="3090"/>
                <w:tab w:val="left" w:pos="5918"/>
              </w:tabs>
              <w:ind w:left="464"/>
              <w:rPr>
                <w:sz w:val="20"/>
              </w:rPr>
            </w:pPr>
            <w:r>
              <w:rPr>
                <w:noProof/>
                <w:position w:val="19"/>
                <w:sz w:val="20"/>
              </w:rPr>
              <w:drawing>
                <wp:inline distT="0" distB="0" distL="0" distR="0">
                  <wp:extent cx="676275" cy="485775"/>
                  <wp:effectExtent l="0" t="0" r="0" b="0"/>
                  <wp:docPr id="401" name="image35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image353.jpeg"/>
                          <pic:cNvPicPr>
                            <a:picLocks noChangeAspect="1"/>
                          </pic:cNvPicPr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49" cy="486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9"/>
                <w:sz w:val="20"/>
              </w:rPr>
              <w:tab/>
            </w:r>
            <w:r>
              <w:rPr>
                <w:noProof/>
                <w:position w:val="13"/>
                <w:sz w:val="20"/>
              </w:rPr>
              <w:drawing>
                <wp:inline distT="0" distB="0" distL="0" distR="0">
                  <wp:extent cx="645795" cy="336550"/>
                  <wp:effectExtent l="0" t="0" r="0" b="0"/>
                  <wp:docPr id="403" name="image3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" name="image354.png"/>
                          <pic:cNvPicPr>
                            <a:picLocks noChangeAspect="1"/>
                          </pic:cNvPicPr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27" cy="336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3"/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>
                  <wp:extent cx="412115" cy="624205"/>
                  <wp:effectExtent l="0" t="0" r="0" b="0"/>
                  <wp:docPr id="405" name="image3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" name="image355.png"/>
                          <pic:cNvPicPr>
                            <a:picLocks noChangeAspect="1"/>
                          </pic:cNvPicPr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589" cy="624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F73" w:rsidRDefault="00073240">
            <w:pPr>
              <w:pStyle w:val="TableParagraph"/>
              <w:tabs>
                <w:tab w:val="left" w:pos="3227"/>
              </w:tabs>
              <w:spacing w:before="6" w:line="323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Teaching/learning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z w:val="28"/>
              </w:rPr>
              <w:tab/>
              <w:t>cut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outs,</w:t>
            </w:r>
            <w:r>
              <w:rPr>
                <w:b/>
                <w:i/>
                <w:spacing w:val="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jig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saws</w:t>
            </w:r>
          </w:p>
        </w:tc>
      </w:tr>
      <w:tr w:rsidR="009A1F73">
        <w:trPr>
          <w:trHeight w:val="5126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9A1F73" w:rsidRDefault="00414CD9">
      <w:pPr>
        <w:rPr>
          <w:sz w:val="2"/>
          <w:szCs w:val="2"/>
        </w:rPr>
      </w:pPr>
      <w:r>
        <w:pict>
          <v:group id="_x0000_s3485" style="position:absolute;margin-left:105.7pt;margin-top:265.1pt;width:15pt;height:34.5pt;z-index:-251745792;mso-position-horizontal-relative:page;mso-position-vertical-relative:page" coordorigin="2114,5303" coordsize="300,690">
            <v:shape id="_x0000_s3486" style="position:absolute;left:2122;top:5310;width:285;height:450" coordorigin="2122,5310" coordsize="285,450" path="m2264,5310r-142,450l2407,5760,2264,5310xe" stroked="f">
              <v:path arrowok="t"/>
            </v:shape>
            <v:shape id="_x0000_s3487" style="position:absolute;left:2122;top:5310;width:285;height:450" coordorigin="2122,5310" coordsize="285,450" path="m2122,5760r142,-450l2407,5760r-285,xe" filled="f">
              <v:path arrowok="t"/>
            </v:shape>
            <v:shape id="_x0000_s3488" style="position:absolute;left:2137;top:5760;width:75;height:225" coordorigin="2137,5760" coordsize="75,225" o:spt="100" adj="0,,0" path="m2212,5760r-75,225m2137,5985r75,e" fill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:rsidR="009A1F73" w:rsidRDefault="009A1F73">
      <w:pPr>
        <w:rPr>
          <w:sz w:val="2"/>
          <w:szCs w:val="2"/>
        </w:rPr>
        <w:sectPr w:rsidR="009A1F73" w:rsidSect="00B76CD3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9A1F73" w:rsidRDefault="00414CD9">
      <w:pPr>
        <w:pStyle w:val="BodyText"/>
        <w:tabs>
          <w:tab w:val="left" w:pos="2037"/>
        </w:tabs>
        <w:spacing w:before="72" w:line="254" w:lineRule="auto"/>
        <w:ind w:left="734" w:right="7302"/>
        <w:rPr>
          <w:rFonts w:ascii="Georgia"/>
        </w:rPr>
      </w:pPr>
      <w:r>
        <w:lastRenderedPageBreak/>
        <w:pict>
          <v:group id="_x0000_s3489" style="position:absolute;left:0;text-align:left;margin-left:66.35pt;margin-top:1in;width:478.55pt;height:632.9pt;z-index:-251744768;mso-position-horizontal-relative:page;mso-position-vertical-relative:page" coordorigin="1328,1440" coordsize="9571,12658">
            <v:shape id="_x0000_s3490" style="position:absolute;left:1327;top:1444;width:10;height:2" coordorigin="1328,1445" coordsize="10,0" o:spt="100" adj="0,,0" path="m1328,1445r9,m1328,1445r9,e" filled="f" strokeweight=".48pt">
              <v:stroke joinstyle="round"/>
              <v:formulas/>
              <v:path arrowok="t" o:connecttype="segments"/>
            </v:shape>
            <v:shape id="_x0000_s3491" style="position:absolute;left:1337;top:1444;width:9552;height:2" coordorigin="1337,1445" coordsize="9552,0" o:spt="100" adj="0,,0" path="m1337,1445r269,m1606,1445r10,m1616,1445r225,m1841,1445r10,m1851,1445r9037,e" filled="f" strokeweight=".48pt">
              <v:stroke joinstyle="round"/>
              <v:formulas/>
              <v:path arrowok="t" o:connecttype="segments"/>
            </v:shape>
            <v:shape id="_x0000_s3492" style="position:absolute;left:10888;top:1444;width:10;height:2" coordorigin="10888,1445" coordsize="10,0" o:spt="100" adj="0,,0" path="m10888,1445r10,m10888,1445r10,e" filled="f" strokeweight=".48pt">
              <v:stroke joinstyle="round"/>
              <v:formulas/>
              <v:path arrowok="t" o:connecttype="segments"/>
            </v:shape>
            <v:shape id="_x0000_s3493" style="position:absolute;left:1327;top:1449;width:279;height:12643" coordorigin="1328,1450" coordsize="279,12643" o:spt="100" adj="0,,0" path="m1332,1450r,12638m1328,14092r9,m1328,14092r9,m1337,14092r269,e" filled="f" strokeweight=".48pt">
              <v:stroke joinstyle="round"/>
              <v:formulas/>
              <v:path arrowok="t" o:connecttype="segments"/>
            </v:shape>
            <v:rect id="_x0000_s3494" style="position:absolute;left:1606;top:1449;width:10;height:12638" fillcolor="black" stroked="f"/>
            <v:shape id="_x0000_s3495" style="position:absolute;left:1606;top:1449;width:9292;height:12643" coordorigin="1606,1450" coordsize="9292,12643" o:spt="100" adj="0,,0" path="m1606,14092r10,m1616,14092r225,m1846,1450r,12638m1841,14092r10,m1851,14092r9037,m10893,1450r,12638m10888,14092r10,m10888,14092r10,e" filled="f" strokeweight=".48pt">
              <v:stroke joinstyle="round"/>
              <v:formulas/>
              <v:path arrowok="t" o:connecttype="segments"/>
            </v:shape>
            <v:shape id="_x0000_s3496" type="#_x0000_t75" style="position:absolute;left:7939;top:2387;width:1230;height:945">
              <v:imagedata r:id="rId121" o:title=""/>
            </v:shape>
            <v:shape id="_x0000_s3497" type="#_x0000_t75" style="position:absolute;left:1986;top:8314;width:1283;height:1029">
              <v:imagedata r:id="rId122" o:title=""/>
            </v:shape>
            <v:shape id="_x0000_s3498" type="#_x0000_t75" style="position:absolute;left:2254;top:6572;width:435;height:825">
              <v:imagedata r:id="rId123" o:title=""/>
            </v:shape>
            <v:shape id="_x0000_s3499" type="#_x0000_t75" style="position:absolute;left:8089;top:8061;width:840;height:930">
              <v:imagedata r:id="rId124" o:title=""/>
            </v:shape>
            <v:shape id="_x0000_s3500" style="position:absolute;left:7947;top:5926;width:1129;height:877" coordorigin="7947,5926" coordsize="1129,877" path="m8641,5926r-19,l8350,6062r-13,14l8328,6085r-14,5l8296,6090r-340,159l7947,6264r,9l7952,6287r371,506l8346,6803r23,-5l8717,6583r18,l8754,6577r9,-13l8772,6549r299,-163l9075,6371r-13,-14l8658,5931r-17,-5xe" fillcolor="#5f5f5f" stroked="f">
              <v:path arrowok="t"/>
            </v:shape>
            <v:shape id="_x0000_s3501" style="position:absolute;left:7947;top:5926;width:1129;height:877" coordorigin="7947,5926" coordsize="1129,877" path="m8622,5926r-272,136l8337,6076r-9,9l8314,6090r-18,l7956,6249r-9,15l7947,6273r5,14l8323,6793r23,10l8369,6798r348,-215l8735,6583r19,-6l8763,6564r9,-15l9071,6386r4,-15l9062,6357,8658,5931r-17,-5l8622,5926e" filled="f" strokecolor="#505050" strokeweight=".1031mm">
              <v:path arrowok="t"/>
            </v:shape>
            <v:shape id="_x0000_s3502" style="position:absolute;left:7960;top:5916;width:1097;height:854" coordorigin="7961,5917" coordsize="1097,854" path="m8636,5917r-18,4l8350,6048r-8,14l8332,6076r-14,5l8301,6081r-331,155l7961,6245r,14l7970,6268r353,493l8350,6770r23,-5l8708,6554r23,l8745,6549r9,-9l8763,6526r290,-159l9057,6353r-13,-15l8654,5926r-18,-9xe" fillcolor="gray" stroked="f">
              <v:path arrowok="t"/>
            </v:shape>
            <v:shape id="_x0000_s3503" style="position:absolute;left:7960;top:5916;width:1097;height:854" coordorigin="7961,5917" coordsize="1097,854" path="m8618,5921r-268,127l8342,6062r-10,14l8318,6081r-17,l7970,6236r-9,9l7961,6259r9,9l8323,6761r27,9l8373,6765r335,-211l8731,6554r14,-5l8754,6540r9,-14l9053,6367r4,-14l9044,6338,8654,5926r-18,-9l8618,5921e" filled="f" strokecolor="#5f5f5f" strokeweight=".1031mm">
              <v:path arrowok="t"/>
            </v:shape>
            <v:shape id="_x0000_s3504" style="position:absolute;left:7965;top:6071;width:748;height:713" coordorigin="7965,6071" coordsize="748,713" path="m8269,6071r-41,l8137,6100r-81,51l8020,6179r-32,28l7965,6282r377,502l8373,6765r41,-28l8505,6681r40,-28l8586,6629r32,-18l8636,6596r32,-13l8686,6573r27,-19l8708,6517,8310,6076r-41,-5xe" fillcolor="#d0d0d0" stroked="f">
              <v:path arrowok="t"/>
            </v:shape>
            <v:shape id="_x0000_s3505" style="position:absolute;left:7965;top:6071;width:748;height:713" coordorigin="7965,6071" coordsize="748,713" path="m8342,6784r31,-19l8414,6737r91,-56l8545,6653r41,-24l8618,6611r18,-15l8668,6583r18,-10l8713,6554r-5,-37l8310,6076r-41,-5l8228,6071r-91,29l8056,6151r-68,56l7965,6282r377,502e" filled="f" strokecolor="#5f5f5f" strokeweight=".1032mm">
              <v:path arrowok="t"/>
            </v:shape>
            <v:shape id="_x0000_s3506" style="position:absolute;left:7987;top:6071;width:721;height:638" coordorigin="7988,6071" coordsize="721,638" o:spt="100" adj="0,,0" path="m8269,6071r-41,l8137,6100r-81,51l8020,6179r-32,28l8364,6709r32,-19l8436,6662r87,-56l8568,6577r41,-23l8641,6535r17,-14l8663,6517r13,-5l8704,6512,8310,6076r-41,-5xm8704,6512r-14,l8708,6517r-4,-5xe" fillcolor="#dfdfdf" stroked="f">
              <v:stroke joinstyle="round"/>
              <v:formulas/>
              <v:path arrowok="t" o:connecttype="segments"/>
            </v:shape>
            <v:shape id="_x0000_s3507" style="position:absolute;left:7987;top:6071;width:721;height:638" coordorigin="7988,6071" coordsize="721,638" o:spt="100" adj="0,,0" path="m8310,6076r-41,-5l8228,6071r,l8137,6100r-81,51l8020,6179r-32,28l8364,6709r,l8396,6690r40,-28l8523,6606r45,-29l8609,6554r32,-19l8658,6521r5,-4l8676,6512r,l8676,6512r,l8704,6512r,l8310,6076t398,441l8704,6512r,l8690,6512r18,5e" filled="f" strokecolor="#5f5f5f" strokeweight=".1032mm">
              <v:stroke joinstyle="round"/>
              <v:formulas/>
              <v:path arrowok="t" o:connecttype="segments"/>
            </v:shape>
            <v:shape id="_x0000_s3508" style="position:absolute;left:7969;top:6212;width:744;height:568" coordorigin="7970,6212" coordsize="744,568" o:spt="100" adj="0,,0" path="m7970,6273r376,501l8377,6751r37,-23l8505,6672r45,-29l8586,6620r36,-19l8641,6587r31,-19l8713,6554m7970,6278r372,501l8373,6761r41,-29l8505,6676r40,-23l8586,6624r32,-18l8641,6592r13,-5l8672,6577r41,-23m7970,6264r376,506l8377,6746r37,-23l8505,6666r45,-27l8586,6615r32,-19l8641,6583r31,-15l8713,6554m7974,6259r376,502l8382,6742r36,-28l8509,6662r82,-51l8622,6592r23,-15l8654,6573r18,-9l8690,6554r23,-5m7974,6254r376,502l8382,6737r36,-28l8509,6657r82,-51l8622,6587r23,-14l8654,6568r18,-9l8690,6549r23,m7974,6249r376,502l8382,6732r41,-28l8509,6648r45,-24l8595,6596r32,-19l8649,6564r9,-5l8672,6554r41,-9m7979,6245r371,501l8382,6728r41,-28l8509,6643r86,-51l8627,6573r22,-14l8658,6554r14,-5l8713,6540m7979,6240r376,502l8387,6723r36,-28l8513,6639r82,-52l8627,6568r22,-14l8676,6545r37,-5m7979,6236r376,506l8387,6718r36,-23l8513,6634r82,-51l8627,6564r22,-15l8672,6540r41,-5m7979,6231r376,506l8387,6714r40,-24l8513,6634r46,-28l8599,6583r32,-24l8649,6545r9,-5l8672,6535r41,-4m7984,6226r375,506l8391,6709r36,-24l8513,6624r86,-51l8631,6554r23,-14l8658,6535r14,-4l8690,6531r23,m7984,6226r375,502l8391,6704r36,-23l8518,6620r81,-52l8631,6549r23,-14l8663,6531r9,-5l8690,6526r23,m7984,6221r375,502l8391,6700r41,-24l8518,6620r81,-56l8636,6545r18,-10l8663,6531r9,-10l8690,6521r23,5m7988,6217r371,501l8391,6695r41,-23l8518,6615r86,-51l8636,6540r22,-9l8672,6517r18,l8713,6521m7988,6212r376,502l8396,6690r36,-24l8523,6611r81,-52l8636,6535r22,-9l8663,6521r13,-4l8690,6512r23,5e" filled="f" strokecolor="gray" strokeweight=".05161mm">
              <v:stroke joinstyle="round"/>
              <v:formulas/>
              <v:path arrowok="t" o:connecttype="segments"/>
            </v:shape>
            <v:shape id="_x0000_s3509" style="position:absolute;left:8309;top:5916;width:739;height:601" coordorigin="8310,5917" coordsize="739,601" path="m8641,5917r-10,l8613,5926r-27,9l8550,5945r-73,23l8446,5978r-32,4l8382,5996r-54,56l8310,6076r403,441l8722,6503r13,-19l8781,6446r45,-32l8867,6395r104,-14l9016,6367r32,-19l8641,5917xe" fillcolor="#dfdfdf" stroked="f">
              <v:path arrowok="t"/>
            </v:shape>
            <v:shape id="_x0000_s3510" style="position:absolute;left:8309;top:5916;width:739;height:601" coordorigin="8310,5917" coordsize="739,601" path="m8414,5982r-32,14l8328,6052r-18,24l8713,6517r68,-71l8867,6395r104,-14l9016,6367r32,-19l8641,5917r-10,l8613,5926r-27,9l8550,5945r-73,23l8446,5978r-32,4e" filled="f" strokecolor="#5f5f5f" strokeweight=".1031mm">
              <v:path arrowok="t"/>
            </v:shape>
            <v:shape id="_x0000_s3511" type="#_x0000_t75" style="position:absolute;left:8709;top:6345;width:351;height:212">
              <v:imagedata r:id="rId125" o:title=""/>
            </v:shape>
            <v:shape id="_x0000_s3512" style="position:absolute;left:2476;top:11681;width:245;height:28" coordorigin="2477,11682" coordsize="245,28" path="m2721,11682r-244,l2481,11692r9,9l2513,11710r172,l2712,11701r5,-9l2721,11682xe" fillcolor="#df2c00" stroked="f">
              <v:path arrowok="t"/>
            </v:shape>
            <v:shape id="_x0000_s3513" style="position:absolute;left:2476;top:11681;width:245;height:28" coordorigin="2477,11682" coordsize="245,28" path="m2599,11682r-45,l2513,11682r-23,l2481,11682r-4,l2481,11692r9,9l2513,11710r172,l2712,11701r5,-9l2721,11682r-4,l2712,11682r-27,l2644,11682r-45,e" filled="f" strokeweight=".1028mm">
              <v:path arrowok="t"/>
            </v:shape>
            <v:shape id="_x0000_s3514" type="#_x0000_t75" style="position:absolute;left:2478;top:10825;width:246;height:231">
              <v:imagedata r:id="rId126" o:title=""/>
            </v:shape>
            <v:shape id="_x0000_s3515" style="position:absolute;left:2540;top:11030;width:123;height:451" coordorigin="2540,11030" coordsize="123,451" path="m2599,11030r-59,19l2540,11481r122,l2662,11049r-31,-9l2599,11030xe" fillcolor="yellow" stroked="f">
              <v:path arrowok="t"/>
            </v:shape>
            <v:shape id="_x0000_s3516" style="position:absolute;left:2540;top:11030;width:123;height:451" coordorigin="2540,11030" coordsize="123,451" path="m2662,11481r-122,l2540,11049r59,-19l2631,11040r31,9l2662,11481e" filled="f" strokeweight=".1036mm">
              <v:path arrowok="t"/>
            </v:shape>
            <v:shape id="_x0000_s3517" style="position:absolute;left:2476;top:11035;width:64;height:450" coordorigin="2477,11035" coordsize="64,450" path="m2499,11035r-13,9l2477,11054r,431l2490,11485r18,-4l2540,11481r,-432l2499,11035xe" fillcolor="#ffe200" stroked="f">
              <v:path arrowok="t"/>
            </v:shape>
            <v:shape id="_x0000_s3518" style="position:absolute;left:2476;top:11035;width:64;height:450" coordorigin="2477,11035" coordsize="64,450" path="m2540,11481r-32,l2490,11485r-13,l2477,11054r9,-10l2499,11035r41,14l2540,11481e" filled="f" strokeweight=".1036mm">
              <v:path arrowok="t"/>
            </v:shape>
            <v:shape id="_x0000_s3519" type="#_x0000_t75" style="position:absolute;left:2541;top:10825;width:120;height:114">
              <v:imagedata r:id="rId127" o:title=""/>
            </v:shape>
            <v:shape id="_x0000_s3520" type="#_x0000_t75" style="position:absolute;left:2469;top:11477;width:265;height:222">
              <v:imagedata r:id="rId128" o:title=""/>
            </v:shape>
            <v:shape id="_x0000_s3521" style="position:absolute;left:2662;top:11035;width:59;height:450" coordorigin="2662,11035" coordsize="59,450" path="m2699,11035r-37,14l2662,11481r27,l2708,11485r13,l2721,11054r-9,-10l2699,11035xe" fillcolor="#ffff9f" stroked="f">
              <v:path arrowok="t"/>
            </v:shape>
            <v:shape id="_x0000_s3522" style="position:absolute;left:2662;top:11035;width:59;height:450" coordorigin="2662,11035" coordsize="59,450" path="m2721,11485r,-431l2712,11044r-13,-9l2662,11049r,432l2689,11481r19,4l2721,11485e" filled="f" strokeweight=".1036mm">
              <v:path arrowok="t"/>
            </v:shape>
            <v:shape id="_x0000_s3523" type="#_x0000_t75" style="position:absolute;left:2264;top:4075;width:835;height:905">
              <v:imagedata r:id="rId129" o:title=""/>
            </v:shape>
            <v:shape id="_x0000_s3524" style="position:absolute;left:8285;top:4577;width:431;height:99" coordorigin="8286,4578" coordsize="431,99" path="m8616,4578r-35,l8494,4582r-81,10l8376,4601r-31,9l8322,4620r-23,9l8290,4639r-4,9l8290,4657r14,5l8327,4672r27,4l8504,4676r85,-14l8626,4657r72,-28l8716,4610r-4,-9l8698,4592r-50,-10l8616,4578xe" fillcolor="gray" stroked="f">
              <v:path arrowok="t"/>
            </v:shape>
            <v:shape id="_x0000_s3525" style="position:absolute;left:8190;top:4094;width:399;height:559" coordorigin="8191,4095" coordsize="399,559" path="m8394,4095r-67,28l8263,4193r-50,104l8191,4414r,9l8195,4451r5,38l8236,4578r86,65l8394,4653r69,-10l8549,4578r36,-89l8589,4451r,-37l8585,4353r-36,-113l8490,4151r-64,-51l8394,4095xe" fillcolor="#efefef" stroked="f">
              <v:path arrowok="t"/>
            </v:shape>
            <v:shape id="_x0000_s3526" style="position:absolute;left:8190;top:4094;width:399;height:559" coordorigin="8191,4095" coordsize="399,559" path="m8394,4653r,l8462,4643r1,l8512,4615r37,-37l8571,4531r14,-42l8589,4451r,-37l8585,4353r-36,-113l8490,4151r-64,-51l8394,4095r-36,5l8327,4123r-32,28l8236,4240r-23,57l8191,4414r,9l8195,4451r5,38l8236,4578r86,65l8354,4648r40,5e" filled="f" strokeweight=".1031mm">
              <v:path arrowok="t"/>
            </v:shape>
            <v:shape id="_x0000_s3527" style="position:absolute;left:8430;top:4137;width:146;height:502" coordorigin="8431,4137" coordsize="146,502" path="m8453,4137r41,47l8522,4250r17,79l8544,4404r-5,80l8517,4554r-36,52l8458,4625r-27,14l8458,4634r54,-33l8553,4540r23,-75l8576,4428r-5,-75l8553,4287r-27,-61l8472,4146r-19,-9xe" fillcolor="silver" stroked="f">
              <v:path arrowok="t"/>
            </v:shape>
            <v:line id="_x0000_s3528" style="position:absolute;flip:y" from="3141,4800" to="8136,7335"/>
            <v:shape id="_x0000_s3529" type="#_x0000_t75" style="position:absolute;left:2318;top:2552;width:704;height:589">
              <v:imagedata r:id="rId130" o:title=""/>
            </v:shape>
            <v:shape id="_x0000_s3530" type="#_x0000_t75" style="position:absolute;left:7922;top:10252;width:800;height:716">
              <v:imagedata r:id="rId131" o:title=""/>
            </v:shape>
            <w10:wrap anchorx="page" anchory="page"/>
          </v:group>
        </w:pict>
      </w:r>
      <w:r w:rsidR="00073240">
        <w:rPr>
          <w:rFonts w:ascii="Georgia"/>
          <w:w w:val="105"/>
        </w:rPr>
        <w:t>LESSON</w:t>
      </w:r>
      <w:r w:rsidR="00073240">
        <w:rPr>
          <w:rFonts w:ascii="Georgia"/>
          <w:w w:val="105"/>
        </w:rPr>
        <w:tab/>
        <w:t>THREE</w:t>
      </w:r>
      <w:r w:rsidR="00073240">
        <w:rPr>
          <w:rFonts w:ascii="Georgia"/>
          <w:spacing w:val="1"/>
          <w:w w:val="105"/>
        </w:rPr>
        <w:t xml:space="preserve"> </w:t>
      </w:r>
      <w:r w:rsidR="00073240">
        <w:rPr>
          <w:rFonts w:ascii="Georgia"/>
          <w:b/>
        </w:rPr>
        <w:t>TOPIC</w:t>
      </w:r>
      <w:r w:rsidR="00073240">
        <w:rPr>
          <w:rFonts w:ascii="Georgia"/>
        </w:rPr>
        <w:t>:BELONGINGS</w:t>
      </w:r>
    </w:p>
    <w:p w:rsidR="009A1F73" w:rsidRDefault="00073240">
      <w:pPr>
        <w:tabs>
          <w:tab w:val="left" w:pos="3714"/>
          <w:tab w:val="left" w:pos="4360"/>
        </w:tabs>
        <w:ind w:left="734"/>
        <w:rPr>
          <w:rFonts w:ascii="Georgia"/>
          <w:sz w:val="28"/>
        </w:rPr>
      </w:pPr>
      <w:r>
        <w:rPr>
          <w:rFonts w:ascii="Georgia"/>
          <w:b/>
          <w:w w:val="110"/>
          <w:sz w:val="28"/>
        </w:rPr>
        <w:t>ACTIVITY</w:t>
      </w:r>
      <w:r>
        <w:rPr>
          <w:rFonts w:ascii="Georgia"/>
          <w:w w:val="110"/>
          <w:sz w:val="28"/>
        </w:rPr>
        <w:t>:MATCH</w:t>
      </w:r>
      <w:r>
        <w:rPr>
          <w:rFonts w:ascii="Georgia"/>
          <w:w w:val="110"/>
          <w:sz w:val="28"/>
        </w:rPr>
        <w:tab/>
        <w:t>TO</w:t>
      </w:r>
      <w:r>
        <w:rPr>
          <w:rFonts w:ascii="Georgia"/>
          <w:w w:val="110"/>
          <w:sz w:val="28"/>
        </w:rPr>
        <w:tab/>
        <w:t>THE</w:t>
      </w:r>
      <w:r>
        <w:rPr>
          <w:rFonts w:ascii="Georgia"/>
          <w:spacing w:val="-1"/>
          <w:w w:val="110"/>
          <w:sz w:val="28"/>
        </w:rPr>
        <w:t xml:space="preserve"> </w:t>
      </w:r>
      <w:r>
        <w:rPr>
          <w:rFonts w:ascii="Georgia"/>
          <w:w w:val="110"/>
          <w:sz w:val="28"/>
        </w:rPr>
        <w:t>BELONGING</w:t>
      </w:r>
    </w:p>
    <w:p w:rsidR="009A1F73" w:rsidRDefault="009A1F73">
      <w:pPr>
        <w:rPr>
          <w:rFonts w:ascii="Georgia"/>
          <w:sz w:val="28"/>
        </w:rPr>
        <w:sectPr w:rsidR="009A1F73" w:rsidSect="00B76CD3">
          <w:pgSz w:w="12240" w:h="15840"/>
          <w:pgMar w:top="138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9A1F73">
        <w:trPr>
          <w:trHeight w:val="12637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tabs>
                <w:tab w:val="left" w:pos="1412"/>
              </w:tabs>
              <w:spacing w:before="2" w:line="254" w:lineRule="auto"/>
              <w:ind w:left="108" w:right="6080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w w:val="105"/>
                <w:sz w:val="28"/>
              </w:rPr>
              <w:tab/>
              <w:t>FOUR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spacing w:val="-1"/>
                <w:w w:val="105"/>
                <w:sz w:val="28"/>
              </w:rPr>
              <w:t>TOPIC</w:t>
            </w:r>
            <w:r>
              <w:rPr>
                <w:rFonts w:ascii="Georgia"/>
                <w:spacing w:val="-1"/>
                <w:w w:val="105"/>
                <w:sz w:val="28"/>
              </w:rPr>
              <w:t>:BELONGING</w:t>
            </w:r>
          </w:p>
          <w:p w:rsidR="009A1F73" w:rsidRDefault="00073240">
            <w:pPr>
              <w:pStyle w:val="TableParagraph"/>
              <w:tabs>
                <w:tab w:val="left" w:pos="3089"/>
              </w:tabs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ACTIVITY</w:t>
            </w:r>
            <w:r>
              <w:rPr>
                <w:rFonts w:ascii="Georgia"/>
                <w:w w:val="110"/>
                <w:sz w:val="28"/>
              </w:rPr>
              <w:t>:MATCH</w:t>
            </w:r>
            <w:r>
              <w:rPr>
                <w:rFonts w:ascii="Georgia"/>
                <w:w w:val="110"/>
                <w:sz w:val="28"/>
              </w:rPr>
              <w:tab/>
              <w:t>TO</w:t>
            </w:r>
            <w:r>
              <w:rPr>
                <w:rFonts w:ascii="Georgia"/>
                <w:spacing w:val="15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THE</w:t>
            </w:r>
            <w:r>
              <w:rPr>
                <w:rFonts w:ascii="Georgia"/>
                <w:spacing w:val="17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BELONGING</w:t>
            </w: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spacing w:before="4"/>
              <w:rPr>
                <w:rFonts w:ascii="Georgia"/>
                <w:sz w:val="29"/>
              </w:rPr>
            </w:pPr>
          </w:p>
          <w:p w:rsidR="009A1F73" w:rsidRDefault="00073240">
            <w:pPr>
              <w:pStyle w:val="TableParagraph"/>
              <w:tabs>
                <w:tab w:val="left" w:pos="6153"/>
              </w:tabs>
              <w:ind w:left="663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position w:val="33"/>
                <w:sz w:val="20"/>
              </w:rPr>
              <w:drawing>
                <wp:inline distT="0" distB="0" distL="0" distR="0">
                  <wp:extent cx="486410" cy="468630"/>
                  <wp:effectExtent l="0" t="0" r="0" b="0"/>
                  <wp:docPr id="407" name="image36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" name="image367.jpeg"/>
                          <pic:cNvPicPr>
                            <a:picLocks noChangeAspect="1"/>
                          </pic:cNvPicPr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54" cy="46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position w:val="33"/>
                <w:sz w:val="20"/>
              </w:rPr>
              <w:tab/>
            </w:r>
            <w:r>
              <w:rPr>
                <w:rFonts w:ascii="Georgia"/>
                <w:noProof/>
                <w:sz w:val="20"/>
              </w:rPr>
              <w:drawing>
                <wp:inline distT="0" distB="0" distL="0" distR="0">
                  <wp:extent cx="661035" cy="651510"/>
                  <wp:effectExtent l="0" t="0" r="0" b="0"/>
                  <wp:docPr id="409" name="image36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" name="image368.jpeg"/>
                          <pic:cNvPicPr>
                            <a:picLocks noChangeAspect="1"/>
                          </pic:cNvPicPr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338" cy="651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spacing w:before="6"/>
              <w:rPr>
                <w:rFonts w:ascii="Georgia"/>
                <w:sz w:val="29"/>
              </w:rPr>
            </w:pPr>
          </w:p>
          <w:p w:rsidR="009A1F73" w:rsidRDefault="00073240">
            <w:pPr>
              <w:pStyle w:val="TableParagraph"/>
              <w:ind w:left="6251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</w:rPr>
              <w:drawing>
                <wp:inline distT="0" distB="0" distL="0" distR="0">
                  <wp:extent cx="606425" cy="490855"/>
                  <wp:effectExtent l="0" t="0" r="0" b="0"/>
                  <wp:docPr id="411" name="image14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" name="image144.jpeg"/>
                          <pic:cNvPicPr>
                            <a:picLocks noChangeAspect="1"/>
                          </pic:cNvPicPr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806" cy="491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spacing w:before="7"/>
              <w:rPr>
                <w:rFonts w:ascii="Georgia"/>
                <w:sz w:val="27"/>
              </w:rPr>
            </w:pPr>
          </w:p>
          <w:p w:rsidR="009A1F73" w:rsidRDefault="00073240">
            <w:pPr>
              <w:pStyle w:val="TableParagraph"/>
              <w:ind w:left="468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</w:rPr>
              <w:drawing>
                <wp:inline distT="0" distB="0" distL="0" distR="0">
                  <wp:extent cx="522605" cy="313690"/>
                  <wp:effectExtent l="0" t="0" r="0" b="0"/>
                  <wp:docPr id="413" name="image36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" name="image369.jpeg"/>
                          <pic:cNvPicPr>
                            <a:picLocks noChangeAspect="1"/>
                          </pic:cNvPicPr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" cy="313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</w:tc>
      </w:tr>
    </w:tbl>
    <w:p w:rsidR="009A1F73" w:rsidRDefault="00414CD9">
      <w:pPr>
        <w:rPr>
          <w:sz w:val="2"/>
          <w:szCs w:val="2"/>
        </w:rPr>
      </w:pPr>
      <w:r>
        <w:pict>
          <v:group id="_x0000_s3531" style="position:absolute;margin-left:90.55pt;margin-top:177.8pt;width:376.9pt;height:273.15pt;z-index:-251743744;mso-position-horizontal-relative:page;mso-position-vertical-relative:page" coordorigin="1811,3557" coordsize="7538,5463">
            <v:shape id="_x0000_s3532" style="position:absolute;left:2453;top:5565;width:305;height:70" coordorigin="2454,5566" coordsize="305,70" path="m2687,5566r-25,l2601,5569r-58,7l2518,5583r-23,6l2479,5596r-16,6l2457,5609r-3,6l2457,5622r10,3l2483,5632r19,3l2608,5635r60,-10l2694,5622r61,-26l2758,5589r-3,-6l2745,5576r-35,-7l2687,5566xe" fillcolor="gray" stroked="f">
              <v:path arrowok="t"/>
            </v:shape>
            <v:shape id="_x0000_s3533" style="position:absolute;left:2386;top:5224;width:282;height:395" coordorigin="2386,5225" coordsize="282,395" path="m2530,5225r-70,40l2418,5327r-25,80l2386,5457r4,19l2393,5503r25,63l2479,5612r51,7l2579,5612r61,-46l2665,5503r3,-53l2665,5407r-25,-80l2598,5265r-45,-37l2530,5225xe" fillcolor="#efefef" stroked="f">
              <v:path arrowok="t"/>
            </v:shape>
            <v:shape id="_x0000_s3534" style="position:absolute;left:2386;top:5224;width:282;height:395" coordorigin="2386,5225" coordsize="282,395" path="m2530,5619r,l2579,5612r,l2614,5592r26,-26l2655,5533r10,-30l2668,5476r,-19l2668,5450r-3,-43l2655,5367r-35,-73l2575,5245r-45,-20l2460,5265r-42,62l2393,5407r-7,43l2386,5457r4,19l2393,5503r9,30l2418,5566r26,26l2479,5612r23,3l2530,5619e" filled="f" strokeweight=".07286mm">
              <v:path arrowok="t"/>
            </v:shape>
            <v:shape id="_x0000_s3535" style="position:absolute;left:2556;top:5254;width:103;height:355" coordorigin="2556,5255" coordsize="103,355" path="m2572,5255r48,79l2636,5443r-3,57l2617,5549r-26,37l2575,5599r-19,10l2575,5606r52,-40l2659,5486r,-26l2643,5360r-39,-76l2585,5261r-13,-6xe" fillcolor="silver" stroked="f">
              <v:path arrowok="t"/>
            </v:shape>
            <v:shape id="_x0000_s3536" style="position:absolute;left:2723;top:5566;width:305;height:69" coordorigin="2724,5567" coordsize="305,69" path="m2957,5567r-25,l2871,5570r-58,7l2788,5583r-23,7l2749,5596r-16,7l2727,5609r-3,7l2727,5622r10,4l2753,5632r19,4l2878,5636r60,-10l2964,5622r61,-26l3028,5590r-3,-7l3015,5577r-35,-7l2957,5567xe" fillcolor="gray" stroked="f">
              <v:path arrowok="t"/>
            </v:shape>
            <v:shape id="_x0000_s3537" style="position:absolute;left:2656;top:5228;width:282;height:391" coordorigin="2656,5229" coordsize="282,391" path="m2800,5229r-70,39l2688,5330r-25,79l2656,5459r4,19l2663,5504r25,63l2749,5613r51,6l2849,5613r61,-46l2935,5504r3,-52l2935,5409r-25,-79l2868,5268r-45,-36l2800,5229xe" fillcolor="#efefef" stroked="f">
              <v:path arrowok="t"/>
            </v:shape>
            <v:shape id="_x0000_s3538" style="position:absolute;left:2656;top:5228;width:282;height:391" coordorigin="2656,5229" coordsize="282,391" path="m2800,5619r,l2849,5613r,l2884,5593r26,-26l2925,5534r10,-30l2938,5478r,-19l2938,5452r-3,-43l2925,5370r-15,-40l2868,5268r-68,-39l2730,5268r-42,62l2663,5409r-7,43l2656,5459r4,19l2663,5504r9,30l2680,5550r8,17l2714,5593r35,20l2772,5616r28,3e" filled="f" strokeweight=".07264mm">
              <v:path arrowok="t"/>
            </v:shape>
            <v:shape id="_x0000_s3539" style="position:absolute;left:2826;top:5258;width:103;height:352" coordorigin="2826,5258" coordsize="103,352" path="m2842,5258r48,79l2906,5445r-3,56l2887,5550r-26,36l2845,5599r-19,10l2845,5606r52,-39l2929,5488r,-26l2913,5363r-39,-75l2855,5265r-13,-7xe" fillcolor="silver" stroked="f">
              <v:path arrowok="t"/>
            </v:shape>
            <v:shape id="_x0000_s3540" type="#_x0000_t75" style="position:absolute;left:1819;top:8141;width:1950;height:870">
              <v:imagedata r:id="rId136" o:title=""/>
            </v:shape>
            <v:shape id="_x0000_s3541" style="position:absolute;left:1819;top:8141;width:1950;height:870" coordorigin="1819,8142" coordsize="1950,870" path="m1819,8157r60,2l1939,8161r60,4l2059,8172r75,58l2196,8319r36,78l2261,8479r23,83l2290,8593r4,15l2299,8622r33,57l2371,8736r40,56l2449,8847r14,24l2475,8896r15,23l2509,8937r34,20l2576,8974r34,18l2644,9012r72,-2l2788,9008r72,-2l2932,9003r72,-6l3056,8957r20,-28l3094,8907r25,-20l3149,8868r25,-15l3184,8847r24,-33l3257,8748r40,-108l3317,8571r18,-70l3349,8427r3,-102l3356,8252r23,-56l3439,8142r79,13l3568,8164r31,6l3623,8172r28,l3696,8172r73,e" filled="f">
              <v:path arrowok="t"/>
            </v:shape>
            <v:shape id="_x0000_s3542" style="position:absolute;left:8359;top:8531;width:480;height:480" coordorigin="8359,8532" coordsize="480,480" path="m8839,8532r,240l8827,8848r-34,66l8741,8966r-66,34l8599,9012r-76,-12l8457,8966r-52,-52l8371,8848r-12,-76l8359,8532r480,xe" filled="f">
              <v:path arrowok="t"/>
            </v:shape>
            <v:shape id="_x0000_s3543" style="position:absolute;left:8479;top:8081;width:225;height:518" coordorigin="8479,8082" coordsize="225,518" path="m8591,8082r-49,52l8521,8196r-17,80l8490,8372r-8,109l8479,8599r56,l8540,8499r12,-83l8570,8361r21,-20l8613,8361r18,55l8643,8499r5,100l8704,8599r-3,-118l8693,8372r-14,-96l8662,8196r-21,-62l8617,8095r-26,-13xe" stroked="f">
              <v:path arrowok="t"/>
            </v:shape>
            <v:shape id="_x0000_s3544" style="position:absolute;left:8479;top:8081;width:225;height:518" coordorigin="8479,8082" coordsize="225,518" path="m8535,8599r5,-100l8552,8416r18,-55l8591,8341r22,20l8631,8416r12,83l8648,8599r56,l8701,8481r-8,-109l8679,8276r-17,-80l8641,8134r-50,-52l8566,8095r-45,101l8504,8276r-14,96l8482,8481r-3,118l8535,8599xe" filled="f">
              <v:path arrowok="t"/>
            </v:shape>
            <v:shape id="_x0000_s3545" type="#_x0000_t75" style="position:absolute;left:8553;top:8549;width:158;height:278">
              <v:imagedata r:id="rId137" o:title=""/>
            </v:shape>
            <v:line id="_x0000_s3546" style="position:absolute;flip:y" from="2872,3564" to="8392,8964"/>
            <v:shape id="_x0000_s3547" type="#_x0000_t75" style="position:absolute;left:7939;top:6359;width:1410;height:945">
              <v:imagedata r:id="rId138" o:title=""/>
            </v:shape>
            <w10:wrap anchorx="page" anchory="page"/>
          </v:group>
        </w:pict>
      </w:r>
    </w:p>
    <w:p w:rsidR="009A1F73" w:rsidRDefault="009A1F73">
      <w:pPr>
        <w:rPr>
          <w:sz w:val="2"/>
          <w:szCs w:val="2"/>
        </w:rPr>
        <w:sectPr w:rsidR="009A1F73" w:rsidSect="00B76CD3">
          <w:pgSz w:w="12240" w:h="15840"/>
          <w:pgMar w:top="1440" w:right="0" w:bottom="128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9A1F73">
        <w:trPr>
          <w:trHeight w:val="12637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tabs>
                <w:tab w:val="left" w:pos="1412"/>
              </w:tabs>
              <w:spacing w:before="2" w:after="11" w:line="254" w:lineRule="auto"/>
              <w:ind w:left="108" w:right="6080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w w:val="105"/>
                <w:sz w:val="28"/>
              </w:rPr>
              <w:tab/>
              <w:t>FIVE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spacing w:val="-1"/>
                <w:w w:val="105"/>
                <w:sz w:val="28"/>
              </w:rPr>
              <w:t>TOPIC</w:t>
            </w:r>
            <w:r>
              <w:rPr>
                <w:rFonts w:ascii="Georgia"/>
                <w:spacing w:val="-1"/>
                <w:w w:val="105"/>
                <w:sz w:val="28"/>
              </w:rPr>
              <w:t>:BELONGING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:MATCH</w:t>
            </w:r>
          </w:p>
          <w:p w:rsidR="009A1F73" w:rsidRDefault="00073240">
            <w:pPr>
              <w:pStyle w:val="TableParagraph"/>
              <w:tabs>
                <w:tab w:val="left" w:pos="6528"/>
              </w:tabs>
              <w:ind w:left="247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position w:val="4"/>
                <w:sz w:val="20"/>
              </w:rPr>
              <w:drawing>
                <wp:inline distT="0" distB="0" distL="0" distR="0">
                  <wp:extent cx="640080" cy="666750"/>
                  <wp:effectExtent l="0" t="0" r="0" b="0"/>
                  <wp:docPr id="415" name="image3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" name="image373.png"/>
                          <pic:cNvPicPr>
                            <a:picLocks noChangeAspect="1"/>
                          </pic:cNvPicPr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63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position w:val="4"/>
                <w:sz w:val="20"/>
              </w:rPr>
              <w:tab/>
            </w:r>
            <w:r>
              <w:rPr>
                <w:rFonts w:ascii="Georgia"/>
                <w:noProof/>
                <w:sz w:val="20"/>
              </w:rPr>
              <w:drawing>
                <wp:inline distT="0" distB="0" distL="0" distR="0">
                  <wp:extent cx="539750" cy="514985"/>
                  <wp:effectExtent l="0" t="0" r="0" b="0"/>
                  <wp:docPr id="417" name="image37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" name="image374.jpeg"/>
                          <pic:cNvPicPr>
                            <a:picLocks noChangeAspect="1"/>
                          </pic:cNvPicPr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83" cy="515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spacing w:before="1"/>
              <w:rPr>
                <w:rFonts w:ascii="Georgia"/>
                <w:sz w:val="14"/>
              </w:rPr>
            </w:pPr>
          </w:p>
          <w:p w:rsidR="009A1F73" w:rsidRDefault="00073240">
            <w:pPr>
              <w:pStyle w:val="TableParagraph"/>
              <w:tabs>
                <w:tab w:val="left" w:pos="6469"/>
              </w:tabs>
              <w:ind w:left="272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</w:rPr>
              <w:drawing>
                <wp:inline distT="0" distB="0" distL="0" distR="0">
                  <wp:extent cx="699135" cy="480695"/>
                  <wp:effectExtent l="0" t="0" r="0" b="0"/>
                  <wp:docPr id="419" name="image3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image375.png"/>
                          <pic:cNvPicPr>
                            <a:picLocks noChangeAspect="1"/>
                          </pic:cNvPicPr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433" cy="481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  <w:tab/>
            </w:r>
            <w:r>
              <w:rPr>
                <w:rFonts w:ascii="Georgia"/>
                <w:noProof/>
                <w:position w:val="32"/>
                <w:sz w:val="20"/>
              </w:rPr>
              <w:drawing>
                <wp:inline distT="0" distB="0" distL="0" distR="0">
                  <wp:extent cx="657225" cy="285750"/>
                  <wp:effectExtent l="0" t="0" r="0" b="0"/>
                  <wp:docPr id="421" name="image37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" name="image376.jpeg"/>
                          <pic:cNvPicPr>
                            <a:picLocks noChangeAspect="1"/>
                          </pic:cNvPicPr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spacing w:before="4"/>
              <w:rPr>
                <w:rFonts w:ascii="Georgia"/>
                <w:sz w:val="13"/>
              </w:rPr>
            </w:pPr>
          </w:p>
          <w:p w:rsidR="009A1F73" w:rsidRDefault="00073240">
            <w:pPr>
              <w:pStyle w:val="TableParagraph"/>
              <w:ind w:left="351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</w:rPr>
              <w:drawing>
                <wp:inline distT="0" distB="0" distL="0" distR="0">
                  <wp:extent cx="657225" cy="323850"/>
                  <wp:effectExtent l="0" t="0" r="0" b="0"/>
                  <wp:docPr id="423" name="image3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" name="image377.png"/>
                          <pic:cNvPicPr>
                            <a:picLocks noChangeAspect="1"/>
                          </pic:cNvPicPr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spacing w:before="5"/>
              <w:rPr>
                <w:rFonts w:ascii="Georgia"/>
                <w:sz w:val="10"/>
              </w:rPr>
            </w:pPr>
          </w:p>
          <w:p w:rsidR="009A1F73" w:rsidRDefault="00414CD9">
            <w:pPr>
              <w:pStyle w:val="TableParagraph"/>
              <w:spacing w:line="129" w:lineRule="exact"/>
              <w:ind w:left="868"/>
              <w:rPr>
                <w:rFonts w:ascii="Georgia"/>
                <w:sz w:val="12"/>
              </w:rPr>
            </w:pPr>
            <w:r>
              <w:rPr>
                <w:rFonts w:ascii="Georgia"/>
                <w:position w:val="-2"/>
                <w:sz w:val="12"/>
              </w:rPr>
            </w:r>
            <w:r>
              <w:rPr>
                <w:rFonts w:ascii="Georgia"/>
                <w:position w:val="-2"/>
                <w:sz w:val="12"/>
              </w:rPr>
              <w:pict>
                <v:group id="_x0000_s3548" style="width:22pt;height:6.5pt;mso-position-horizontal-relative:char;mso-position-vertical-relative:line" coordsize="440,130">
                  <v:shape id="_x0000_s3549" type="#_x0000_t75" style="position:absolute;width:387;height:117">
                    <v:imagedata r:id="rId144" o:title=""/>
                  </v:shape>
                  <v:shape id="_x0000_s3550" type="#_x0000_t75" style="position:absolute;left:297;top:16;width:143;height:114">
                    <v:imagedata r:id="rId145" o:title=""/>
                  </v:shape>
                  <w10:wrap type="none"/>
                  <w10:anchorlock/>
                </v:group>
              </w:pict>
            </w: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20"/>
              </w:rPr>
            </w:pPr>
          </w:p>
          <w:p w:rsidR="009A1F73" w:rsidRDefault="009A1F73">
            <w:pPr>
              <w:pStyle w:val="TableParagraph"/>
              <w:rPr>
                <w:rFonts w:ascii="Georgia"/>
                <w:sz w:val="14"/>
              </w:rPr>
            </w:pPr>
          </w:p>
          <w:p w:rsidR="009A1F73" w:rsidRDefault="00073240">
            <w:pPr>
              <w:pStyle w:val="TableParagraph"/>
              <w:tabs>
                <w:tab w:val="left" w:pos="6544"/>
              </w:tabs>
              <w:ind w:left="483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position w:val="20"/>
                <w:sz w:val="20"/>
              </w:rPr>
              <w:drawing>
                <wp:inline distT="0" distB="0" distL="0" distR="0">
                  <wp:extent cx="466090" cy="428625"/>
                  <wp:effectExtent l="0" t="0" r="0" b="0"/>
                  <wp:docPr id="425" name="image38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" name="image380.jpeg"/>
                          <pic:cNvPicPr>
                            <a:picLocks noChangeAspect="1"/>
                          </pic:cNvPicPr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4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position w:val="20"/>
                <w:sz w:val="20"/>
              </w:rPr>
              <w:tab/>
            </w:r>
            <w:r>
              <w:rPr>
                <w:rFonts w:ascii="Georgia"/>
                <w:noProof/>
                <w:sz w:val="20"/>
              </w:rPr>
              <w:drawing>
                <wp:inline distT="0" distB="0" distL="0" distR="0">
                  <wp:extent cx="533400" cy="523875"/>
                  <wp:effectExtent l="0" t="0" r="0" b="0"/>
                  <wp:docPr id="427" name="image38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" name="image381.jpeg"/>
                          <pic:cNvPicPr>
                            <a:picLocks noChangeAspect="1"/>
                          </pic:cNvPicPr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1F73" w:rsidRDefault="00073240">
            <w:pPr>
              <w:pStyle w:val="TableParagraph"/>
              <w:spacing w:before="134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Teaching/learning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pacing w:val="5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Real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objects,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e.g</w:t>
            </w:r>
            <w:r>
              <w:rPr>
                <w:b/>
                <w:i/>
                <w:spacing w:val="5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watch,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hand,</w:t>
            </w:r>
            <w:r>
              <w:rPr>
                <w:b/>
                <w:i/>
                <w:spacing w:val="56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shorts,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etc</w:t>
            </w:r>
          </w:p>
        </w:tc>
      </w:tr>
    </w:tbl>
    <w:p w:rsidR="009A1F73" w:rsidRDefault="00414CD9">
      <w:pPr>
        <w:rPr>
          <w:sz w:val="2"/>
          <w:szCs w:val="2"/>
        </w:rPr>
      </w:pPr>
      <w:r>
        <w:pict>
          <v:group id="_x0000_s3551" style="position:absolute;margin-left:110.8pt;margin-top:157.8pt;width:366.05pt;height:276.75pt;z-index:-251742720;mso-position-horizontal-relative:page;mso-position-vertical-relative:page" coordorigin="2216,3156" coordsize="7321,5535">
            <v:shape id="_x0000_s3552" style="position:absolute;left:2219;top:6701;width:502;height:444" coordorigin="2219,6702" coordsize="502,444" o:spt="100" adj="0,,0" path="m2641,6702r-3,4l2631,6706r-16,6l2600,6724r-47,22l2497,6780r-64,51l2367,6892r-64,68l2245,7046r-19,33l2219,7109r9,19l2249,7145r13,-2l2281,7134r21,-19l2334,7075r39,-41l2423,6978r63,-52l2557,6874r81,-43l2715,6802r-26,-21l2670,6761r-16,-25l2641,6702xm2720,6800r-11,-8l2689,6781r26,21l2720,6800xe" fillcolor="#6f6f6f" stroked="f">
              <v:stroke joinstyle="round"/>
              <v:formulas/>
              <v:path arrowok="t" o:connecttype="segments"/>
            </v:shape>
            <v:shape id="_x0000_s3553" style="position:absolute;left:2219;top:6701;width:502;height:444" coordorigin="2219,6702" coordsize="502,444" path="m2720,6800r-82,31l2557,6874r-71,52l2423,6978r-50,56l2334,7075r-32,40l2281,7134r-19,9l2249,7145r-21,-17l2219,7109r26,-63l2303,6960r64,-68l2433,6831r63,-50l2497,6780r56,-34l2600,6724r15,-12l2631,6706r7,l2641,6702r13,34l2670,6761r19,20l2709,6792r11,8e" filled="f" strokeweight=".1033mm">
              <v:path arrowok="t"/>
            </v:shape>
            <v:shape id="_x0000_s3554" type="#_x0000_t75" style="position:absolute;left:2278;top:6902;width:144;height:172">
              <v:imagedata r:id="rId148" o:title=""/>
            </v:shape>
            <v:shape id="_x0000_s3555" style="position:absolute;left:2510;top:6705;width:207;height:102" coordorigin="2511,6706" coordsize="207,102" path="m2638,6706r-79,39l2511,6778r30,-17l2577,6753r30,6l2638,6771r42,22l2698,6807r19,-3l2681,6769r-23,-30l2642,6715r-4,-9xe" fillcolor="#5f5f5f" stroked="f">
              <v:path arrowok="t"/>
            </v:shape>
            <v:shape id="_x0000_s3556" style="position:absolute;left:2645;top:6637;width:174;height:174" coordorigin="2645,6637" coordsize="174,174" path="m2769,6672r-35,-22l2703,6637r-32,5l2652,6657r-7,24l2652,6717r20,33l2702,6780r31,19l2764,6811r29,-7l2811,6789r8,-24l2815,6732r-16,-31l2769,6672xe" fillcolor="#afafaf" stroked="f">
              <v:path arrowok="t"/>
            </v:shape>
            <v:shape id="_x0000_s3557" style="position:absolute;left:2645;top:6637;width:174;height:174" coordorigin="2645,6637" coordsize="174,174" path="m2799,6701r-30,-29l2734,6650r-31,-13l2671,6642r-19,15l2645,6681r7,36l2672,6750r30,30l2733,6799r31,12l2793,6804r18,-15l2819,6765r-4,-33l2799,6701e" filled="f" strokecolor="#5f5f5f" strokeweight=".1034mm">
              <v:path arrowok="t"/>
            </v:shape>
            <v:shape id="_x0000_s3558" style="position:absolute;left:2648;top:6643;width:170;height:161" coordorigin="2649,6644" coordsize="170,161" path="m2769,6672r-35,-22l2704,6644r-30,1l2656,6660r-7,24l2655,6713r20,34l2702,6780r31,19l2763,6805r30,-1l2811,6789r8,-24l2815,6732r-20,-34l2769,6672xe" fillcolor="#d0d0d0" stroked="f">
              <v:path arrowok="t"/>
            </v:shape>
            <v:shape id="_x0000_s3559" style="position:absolute;left:2648;top:6643;width:170;height:161" coordorigin="2649,6644" coordsize="170,161" path="m2795,6698r-26,-26l2734,6650r-30,-6l2674,6645r-18,15l2649,6684r6,29l2675,6747r27,33l2733,6799r30,6l2793,6804r18,-15l2819,6765r-4,-33l2795,6698e" filled="f" strokeweight=".1034mm">
              <v:path arrowok="t"/>
            </v:shape>
            <v:shape id="_x0000_s3560" style="position:absolute;left:2665;top:6659;width:136;height:130" coordorigin="2666,6659" coordsize="136,130" path="m2761,6683r-25,-20l2709,6660r-23,-1l2670,6671r-4,21l2669,6718r15,24l2707,6766r28,16l2759,6789r19,-3l2793,6774r8,-17l2799,6731r-16,-25l2761,6683xe" stroked="f">
              <v:path arrowok="t"/>
            </v:shape>
            <v:shape id="_x0000_s3561" style="position:absolute;left:2665;top:6659;width:136;height:130" coordorigin="2666,6659" coordsize="136,130" path="m2783,6706r-22,-23l2736,6663r-27,-3l2686,6659r-16,12l2666,6692r3,26l2684,6742r23,24l2735,6782r24,7l2778,6786r15,-12l2801,6757r-2,-26l2783,6706e" filled="f" strokeweight=".1034mm">
              <v:path arrowok="t"/>
            </v:shape>
            <v:shape id="_x0000_s3562" style="position:absolute;left:2687;top:6662;width:88;height:122" coordorigin="2687,6662" coordsize="88,122" o:spt="100" adj="0,,0" path="m2689,6662r12,15m2770,6768r5,16m2687,6739r13,-2e" filled="f" strokeweight=".05169mm">
              <v:stroke joinstyle="round"/>
              <v:formulas/>
              <v:path arrowok="t" o:connecttype="segments"/>
            </v:shape>
            <v:shape id="_x0000_s3563" style="position:absolute;left:2726;top:6667;width:67;height:95" coordorigin="2726,6668" coordsize="67,95" o:spt="100" adj="0,,0" path="m2767,6711r13,-1m2726,6668r1,6m2758,6687r-3,3m2793,6738r-7,-5m2792,6762r-4,-3e" filled="f" strokecolor="#505050" strokeweight=".05169mm">
              <v:stroke joinstyle="round"/>
              <v:formulas/>
              <v:path arrowok="t" o:connecttype="segments"/>
            </v:shape>
            <v:shape id="_x0000_s3564" style="position:absolute;left:2678;top:6713;width:67;height:71" coordorigin="2678,6713" coordsize="67,71" o:spt="100" adj="0,,0" path="m2744,6777r1,7m2713,6759r-3,3m2682,6716r-4,-3e" filled="f" strokeweight=".05169mm">
              <v:stroke joinstyle="round"/>
              <v:formulas/>
              <v:path arrowok="t" o:connecttype="segments"/>
            </v:shape>
            <v:shape id="_x0000_s3565" style="position:absolute;left:2633;top:6649;width:167;height:171" coordorigin="2633,6650" coordsize="167,171" path="m2658,6650r-3,4l2637,6669r-4,20l2660,6759r55,49l2746,6820r23,l2800,6804r-7,l2764,6811r-31,-12l2702,6780r-30,-30l2656,6720r-9,-26l2648,6671r10,-21xe" fillcolor="#909090" stroked="f">
              <v:path arrowok="t"/>
            </v:shape>
            <v:shape id="_x0000_s3566" style="position:absolute;left:2633;top:6649;width:167;height:171" coordorigin="2633,6650" coordsize="167,171" path="m2655,6654r-18,15l2633,6689r2,20l2686,6785r60,35l2769,6820r31,-16l2793,6804r-29,7l2733,6799r-31,-19l2672,6750r-16,-30l2647,6694r1,-23l2658,6650e" filled="f" strokecolor="#2f2f2f" strokeweight=".05169mm">
              <v:path arrowok="t"/>
            </v:shape>
            <v:shape id="_x0000_s3567" style="position:absolute;left:2775;top:6807;width:32;height:20" coordorigin="2776,6807" coordsize="32,20" path="m2807,6809r-10,-2l2778,6816r-2,10l2807,6809xe" fillcolor="#6f6f6f" stroked="f">
              <v:path arrowok="t"/>
            </v:shape>
            <v:shape id="_x0000_s3568" style="position:absolute;left:2775;top:6809;width:35;height:27" coordorigin="2776,6809" coordsize="35,27" path="m2811,6812r-4,-3l2776,6826r4,10l2811,6812xe" fillcolor="#909090" stroked="f">
              <v:path arrowok="t"/>
            </v:shape>
            <v:shape id="_x0000_s3569" style="position:absolute;left:2800;top:6806;width:8;height:10" coordorigin="2801,6806" coordsize="8,10" path="m2803,6806r-2,4l2808,6816r-5,-10xe" fillcolor="#d0d0d0" stroked="f">
              <v:path arrowok="t"/>
            </v:shape>
            <v:shape id="_x0000_s3570" style="position:absolute;left:2797;top:6810;width:8;height:10" coordorigin="2798,6810" coordsize="8,10" path="m2801,6810r-3,4l2801,6816r4,3l2801,6810xe" fillcolor="silver" stroked="f">
              <v:path arrowok="t"/>
            </v:shape>
            <v:shape id="_x0000_s3571" style="position:absolute;left:2791;top:6813;width:8;height:7" coordorigin="2791,6814" coordsize="8,7" path="m2798,6814r-7,l2799,6820r-1,-6xe" fillcolor="#afafaf" stroked="f">
              <v:path arrowok="t"/>
            </v:shape>
            <v:shape id="_x0000_s3572" style="position:absolute;left:2785;top:6814;width:11;height:14" coordorigin="2785,6814" coordsize="11,14" o:spt="100" adj="0,,0" path="m2789,6825r-1,-7l2785,6822r4,3xm2795,6824r-4,-10l2788,6818r5,10l2795,6824xe" fillcolor="gray" stroked="f">
              <v:stroke joinstyle="round"/>
              <v:formulas/>
              <v:path arrowok="t" o:connecttype="segments"/>
            </v:shape>
            <v:shape id="_x0000_s3573" style="position:absolute;left:2778;top:6819;width:8;height:13" coordorigin="2779,6819" coordsize="8,13" path="m2782,6819r-3,4l2783,6832r3,-4l2782,6819xe" fillcolor="#6f6f6f" stroked="f">
              <v:path arrowok="t"/>
            </v:shape>
            <v:shape id="_x0000_s3574" style="position:absolute;left:2775;top:6822;width:8;height:10" coordorigin="2776,6823" coordsize="8,10" path="m2779,6823r-3,3l2783,6832r-4,-9xe" fillcolor="#5f5f5f" stroked="f">
              <v:path arrowok="t"/>
            </v:shape>
            <v:shape id="_x0000_s3575" style="position:absolute;left:2775;top:6816;width:5;height:20" coordorigin="2776,6816" coordsize="5,20" path="m2778,6816r-2,10l2780,6836e" filled="f" strokeweight=".05194mm">
              <v:path arrowok="t"/>
            </v:shape>
            <v:shape id="_x0000_s3576" style="position:absolute;left:2727;top:6716;width:50;height:17" coordorigin="2728,6717" coordsize="50,17" o:spt="100" adj="0,,0" path="m2778,6720r-49,3m2728,6717r28,16e" filled="f" strokecolor="#404040" strokeweight=".05169mm">
              <v:stroke joinstyle="round"/>
              <v:formulas/>
              <v:path arrowok="t" o:connecttype="segments"/>
            </v:shape>
            <v:shape id="_x0000_s3577" style="position:absolute;left:2633;top:6660;width:17;height:45" coordorigin="2634,6661" coordsize="17,45" path="m2650,6661r-9,11l2634,6696r4,10l2644,6698r1,-17l2648,6671r2,-10xe" fillcolor="gray" stroked="f">
              <v:path arrowok="t"/>
            </v:shape>
            <v:shape id="_x0000_s3578" style="position:absolute;left:2765;top:6729;width:21;height:38" coordorigin="2765,6730" coordsize="21,38" path="m2786,6733r-4,-3l2781,6746r-12,15l2765,6758r1,7l2770,6768r6,-8l2785,6756r1,-17l2786,6733xe" fillcolor="#dfdfdf" stroked="f">
              <v:path arrowok="t"/>
            </v:shape>
            <v:shape id="_x0000_s3579" style="position:absolute;left:2681;top:6675;width:40;height:17" coordorigin="2682,6676" coordsize="40,17" path="m2721,6682r-7,-6l2701,6677r-10,5l2682,6686r7,6l2711,6680r10,2xe" fillcolor="silver" stroked="f">
              <v:path arrowok="t"/>
            </v:shape>
            <v:shape id="_x0000_s3580" style="position:absolute;left:2637;top:6649;width:49;height:41" coordorigin="2637,6650" coordsize="49,41" o:spt="100" adj="0,,0" path="m2658,6650r-21,19m2686,6689r-7,1e" filled="f" strokeweight=".05169mm">
              <v:stroke joinstyle="round"/>
              <v:formulas/>
              <v:path arrowok="t" o:connecttype="segments"/>
            </v:shape>
            <v:shape id="_x0000_s3581" type="#_x0000_t75" style="position:absolute;left:8164;top:5365;width:1365;height:480">
              <v:imagedata r:id="rId149" o:title=""/>
            </v:shape>
            <v:shape id="_x0000_s3582" style="position:absolute;left:8164;top:5365;width:1365;height:480" coordorigin="8164,5365" coordsize="1365,480" path="m8164,5374r42,1l8248,5376r42,2l8367,5401r61,62l8473,5551r20,57l8494,5620r6,10l8523,5662r27,31l8578,5724r27,30l8615,5768r8,13l8634,5794r13,10l8671,5815r23,10l8718,5834r23,11l8805,5844r63,-1l8931,5841r62,-4l9013,5830r17,-15l9044,5800r12,-12l9074,5777r21,-11l9112,5758r7,-4l9136,5736r46,-56l9213,5602r22,-79l9237,5466r3,-40l9256,5395r42,-30l9369,5375r37,5l9430,5382r34,l9529,5382e" filled="f">
              <v:path arrowok="t"/>
            </v:shape>
            <v:shape id="_x0000_s3583" style="position:absolute;left:8629;top:6789;width:529;height:679" coordorigin="8630,6789" coordsize="529,679" path="m8924,6789r-8,37l8898,6866r-26,36l8854,6931r-7,-29l8832,6837r,-22l8795,6829r4,22l8799,6873r-4,54l8791,6953r-11,22l8777,6975r-4,-8l8755,6942r-22,-26l8681,6876r-51,30l8648,6920r22,7l8696,6938r22,22l8733,6975r11,18l8751,7018r11,29l8769,7083r4,44l8780,7239r,178l8733,7461r-63,7l9118,7461r-55,l9041,7457r-15,l8975,7424r-7,-40l8968,7268r3,-127l8975,7090r,-21l9004,7000r52,-44l9114,6916r26,-14l9159,6884r-48,-33l9103,6862r-21,18l9023,6927r-33,26l8964,6975r-18,18l8934,7014r-7,-3l8916,7003r-7,-18l8905,6967r4,-22l8924,6920r25,-26l8924,6789xe" fillcolor="#404040" stroked="f">
              <v:path arrowok="t"/>
            </v:shape>
            <v:shape id="_x0000_s3584" style="position:absolute;left:8152;top:6096;width:1385;height:857" coordorigin="8152,6096" coordsize="1385,857" path="m9537,6699r-37,-58l9456,6579r-40,-18l9390,6568r18,-22l9419,6525r8,-26l9427,6474r-15,-22l9397,6434r-22,-22l9360,6387r-14,-4l9342,6383r,-7l9349,6365r4,-11l9349,6332r-7,-18l9339,6296r3,-7l9346,6282r11,-8l9368,6270r-11,-36l9339,6213r-23,-22l9291,6176r-30,-3l9232,6173r-29,3l9177,6191r-11,14l9162,6220r-29,-18l9103,6180r-33,-18l9049,6158r-23,l9026,6133r-11,-22l9001,6096r-19,l8949,6107r-18,4l8909,6104r-11,3l8839,6107r-3,-7l8828,6096r-18,l8799,6115r,22l8700,6126r-48,-4l8600,6126r-66,29l8531,6158r,11l8534,6180r8,7l8564,6191r-11,14l8523,6227r-10,7l8509,6256r4,26l8513,6303r-8,8l8487,6318r-33,7l8354,6325r-47,4l8299,6329r,25l8307,6369r7,7l8274,6376r-19,7l8241,6398r-4,10l8244,6419r19,7l8266,6434r,7l8237,6481r-11,22l8219,6525r,14l8226,6557r-41,18l8167,6590r-11,18l8152,6630r8,25l8171,6673r18,18l8204,6695r15,-4l8248,6681r4,39l8244,6742r-11,15l8248,6793r4,18l8259,6822r15,11l8288,6833r33,-4l8388,6793r3,14l8391,6822r-11,25l8373,6869r4,11l8384,6887r14,4l8413,6891r37,-7l8450,6902r4,14l8475,6938r15,11l8509,6945r36,-14l8545,6913r19,14l8582,6938r41,7l8667,6945r40,-11l8714,6927r,-14l8711,6894r3,-10l8729,6876r22,-3l8769,6869r19,-7l8788,6844r66,l8876,6851r,7l8869,6873r3,3l8905,6891r26,18l8982,6949r11,4l9008,6953r26,-15l9056,6920r26,-18l9111,6902r15,11l9140,6927r15,11l9162,6942r11,-4l9188,6927r11,-3l9228,6938r19,7l9291,6953r88,-4l9368,6924r,-11l9372,6902r11,-8l9419,6894r11,-10l9430,6873r-3,-15l9423,6847r4,-10l9470,6786r23,-18l9522,6753r11,-15l9537,6717r,-18xe" fillcolor="#be3800" stroked="f">
              <v:path arrowok="t"/>
            </v:shape>
            <v:line id="_x0000_s3585" style="position:absolute" from="2826,3164" to="8421,8684"/>
            <w10:wrap anchorx="page" anchory="page"/>
          </v:group>
        </w:pict>
      </w:r>
    </w:p>
    <w:p w:rsidR="009A1F73" w:rsidRDefault="009A1F73">
      <w:pPr>
        <w:rPr>
          <w:sz w:val="2"/>
          <w:szCs w:val="2"/>
        </w:rPr>
        <w:sectPr w:rsidR="009A1F73" w:rsidSect="00B76CD3">
          <w:pgSz w:w="12240" w:h="15840"/>
          <w:pgMar w:top="1440" w:right="0" w:bottom="128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9A1F73">
        <w:trPr>
          <w:trHeight w:val="8849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spacing w:before="2" w:line="254" w:lineRule="auto"/>
              <w:ind w:left="108" w:right="7058"/>
              <w:rPr>
                <w:rFonts w:ascii="Georgia"/>
                <w:b/>
                <w:sz w:val="28"/>
              </w:rPr>
            </w:pPr>
            <w:r>
              <w:rPr>
                <w:rFonts w:ascii="Georgia"/>
                <w:b/>
                <w:sz w:val="28"/>
              </w:rPr>
              <w:t>WEEK</w:t>
            </w:r>
            <w:r>
              <w:rPr>
                <w:rFonts w:ascii="Georgia"/>
                <w:b/>
                <w:spacing w:val="17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IX</w:t>
            </w:r>
            <w:r>
              <w:rPr>
                <w:rFonts w:ascii="Georgia"/>
                <w:b/>
                <w:spacing w:val="1"/>
                <w:sz w:val="28"/>
              </w:rPr>
              <w:t xml:space="preserve"> </w:t>
            </w:r>
            <w:r>
              <w:rPr>
                <w:rFonts w:ascii="Georgia"/>
                <w:b/>
                <w:spacing w:val="-1"/>
                <w:w w:val="95"/>
                <w:sz w:val="28"/>
              </w:rPr>
              <w:t>LESSON</w:t>
            </w:r>
            <w:r>
              <w:rPr>
                <w:rFonts w:ascii="Georgia"/>
                <w:b/>
                <w:spacing w:val="-2"/>
                <w:w w:val="95"/>
                <w:sz w:val="28"/>
              </w:rPr>
              <w:t xml:space="preserve"> </w:t>
            </w:r>
            <w:r>
              <w:rPr>
                <w:rFonts w:ascii="Georgia"/>
                <w:b/>
                <w:spacing w:val="-1"/>
                <w:w w:val="95"/>
                <w:sz w:val="28"/>
              </w:rPr>
              <w:t>ONE</w:t>
            </w:r>
          </w:p>
          <w:p w:rsidR="009A1F73" w:rsidRDefault="00073240">
            <w:pPr>
              <w:pStyle w:val="TableParagraph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TOPIC</w:t>
            </w:r>
            <w:r>
              <w:rPr>
                <w:rFonts w:ascii="Georgia"/>
                <w:w w:val="110"/>
                <w:sz w:val="28"/>
              </w:rPr>
              <w:t>:COMMON</w:t>
            </w:r>
            <w:r>
              <w:rPr>
                <w:rFonts w:ascii="Georgia"/>
                <w:spacing w:val="10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NOUNS</w:t>
            </w:r>
          </w:p>
          <w:p w:rsidR="009A1F73" w:rsidRDefault="00073240">
            <w:pPr>
              <w:pStyle w:val="TableParagraph"/>
              <w:spacing w:before="21" w:line="254" w:lineRule="auto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:LEARNERS</w:t>
            </w:r>
            <w:r>
              <w:rPr>
                <w:rFonts w:ascii="Georgia"/>
                <w:spacing w:val="6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WILL</w:t>
            </w:r>
            <w:r>
              <w:rPr>
                <w:rFonts w:ascii="Georgia"/>
                <w:spacing w:val="6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READ</w:t>
            </w:r>
            <w:r>
              <w:rPr>
                <w:rFonts w:ascii="Georgia"/>
                <w:spacing w:val="64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64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WORD</w:t>
            </w:r>
            <w:r>
              <w:rPr>
                <w:rFonts w:ascii="Georgia"/>
                <w:spacing w:val="6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CORRECTLY</w:t>
            </w:r>
            <w:r>
              <w:rPr>
                <w:rFonts w:ascii="Georgia"/>
                <w:spacing w:val="-67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AND</w:t>
            </w:r>
            <w:r>
              <w:rPr>
                <w:rFonts w:ascii="Georgia"/>
                <w:spacing w:val="3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DRAW</w:t>
            </w:r>
            <w:r>
              <w:rPr>
                <w:rFonts w:ascii="Georgia"/>
                <w:spacing w:val="3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33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PICTURES.</w:t>
            </w:r>
          </w:p>
          <w:p w:rsidR="009A1F73" w:rsidRDefault="00073240">
            <w:pPr>
              <w:pStyle w:val="TableParagraph"/>
              <w:tabs>
                <w:tab w:val="left" w:pos="1826"/>
                <w:tab w:val="left" w:pos="3432"/>
                <w:tab w:val="left" w:pos="5036"/>
                <w:tab w:val="left" w:pos="6642"/>
              </w:tabs>
              <w:spacing w:before="9"/>
              <w:ind w:left="221"/>
              <w:rPr>
                <w:sz w:val="28"/>
              </w:rPr>
            </w:pPr>
            <w:r>
              <w:rPr>
                <w:sz w:val="28"/>
              </w:rPr>
              <w:t>tin</w:t>
            </w:r>
            <w:r>
              <w:rPr>
                <w:sz w:val="28"/>
              </w:rPr>
              <w:tab/>
              <w:t>cup</w:t>
            </w:r>
            <w:r>
              <w:rPr>
                <w:sz w:val="28"/>
              </w:rPr>
              <w:tab/>
              <w:t>ball</w:t>
            </w:r>
            <w:r>
              <w:rPr>
                <w:sz w:val="28"/>
              </w:rPr>
              <w:tab/>
              <w:t>cat</w:t>
            </w:r>
            <w:r>
              <w:rPr>
                <w:sz w:val="28"/>
              </w:rPr>
              <w:tab/>
              <w:t>cow</w:t>
            </w:r>
          </w:p>
          <w:p w:rsidR="009A1F73" w:rsidRDefault="00073240">
            <w:pPr>
              <w:pStyle w:val="TableParagraph"/>
              <w:spacing w:before="8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-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used:</w:t>
            </w:r>
            <w:r>
              <w:rPr>
                <w:b/>
                <w:i/>
                <w:spacing w:val="5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charts,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flash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cards,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books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and</w:t>
            </w:r>
            <w:r>
              <w:rPr>
                <w:b/>
                <w:i/>
                <w:spacing w:val="-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pencils.</w:t>
            </w:r>
          </w:p>
          <w:p w:rsidR="009A1F73" w:rsidRDefault="009A1F73">
            <w:pPr>
              <w:pStyle w:val="TableParagraph"/>
              <w:spacing w:before="4"/>
              <w:rPr>
                <w:rFonts w:ascii="Georgia"/>
                <w:sz w:val="30"/>
              </w:rPr>
            </w:pPr>
          </w:p>
          <w:p w:rsidR="009A1F73" w:rsidRDefault="00073240">
            <w:pPr>
              <w:pStyle w:val="TableParagraph"/>
              <w:spacing w:line="254" w:lineRule="auto"/>
              <w:ind w:left="108" w:right="5131"/>
              <w:rPr>
                <w:rFonts w:ascii="Georgia"/>
                <w:sz w:val="28"/>
              </w:rPr>
            </w:pPr>
            <w:r>
              <w:rPr>
                <w:rFonts w:ascii="Georgia"/>
                <w:w w:val="110"/>
                <w:sz w:val="28"/>
              </w:rPr>
              <w:t>LESSON</w:t>
            </w:r>
            <w:r>
              <w:rPr>
                <w:rFonts w:ascii="Georgia"/>
                <w:spacing w:val="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TWO</w:t>
            </w:r>
            <w:r>
              <w:rPr>
                <w:rFonts w:ascii="Georgia"/>
                <w:spacing w:val="1"/>
                <w:w w:val="110"/>
                <w:sz w:val="28"/>
              </w:rPr>
              <w:t xml:space="preserve"> </w:t>
            </w:r>
            <w:r>
              <w:rPr>
                <w:rFonts w:ascii="Georgia"/>
                <w:b/>
                <w:w w:val="110"/>
                <w:sz w:val="28"/>
              </w:rPr>
              <w:t>TOPIC</w:t>
            </w:r>
            <w:r>
              <w:rPr>
                <w:rFonts w:ascii="Georgia"/>
                <w:w w:val="110"/>
                <w:sz w:val="28"/>
              </w:rPr>
              <w:t>:COMMON</w:t>
            </w:r>
            <w:r>
              <w:rPr>
                <w:rFonts w:ascii="Georgia"/>
                <w:spacing w:val="-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NOUNS</w:t>
            </w:r>
          </w:p>
          <w:p w:rsidR="009A1F73" w:rsidRDefault="00073240">
            <w:pPr>
              <w:pStyle w:val="TableParagraph"/>
              <w:spacing w:before="1" w:line="254" w:lineRule="auto"/>
              <w:ind w:left="108" w:right="271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ACTIVITY</w:t>
            </w:r>
            <w:r>
              <w:rPr>
                <w:rFonts w:ascii="Georgia"/>
                <w:w w:val="110"/>
                <w:sz w:val="28"/>
              </w:rPr>
              <w:t>:LEARNERS</w:t>
            </w:r>
            <w:r>
              <w:rPr>
                <w:rFonts w:ascii="Georgia"/>
                <w:spacing w:val="1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WILL</w:t>
            </w:r>
            <w:r>
              <w:rPr>
                <w:rFonts w:ascii="Georgia"/>
                <w:spacing w:val="10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READ</w:t>
            </w:r>
            <w:r>
              <w:rPr>
                <w:rFonts w:ascii="Georgia"/>
                <w:spacing w:val="1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THE</w:t>
            </w:r>
            <w:r>
              <w:rPr>
                <w:rFonts w:ascii="Georgia"/>
                <w:spacing w:val="1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WORDS</w:t>
            </w:r>
            <w:r>
              <w:rPr>
                <w:rFonts w:ascii="Georgia"/>
                <w:spacing w:val="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CORRECTLY</w:t>
            </w:r>
            <w:r>
              <w:rPr>
                <w:rFonts w:ascii="Georgia"/>
                <w:spacing w:val="46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AND</w:t>
            </w:r>
            <w:r>
              <w:rPr>
                <w:rFonts w:ascii="Georgia"/>
                <w:spacing w:val="48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TICk</w:t>
            </w:r>
            <w:r>
              <w:rPr>
                <w:rFonts w:ascii="Georgia"/>
                <w:spacing w:val="46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THE</w:t>
            </w:r>
            <w:r>
              <w:rPr>
                <w:rFonts w:ascii="Georgia"/>
                <w:spacing w:val="46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CORRECT</w:t>
            </w:r>
            <w:r>
              <w:rPr>
                <w:rFonts w:ascii="Georgia"/>
                <w:spacing w:val="47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WORD</w:t>
            </w:r>
            <w:r>
              <w:rPr>
                <w:rFonts w:ascii="Georgia"/>
                <w:spacing w:val="46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FOR</w:t>
            </w:r>
            <w:r>
              <w:rPr>
                <w:rFonts w:ascii="Georgia"/>
                <w:spacing w:val="46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THE</w:t>
            </w:r>
            <w:r>
              <w:rPr>
                <w:rFonts w:ascii="Georgia"/>
                <w:spacing w:val="-7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PICTURE</w:t>
            </w:r>
            <w:r>
              <w:rPr>
                <w:rFonts w:ascii="Georgia"/>
                <w:spacing w:val="23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GIVEN.</w:t>
            </w:r>
            <w:r>
              <w:rPr>
                <w:rFonts w:ascii="Georgia"/>
                <w:spacing w:val="24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E.G.</w:t>
            </w:r>
          </w:p>
          <w:p w:rsidR="009A1F73" w:rsidRDefault="00073240">
            <w:pPr>
              <w:pStyle w:val="TableParagraph"/>
              <w:tabs>
                <w:tab w:val="left" w:pos="4428"/>
                <w:tab w:val="left" w:pos="8029"/>
              </w:tabs>
              <w:spacing w:before="1" w:line="341" w:lineRule="exact"/>
              <w:ind w:left="1548"/>
              <w:rPr>
                <w:sz w:val="28"/>
              </w:rPr>
            </w:pPr>
            <w:r>
              <w:rPr>
                <w:sz w:val="28"/>
              </w:rPr>
              <w:t>Hat</w:t>
            </w:r>
            <w:r>
              <w:rPr>
                <w:sz w:val="28"/>
              </w:rPr>
              <w:tab/>
              <w:t>dog</w:t>
            </w:r>
            <w:r>
              <w:rPr>
                <w:sz w:val="28"/>
              </w:rPr>
              <w:tab/>
              <w:t>tin</w:t>
            </w:r>
          </w:p>
          <w:p w:rsidR="009A1F73" w:rsidRDefault="00073240">
            <w:pPr>
              <w:pStyle w:val="TableParagraph"/>
              <w:tabs>
                <w:tab w:val="left" w:pos="4428"/>
                <w:tab w:val="left" w:pos="8029"/>
              </w:tabs>
              <w:spacing w:line="341" w:lineRule="exact"/>
              <w:ind w:left="1548"/>
              <w:rPr>
                <w:sz w:val="28"/>
              </w:rPr>
            </w:pPr>
            <w:r>
              <w:rPr>
                <w:sz w:val="28"/>
              </w:rPr>
              <w:t>hen</w:t>
            </w:r>
            <w:r>
              <w:rPr>
                <w:sz w:val="28"/>
                <w:vertAlign w:val="superscript"/>
              </w:rPr>
              <w:t>√</w:t>
            </w:r>
            <w:r>
              <w:rPr>
                <w:sz w:val="28"/>
              </w:rPr>
              <w:tab/>
              <w:t>door</w:t>
            </w:r>
            <w:r>
              <w:rPr>
                <w:sz w:val="28"/>
              </w:rPr>
              <w:tab/>
              <w:t>tea</w:t>
            </w:r>
          </w:p>
          <w:p w:rsidR="009A1F73" w:rsidRDefault="00073240">
            <w:pPr>
              <w:pStyle w:val="TableParagraph"/>
              <w:tabs>
                <w:tab w:val="left" w:pos="4428"/>
                <w:tab w:val="left" w:pos="8029"/>
              </w:tabs>
              <w:spacing w:before="1"/>
              <w:ind w:left="1548"/>
              <w:rPr>
                <w:sz w:val="28"/>
              </w:rPr>
            </w:pPr>
            <w:r>
              <w:rPr>
                <w:sz w:val="28"/>
              </w:rPr>
              <w:t>hut</w:t>
            </w:r>
            <w:r>
              <w:rPr>
                <w:sz w:val="28"/>
              </w:rPr>
              <w:tab/>
              <w:t>duck</w:t>
            </w:r>
            <w:r>
              <w:rPr>
                <w:sz w:val="28"/>
              </w:rPr>
              <w:tab/>
              <w:t>tie</w:t>
            </w:r>
          </w:p>
          <w:p w:rsidR="009A1F73" w:rsidRDefault="009A1F73">
            <w:pPr>
              <w:pStyle w:val="TableParagraph"/>
              <w:spacing w:before="10"/>
              <w:rPr>
                <w:rFonts w:ascii="Georgia"/>
                <w:sz w:val="29"/>
              </w:rPr>
            </w:pPr>
          </w:p>
          <w:p w:rsidR="009A1F73" w:rsidRDefault="00073240">
            <w:pPr>
              <w:pStyle w:val="TableParagraph"/>
              <w:ind w:left="108" w:right="271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Learning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should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be:</w:t>
            </w:r>
            <w:r>
              <w:rPr>
                <w:b/>
                <w:i/>
                <w:spacing w:val="5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flash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cards,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chart</w:t>
            </w:r>
            <w:r>
              <w:rPr>
                <w:b/>
                <w:i/>
                <w:spacing w:val="-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in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class,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books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and</w:t>
            </w:r>
            <w:r>
              <w:rPr>
                <w:b/>
                <w:i/>
                <w:spacing w:val="-5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pencils.</w:t>
            </w:r>
          </w:p>
          <w:p w:rsidR="009A1F73" w:rsidRDefault="009A1F73">
            <w:pPr>
              <w:pStyle w:val="TableParagraph"/>
              <w:spacing w:before="4"/>
              <w:rPr>
                <w:rFonts w:ascii="Georgia"/>
                <w:sz w:val="30"/>
              </w:rPr>
            </w:pPr>
          </w:p>
          <w:p w:rsidR="009A1F73" w:rsidRDefault="00073240">
            <w:pPr>
              <w:pStyle w:val="TableParagraph"/>
              <w:spacing w:line="254" w:lineRule="auto"/>
              <w:ind w:left="108" w:right="5031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THREE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:COMMON</w:t>
            </w:r>
            <w:r>
              <w:rPr>
                <w:rFonts w:ascii="Georgia"/>
                <w:spacing w:val="1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NOUNS</w:t>
            </w:r>
          </w:p>
          <w:p w:rsidR="009A1F73" w:rsidRDefault="00073240">
            <w:pPr>
              <w:pStyle w:val="TableParagraph"/>
              <w:spacing w:before="2" w:line="254" w:lineRule="auto"/>
              <w:ind w:left="108" w:right="1294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</w:t>
            </w:r>
            <w:r>
              <w:rPr>
                <w:rFonts w:ascii="Georgia"/>
                <w:spacing w:val="3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LEARNERS</w:t>
            </w:r>
            <w:r>
              <w:rPr>
                <w:rFonts w:ascii="Georgia"/>
                <w:spacing w:val="39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WILL</w:t>
            </w:r>
            <w:r>
              <w:rPr>
                <w:rFonts w:ascii="Georgia"/>
                <w:spacing w:val="3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READ</w:t>
            </w:r>
            <w:r>
              <w:rPr>
                <w:rFonts w:ascii="Georgia"/>
                <w:spacing w:val="3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AND</w:t>
            </w:r>
            <w:r>
              <w:rPr>
                <w:rFonts w:ascii="Georgia"/>
                <w:spacing w:val="37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CROSS</w:t>
            </w:r>
            <w:r>
              <w:rPr>
                <w:rFonts w:ascii="Georgia"/>
                <w:spacing w:val="36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CORRECT</w:t>
            </w:r>
            <w:r>
              <w:rPr>
                <w:rFonts w:ascii="Georgia"/>
                <w:spacing w:val="3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WORD.</w:t>
            </w:r>
          </w:p>
          <w:p w:rsidR="009A1F73" w:rsidRDefault="00073240">
            <w:pPr>
              <w:pStyle w:val="TableParagraph"/>
              <w:tabs>
                <w:tab w:val="left" w:pos="2988"/>
                <w:tab w:val="left" w:pos="4428"/>
              </w:tabs>
              <w:spacing w:line="341" w:lineRule="exact"/>
              <w:ind w:left="1548"/>
              <w:rPr>
                <w:sz w:val="28"/>
              </w:rPr>
            </w:pPr>
            <w:r>
              <w:rPr>
                <w:sz w:val="28"/>
              </w:rPr>
              <w:t>hen</w:t>
            </w:r>
            <w:r>
              <w:rPr>
                <w:sz w:val="28"/>
              </w:rPr>
              <w:tab/>
              <w:t>ehn</w:t>
            </w:r>
            <w:r>
              <w:rPr>
                <w:sz w:val="28"/>
              </w:rPr>
              <w:tab/>
              <w:t>neh</w:t>
            </w:r>
          </w:p>
          <w:p w:rsidR="009A1F73" w:rsidRDefault="00073240">
            <w:pPr>
              <w:pStyle w:val="TableParagraph"/>
              <w:tabs>
                <w:tab w:val="left" w:pos="1548"/>
                <w:tab w:val="left" w:pos="2988"/>
              </w:tabs>
              <w:spacing w:line="320" w:lineRule="exact"/>
              <w:ind w:left="108"/>
              <w:rPr>
                <w:sz w:val="28"/>
              </w:rPr>
            </w:pPr>
            <w:r>
              <w:rPr>
                <w:sz w:val="28"/>
              </w:rPr>
              <w:t>odg</w:t>
            </w:r>
            <w:r>
              <w:rPr>
                <w:sz w:val="28"/>
              </w:rPr>
              <w:tab/>
              <w:t>dog</w:t>
            </w:r>
            <w:r>
              <w:rPr>
                <w:sz w:val="28"/>
              </w:rPr>
              <w:tab/>
              <w:t>god</w:t>
            </w:r>
          </w:p>
        </w:tc>
      </w:tr>
      <w:tr w:rsidR="009A1F73">
        <w:trPr>
          <w:trHeight w:val="4075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spacing w:val="2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FOUR</w:t>
            </w:r>
          </w:p>
          <w:p w:rsidR="009A1F73" w:rsidRDefault="00073240">
            <w:pPr>
              <w:pStyle w:val="TableParagraph"/>
              <w:spacing w:before="20" w:line="254" w:lineRule="auto"/>
              <w:ind w:left="108" w:right="1663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:COMMON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NOUNS/NEW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WORDS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:LEARNERS</w:t>
            </w:r>
            <w:r>
              <w:rPr>
                <w:rFonts w:ascii="Georgia"/>
                <w:spacing w:val="1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WILL</w:t>
            </w:r>
            <w:r>
              <w:rPr>
                <w:rFonts w:ascii="Georgia"/>
                <w:spacing w:val="16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FILL</w:t>
            </w:r>
            <w:r>
              <w:rPr>
                <w:rFonts w:ascii="Georgia"/>
                <w:spacing w:val="1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IN</w:t>
            </w:r>
            <w:r>
              <w:rPr>
                <w:rFonts w:ascii="Georgia"/>
                <w:spacing w:val="17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1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MISSING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LETTER/WORD</w:t>
            </w:r>
            <w:r>
              <w:rPr>
                <w:rFonts w:ascii="Georgia"/>
                <w:spacing w:val="26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E.G</w:t>
            </w:r>
          </w:p>
          <w:p w:rsidR="009A1F73" w:rsidRDefault="009A1F73">
            <w:pPr>
              <w:pStyle w:val="TableParagraph"/>
              <w:spacing w:before="1"/>
              <w:rPr>
                <w:rFonts w:ascii="Georgia"/>
                <w:sz w:val="30"/>
              </w:rPr>
            </w:pPr>
          </w:p>
          <w:p w:rsidR="009A1F73" w:rsidRDefault="00073240">
            <w:pPr>
              <w:pStyle w:val="TableParagraph"/>
              <w:tabs>
                <w:tab w:val="left" w:pos="424"/>
                <w:tab w:val="left" w:pos="1550"/>
                <w:tab w:val="left" w:pos="1918"/>
                <w:tab w:val="left" w:pos="3271"/>
                <w:tab w:val="left" w:pos="3696"/>
                <w:tab w:val="left" w:pos="5760"/>
                <w:tab w:val="left" w:pos="6156"/>
              </w:tabs>
              <w:spacing w:before="1"/>
              <w:ind w:right="1955"/>
              <w:jc w:val="right"/>
              <w:rPr>
                <w:sz w:val="28"/>
              </w:rPr>
            </w:pPr>
            <w:r>
              <w:rPr>
                <w:sz w:val="28"/>
              </w:rPr>
              <w:t>b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ok</w:t>
            </w:r>
            <w:r>
              <w:rPr>
                <w:sz w:val="28"/>
              </w:rPr>
              <w:tab/>
              <w:t>r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t</w:t>
            </w:r>
            <w:r>
              <w:rPr>
                <w:sz w:val="28"/>
              </w:rPr>
              <w:tab/>
              <w:t>b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g</w:t>
            </w:r>
            <w:r>
              <w:rPr>
                <w:sz w:val="28"/>
              </w:rPr>
              <w:tab/>
              <w:t>c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r</w:t>
            </w:r>
          </w:p>
          <w:p w:rsidR="009A1F73" w:rsidRDefault="00414CD9">
            <w:pPr>
              <w:pStyle w:val="TableParagraph"/>
              <w:tabs>
                <w:tab w:val="left" w:pos="6808"/>
              </w:tabs>
              <w:spacing w:line="102" w:lineRule="exact"/>
              <w:ind w:left="6201"/>
              <w:rPr>
                <w:rFonts w:ascii="Georgia"/>
                <w:sz w:val="9"/>
              </w:rPr>
            </w:pPr>
            <w:r>
              <w:rPr>
                <w:rFonts w:ascii="Georgia"/>
                <w:sz w:val="9"/>
              </w:rPr>
            </w:r>
            <w:r>
              <w:rPr>
                <w:rFonts w:ascii="Georgia"/>
                <w:sz w:val="9"/>
              </w:rPr>
              <w:pict>
                <v:group id="_x0000_s3586" style="width:4.75pt;height:4.65pt;mso-position-horizontal-relative:char;mso-position-vertical-relative:line" coordsize="95,93">
                  <v:shape id="_x0000_s3587" style="position:absolute;width:93;height:91" coordorigin="1,1" coordsize="93,91" o:spt="100" adj="0,,0" path="m18,84r10,2l35,91m1,41l3,51r,10m94,33l91,44r3,7m82,79r-8,5l67,89m62,1r7,7l77,11m28,3r-8,8l13,16e" filled="f" strokecolor="white" strokeweight=".02781mm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 w:rsidR="00073240">
              <w:rPr>
                <w:rFonts w:ascii="Georgia"/>
                <w:sz w:val="9"/>
              </w:rPr>
              <w:tab/>
            </w:r>
            <w:r>
              <w:rPr>
                <w:rFonts w:ascii="Georgia"/>
                <w:position w:val="-1"/>
                <w:sz w:val="9"/>
              </w:rPr>
            </w:r>
            <w:r>
              <w:rPr>
                <w:rFonts w:ascii="Georgia"/>
                <w:position w:val="-1"/>
                <w:sz w:val="9"/>
              </w:rPr>
              <w:pict>
                <v:group id="_x0000_s3588" style="width:7.1pt;height:4.65pt;mso-position-horizontal-relative:char;mso-position-vertical-relative:line" coordsize="142,93">
                  <v:line id="_x0000_s3589" style="position:absolute" from="0,26" to="3,26" strokeweight=".09217mm"/>
                  <v:shape id="_x0000_s3590" style="position:absolute;left:48;width:93;height:91" coordorigin="48,1" coordsize="93,91" o:spt="100" adj="0,,0" path="m65,84r10,2l82,91m48,41r3,10l51,61m141,33r-2,11l141,51m129,79r-10,5l112,89m107,1r7,7l124,11m75,3r-7,8l60,16e" filled="f" strokecolor="white" strokeweight=".02781mm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:rsidR="009A1F73" w:rsidRDefault="00073240">
            <w:pPr>
              <w:pStyle w:val="TableParagraph"/>
              <w:spacing w:before="239"/>
              <w:ind w:right="2045"/>
              <w:jc w:val="righ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</w:t>
            </w:r>
            <w:r>
              <w:rPr>
                <w:b/>
                <w:i/>
                <w:spacing w:val="-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used:</w:t>
            </w:r>
            <w:r>
              <w:rPr>
                <w:b/>
                <w:i/>
                <w:spacing w:val="5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Chart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in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the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class,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books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and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pencils</w:t>
            </w:r>
          </w:p>
        </w:tc>
      </w:tr>
    </w:tbl>
    <w:p w:rsidR="009A1F73" w:rsidRDefault="00414CD9">
      <w:pPr>
        <w:rPr>
          <w:sz w:val="2"/>
          <w:szCs w:val="2"/>
        </w:rPr>
      </w:pPr>
      <w:r>
        <w:pict>
          <v:shape id="_x0000_s3591" style="position:absolute;margin-left:97.7pt;margin-top:156.95pt;width:401.85pt;height:18pt;z-index:-251741696;mso-position-horizontal-relative:page;mso-position-vertical-relative:page;mso-width-relative:page;mso-height-relative:page" coordorigin="1954,3140" coordsize="8037,360" o:spt="100" adj="0,,0" path="m3569,3140r-9,l3560,3140r,9l3560,3490r-1596,l1964,3149r1596,l3560,3140r-1596,l1954,3140r,9l1954,3490r,10l1964,3500r1596,l3560,3500r9,l3569,3490r,-341l3569,3140xm5166,3490r-1597,l3569,3500r1597,l5166,3490xm5166,3140r-1597,l3569,3149r1597,l5166,3140xm6779,3140r-10,l6769,3140r,9l6769,3490r-1594,l5175,3149r1594,l6769,3140r-1594,l5175,3140r-9,l5166,3149r,341l5166,3500r9,l5175,3500r1594,l6769,3500r10,l6779,3490r,-341l6779,3140xm8385,3140r-10,l6779,3140r,9l8375,3149r,341l6779,3490r,10l8375,3500r10,l8385,3490r,-341l8385,3140xm9981,3490r-1596,l8385,3500r1596,l9981,3490xm9981,3140r-1596,l8385,3149r1596,l9981,3140xm9991,3140r-10,l9981,3149r,341l9981,3500r10,l9991,3490r,-341l9991,314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073240">
        <w:rPr>
          <w:noProof/>
        </w:rPr>
        <w:drawing>
          <wp:anchor distT="0" distB="0" distL="0" distR="0" simplePos="0" relativeHeight="251629056" behindDoc="1" locked="0" layoutInCell="1" allowOverlap="1">
            <wp:simplePos x="0" y="0"/>
            <wp:positionH relativeFrom="page">
              <wp:posOffset>5588635</wp:posOffset>
            </wp:positionH>
            <wp:positionV relativeFrom="page">
              <wp:posOffset>3491230</wp:posOffset>
            </wp:positionV>
            <wp:extent cx="254635" cy="428625"/>
            <wp:effectExtent l="0" t="0" r="0" b="0"/>
            <wp:wrapNone/>
            <wp:docPr id="429" name="image3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image384.png"/>
                    <pic:cNvPicPr>
                      <a:picLocks noChangeAspect="1"/>
                    </pic:cNvPicPr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83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3240">
        <w:rPr>
          <w:noProof/>
        </w:rPr>
        <w:drawing>
          <wp:anchor distT="0" distB="0" distL="0" distR="0" simplePos="0" relativeHeight="251630080" behindDoc="1" locked="0" layoutInCell="1" allowOverlap="1">
            <wp:simplePos x="0" y="0"/>
            <wp:positionH relativeFrom="page">
              <wp:posOffset>1354455</wp:posOffset>
            </wp:positionH>
            <wp:positionV relativeFrom="page">
              <wp:posOffset>3761105</wp:posOffset>
            </wp:positionV>
            <wp:extent cx="607060" cy="491490"/>
            <wp:effectExtent l="0" t="0" r="0" b="0"/>
            <wp:wrapNone/>
            <wp:docPr id="431" name="image1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image144.jpeg"/>
                    <pic:cNvPicPr>
                      <a:picLocks noChangeAspect="1"/>
                    </pic:cNvPicPr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06" cy="491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3240">
        <w:rPr>
          <w:noProof/>
        </w:rPr>
        <w:drawing>
          <wp:anchor distT="0" distB="0" distL="0" distR="0" simplePos="0" relativeHeight="251631104" behindDoc="1" locked="0" layoutInCell="1" allowOverlap="1">
            <wp:simplePos x="0" y="0"/>
            <wp:positionH relativeFrom="page">
              <wp:posOffset>3139440</wp:posOffset>
            </wp:positionH>
            <wp:positionV relativeFrom="page">
              <wp:posOffset>3747135</wp:posOffset>
            </wp:positionV>
            <wp:extent cx="575945" cy="619125"/>
            <wp:effectExtent l="0" t="0" r="0" b="0"/>
            <wp:wrapNone/>
            <wp:docPr id="433" name="image3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385.png"/>
                    <pic:cNvPicPr>
                      <a:picLocks noChangeAspect="1"/>
                    </pic:cNvPicPr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32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3240">
        <w:rPr>
          <w:noProof/>
        </w:rPr>
        <w:drawing>
          <wp:anchor distT="0" distB="0" distL="0" distR="0" simplePos="0" relativeHeight="251632128" behindDoc="1" locked="0" layoutInCell="1" allowOverlap="1">
            <wp:simplePos x="0" y="0"/>
            <wp:positionH relativeFrom="page">
              <wp:posOffset>5436235</wp:posOffset>
            </wp:positionH>
            <wp:positionV relativeFrom="page">
              <wp:posOffset>3963670</wp:posOffset>
            </wp:positionV>
            <wp:extent cx="590550" cy="476250"/>
            <wp:effectExtent l="0" t="0" r="0" b="0"/>
            <wp:wrapNone/>
            <wp:docPr id="435" name="image3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image386.png"/>
                    <pic:cNvPicPr>
                      <a:picLocks noChangeAspect="1"/>
                    </pic:cNvPicPr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9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_x0000_s3592" style="position:absolute;z-index:-251740672;mso-position-horizontal-relative:page;mso-position-vertical-relative:page;mso-width-relative:page;mso-height-relative:page" from="189.15pt,481.6pt" to="239.15pt,499.6pt">
            <w10:wrap anchorx="page" anchory="page"/>
          </v:line>
        </w:pict>
      </w:r>
      <w:r w:rsidR="00073240">
        <w:rPr>
          <w:noProof/>
        </w:rPr>
        <w:drawing>
          <wp:anchor distT="0" distB="0" distL="0" distR="0" simplePos="0" relativeHeight="251601408" behindDoc="0" locked="0" layoutInCell="1" allowOverlap="1">
            <wp:simplePos x="0" y="0"/>
            <wp:positionH relativeFrom="page">
              <wp:posOffset>1142365</wp:posOffset>
            </wp:positionH>
            <wp:positionV relativeFrom="page">
              <wp:posOffset>7538085</wp:posOffset>
            </wp:positionV>
            <wp:extent cx="483870" cy="368300"/>
            <wp:effectExtent l="0" t="0" r="0" b="0"/>
            <wp:wrapNone/>
            <wp:docPr id="437" name="image3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image387.png"/>
                    <pic:cNvPicPr>
                      <a:picLocks noChangeAspect="1"/>
                    </pic:cNvPicPr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995" cy="368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593" style="position:absolute;margin-left:411.3pt;margin-top:607.8pt;width:18.25pt;height:4.95pt;z-index:-251739648;mso-position-horizontal-relative:page;mso-position-vertical-relative:page;mso-width-relative:page;mso-height-relative:page" coordorigin="8226,12156" coordsize="365,99" o:spt="100" adj="0,,0" path="m8231,12245r-5,-8l8229,12229r7,-12l8275,12166r12,-7l8300,12156r144,3l8459,12164r14,5l8498,12189r93,65m8319,12156r-12,46l8317,12249t-2,-93l8285,12247t22,-91l8275,12247t12,-73l8287,12174r,l8287,12172r,-3l8287,12166r,l8285,12166r,l8283,12166r-3,l8278,12166r-3,3l8275,12169e" filled="f" strokecolor="white" strokeweight=".02781mm">
            <v:stroke joinstyle="round"/>
            <v:formulas/>
            <v:path arrowok="t" o:connecttype="segments"/>
            <w10:wrap anchorx="page" anchory="page"/>
          </v:shape>
        </w:pict>
      </w:r>
      <w:r>
        <w:pict>
          <v:shape id="_x0000_s3594" type="#_x0000_t202" style="position:absolute;margin-left:97.9pt;margin-top:157.2pt;width:401.4pt;height:17.55pt;z-index:251467264;mso-position-horizontal-relative:page;mso-position-vertical-relative:page;mso-width-relative:page;mso-height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06"/>
                    <w:gridCol w:w="1607"/>
                    <w:gridCol w:w="1604"/>
                    <w:gridCol w:w="1606"/>
                    <w:gridCol w:w="1607"/>
                  </w:tblGrid>
                  <w:tr w:rsidR="009A1F73">
                    <w:trPr>
                      <w:trHeight w:val="350"/>
                    </w:trPr>
                    <w:tc>
                      <w:tcPr>
                        <w:tcW w:w="1606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07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04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06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607" w:type="dxa"/>
                      </w:tcPr>
                      <w:p w:rsidR="009A1F73" w:rsidRDefault="009A1F73">
                        <w:pPr>
                          <w:pStyle w:val="TableParagraph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</w:tbl>
                <w:p w:rsidR="009A1F73" w:rsidRDefault="009A1F73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="00073240">
        <w:rPr>
          <w:noProof/>
        </w:rPr>
        <w:drawing>
          <wp:anchor distT="0" distB="0" distL="0" distR="0" simplePos="0" relativeHeight="251602432" behindDoc="0" locked="0" layoutInCell="1" allowOverlap="1">
            <wp:simplePos x="0" y="0"/>
            <wp:positionH relativeFrom="page">
              <wp:posOffset>2535555</wp:posOffset>
            </wp:positionH>
            <wp:positionV relativeFrom="page">
              <wp:posOffset>7424420</wp:posOffset>
            </wp:positionV>
            <wp:extent cx="601980" cy="554355"/>
            <wp:effectExtent l="0" t="0" r="0" b="0"/>
            <wp:wrapNone/>
            <wp:docPr id="439" name="image3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image388.png"/>
                    <pic:cNvPicPr>
                      <a:picLocks noChangeAspect="1"/>
                    </pic:cNvPicPr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70" cy="554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3240">
        <w:rPr>
          <w:noProof/>
        </w:rPr>
        <w:drawing>
          <wp:anchor distT="0" distB="0" distL="0" distR="0" simplePos="0" relativeHeight="251603456" behindDoc="0" locked="0" layoutInCell="1" allowOverlap="1">
            <wp:simplePos x="0" y="0"/>
            <wp:positionH relativeFrom="page">
              <wp:posOffset>5017135</wp:posOffset>
            </wp:positionH>
            <wp:positionV relativeFrom="page">
              <wp:posOffset>7703820</wp:posOffset>
            </wp:positionV>
            <wp:extent cx="694690" cy="224155"/>
            <wp:effectExtent l="0" t="0" r="0" b="0"/>
            <wp:wrapNone/>
            <wp:docPr id="441" name="image3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image389.png"/>
                    <pic:cNvPicPr>
                      <a:picLocks noChangeAspect="1"/>
                    </pic:cNvPicPr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811" cy="224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3240">
        <w:rPr>
          <w:noProof/>
        </w:rPr>
        <w:drawing>
          <wp:anchor distT="0" distB="0" distL="0" distR="0" simplePos="0" relativeHeight="251604480" behindDoc="0" locked="0" layoutInCell="1" allowOverlap="1">
            <wp:simplePos x="0" y="0"/>
            <wp:positionH relativeFrom="page">
              <wp:posOffset>3830320</wp:posOffset>
            </wp:positionH>
            <wp:positionV relativeFrom="page">
              <wp:posOffset>7546340</wp:posOffset>
            </wp:positionV>
            <wp:extent cx="408940" cy="445135"/>
            <wp:effectExtent l="0" t="0" r="0" b="0"/>
            <wp:wrapNone/>
            <wp:docPr id="443" name="image3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image390.png"/>
                    <pic:cNvPicPr>
                      <a:picLocks noChangeAspect="1"/>
                    </pic:cNvPicPr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041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1F73" w:rsidRDefault="009A1F73">
      <w:pPr>
        <w:rPr>
          <w:sz w:val="2"/>
          <w:szCs w:val="2"/>
        </w:rPr>
        <w:sectPr w:rsidR="009A1F73" w:rsidSect="00B76CD3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9A1F73">
        <w:trPr>
          <w:trHeight w:val="3400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sz w:val="28"/>
              </w:rPr>
              <w:t>LESSON</w:t>
            </w:r>
            <w:r>
              <w:rPr>
                <w:rFonts w:ascii="Georgia"/>
                <w:spacing w:val="43"/>
                <w:sz w:val="28"/>
              </w:rPr>
              <w:t xml:space="preserve"> </w:t>
            </w:r>
            <w:r>
              <w:rPr>
                <w:rFonts w:ascii="Georgia"/>
                <w:sz w:val="28"/>
              </w:rPr>
              <w:t>FIVE</w:t>
            </w:r>
          </w:p>
          <w:p w:rsidR="009A1F73" w:rsidRDefault="00073240">
            <w:pPr>
              <w:pStyle w:val="TableParagraph"/>
              <w:spacing w:before="21" w:line="254" w:lineRule="auto"/>
              <w:ind w:left="108" w:right="271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:COMMON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NOUNS/NEW WORDS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:LEARNERS</w:t>
            </w:r>
            <w:r>
              <w:rPr>
                <w:rFonts w:ascii="Georgia"/>
                <w:spacing w:val="4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WILL</w:t>
            </w:r>
            <w:r>
              <w:rPr>
                <w:rFonts w:ascii="Georgia"/>
                <w:spacing w:val="43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CONTINUE</w:t>
            </w:r>
            <w:r>
              <w:rPr>
                <w:rFonts w:ascii="Georgia"/>
                <w:spacing w:val="43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TO</w:t>
            </w:r>
            <w:r>
              <w:rPr>
                <w:rFonts w:ascii="Georgia"/>
                <w:spacing w:val="4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FILL</w:t>
            </w:r>
            <w:r>
              <w:rPr>
                <w:rFonts w:ascii="Georgia"/>
                <w:spacing w:val="4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IN</w:t>
            </w:r>
            <w:r>
              <w:rPr>
                <w:rFonts w:ascii="Georgia"/>
                <w:spacing w:val="43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MISSING</w:t>
            </w:r>
            <w:r>
              <w:rPr>
                <w:rFonts w:ascii="Georgia"/>
                <w:spacing w:val="3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LETTER</w:t>
            </w:r>
            <w:r>
              <w:rPr>
                <w:rFonts w:ascii="Georgia"/>
                <w:spacing w:val="3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IN</w:t>
            </w:r>
            <w:r>
              <w:rPr>
                <w:rFonts w:ascii="Georgia"/>
                <w:spacing w:val="3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A</w:t>
            </w:r>
            <w:r>
              <w:rPr>
                <w:rFonts w:ascii="Georgia"/>
                <w:spacing w:val="3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WORD.</w:t>
            </w:r>
          </w:p>
          <w:p w:rsidR="009A1F73" w:rsidRDefault="00073240">
            <w:pPr>
              <w:pStyle w:val="TableParagraph"/>
              <w:spacing w:line="340" w:lineRule="exact"/>
              <w:ind w:left="108"/>
              <w:rPr>
                <w:sz w:val="28"/>
              </w:rPr>
            </w:pPr>
            <w:r>
              <w:rPr>
                <w:sz w:val="28"/>
              </w:rPr>
              <w:t>Fill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missing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letter.</w:t>
            </w:r>
          </w:p>
          <w:p w:rsidR="009A1F73" w:rsidRDefault="009A1F73">
            <w:pPr>
              <w:pStyle w:val="TableParagraph"/>
              <w:spacing w:before="1"/>
              <w:rPr>
                <w:rFonts w:ascii="Georgia"/>
                <w:sz w:val="30"/>
              </w:rPr>
            </w:pPr>
          </w:p>
          <w:p w:rsidR="009A1F73" w:rsidRDefault="00073240">
            <w:pPr>
              <w:pStyle w:val="TableParagraph"/>
              <w:tabs>
                <w:tab w:val="left" w:pos="476"/>
                <w:tab w:val="left" w:pos="2041"/>
                <w:tab w:val="left" w:pos="2466"/>
                <w:tab w:val="left" w:pos="4257"/>
                <w:tab w:val="left" w:pos="4764"/>
                <w:tab w:val="left" w:pos="6197"/>
                <w:tab w:val="left" w:pos="6811"/>
              </w:tabs>
              <w:ind w:left="113"/>
              <w:jc w:val="center"/>
              <w:rPr>
                <w:sz w:val="28"/>
              </w:rPr>
            </w:pPr>
            <w:r>
              <w:rPr>
                <w:sz w:val="28"/>
              </w:rPr>
              <w:t>f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sh</w:t>
            </w:r>
            <w:r>
              <w:rPr>
                <w:sz w:val="28"/>
              </w:rPr>
              <w:tab/>
              <w:t>b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y</w:t>
            </w:r>
            <w:r>
              <w:rPr>
                <w:sz w:val="28"/>
              </w:rPr>
              <w:tab/>
              <w:t>m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g</w:t>
            </w:r>
            <w:r>
              <w:rPr>
                <w:sz w:val="28"/>
              </w:rPr>
              <w:tab/>
              <w:t>pe</w:t>
            </w: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:rsidR="009A1F73" w:rsidRDefault="009A1F73">
            <w:pPr>
              <w:pStyle w:val="TableParagraph"/>
              <w:rPr>
                <w:rFonts w:ascii="Georgia"/>
                <w:sz w:val="28"/>
              </w:rPr>
            </w:pPr>
          </w:p>
          <w:p w:rsidR="009A1F73" w:rsidRDefault="009A1F73">
            <w:pPr>
              <w:pStyle w:val="TableParagraph"/>
              <w:spacing w:before="1"/>
              <w:rPr>
                <w:rFonts w:ascii="Georgia"/>
                <w:sz w:val="32"/>
              </w:rPr>
            </w:pPr>
          </w:p>
          <w:p w:rsidR="009A1F73" w:rsidRDefault="00073240">
            <w:pPr>
              <w:pStyle w:val="TableParagraph"/>
              <w:spacing w:line="321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Learning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used:</w:t>
            </w:r>
            <w:r>
              <w:rPr>
                <w:b/>
                <w:i/>
                <w:spacing w:val="5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Chart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in</w:t>
            </w:r>
            <w:r>
              <w:rPr>
                <w:b/>
                <w:i/>
                <w:spacing w:val="-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the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class,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books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and</w:t>
            </w:r>
            <w:r>
              <w:rPr>
                <w:b/>
                <w:i/>
                <w:spacing w:val="-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pencils.</w:t>
            </w:r>
          </w:p>
        </w:tc>
      </w:tr>
      <w:tr w:rsidR="009A1F73">
        <w:trPr>
          <w:trHeight w:val="9531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spacing w:before="3" w:line="254" w:lineRule="auto"/>
              <w:ind w:left="108" w:right="7074"/>
              <w:rPr>
                <w:rFonts w:ascii="Georgia"/>
                <w:sz w:val="28"/>
              </w:rPr>
            </w:pPr>
            <w:r>
              <w:rPr>
                <w:rFonts w:ascii="Georgia"/>
                <w:b/>
                <w:sz w:val="28"/>
              </w:rPr>
              <w:t>WEEK</w:t>
            </w:r>
            <w:r>
              <w:rPr>
                <w:rFonts w:ascii="Georgia"/>
                <w:b/>
                <w:spacing w:val="21"/>
                <w:sz w:val="28"/>
              </w:rPr>
              <w:t xml:space="preserve"> </w:t>
            </w:r>
            <w:r>
              <w:rPr>
                <w:rFonts w:ascii="Georgia"/>
                <w:b/>
                <w:sz w:val="28"/>
              </w:rPr>
              <w:t>X</w:t>
            </w:r>
            <w:r>
              <w:rPr>
                <w:rFonts w:ascii="Georgia"/>
                <w:b/>
                <w:spacing w:val="1"/>
                <w:sz w:val="28"/>
              </w:rPr>
              <w:t xml:space="preserve"> </w:t>
            </w:r>
            <w:r>
              <w:rPr>
                <w:rFonts w:ascii="Georgia"/>
                <w:sz w:val="28"/>
              </w:rPr>
              <w:t>LESSON</w:t>
            </w:r>
            <w:r>
              <w:rPr>
                <w:rFonts w:ascii="Georgia"/>
                <w:spacing w:val="6"/>
                <w:sz w:val="28"/>
              </w:rPr>
              <w:t xml:space="preserve"> </w:t>
            </w:r>
            <w:r>
              <w:rPr>
                <w:rFonts w:ascii="Georgia"/>
                <w:sz w:val="28"/>
              </w:rPr>
              <w:t>ONE</w:t>
            </w:r>
          </w:p>
          <w:p w:rsidR="009A1F73" w:rsidRDefault="00073240">
            <w:pPr>
              <w:pStyle w:val="TableParagraph"/>
              <w:spacing w:before="2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TOPIC</w:t>
            </w:r>
            <w:r>
              <w:rPr>
                <w:rFonts w:ascii="Georgia"/>
                <w:w w:val="110"/>
                <w:sz w:val="28"/>
              </w:rPr>
              <w:t>:COMMON</w:t>
            </w:r>
            <w:r>
              <w:rPr>
                <w:rFonts w:ascii="Georgia"/>
                <w:spacing w:val="10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NOUNS</w:t>
            </w:r>
          </w:p>
          <w:p w:rsidR="009A1F73" w:rsidRDefault="00073240">
            <w:pPr>
              <w:pStyle w:val="TableParagraph"/>
              <w:spacing w:before="18" w:line="254" w:lineRule="auto"/>
              <w:ind w:left="108"/>
              <w:rPr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:LEARNERS</w:t>
            </w:r>
            <w:r>
              <w:rPr>
                <w:rFonts w:ascii="Georgia"/>
                <w:spacing w:val="2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WILL</w:t>
            </w:r>
            <w:r>
              <w:rPr>
                <w:rFonts w:ascii="Georgia"/>
                <w:spacing w:val="24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CROSS</w:t>
            </w:r>
            <w:r>
              <w:rPr>
                <w:rFonts w:ascii="Georgia"/>
                <w:spacing w:val="2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OUT</w:t>
            </w:r>
            <w:r>
              <w:rPr>
                <w:rFonts w:ascii="Georgia"/>
                <w:spacing w:val="24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2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DIFFERENT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WORD</w:t>
            </w:r>
            <w:r>
              <w:rPr>
                <w:rFonts w:ascii="Georgia"/>
                <w:spacing w:val="29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E.G</w:t>
            </w:r>
            <w:r>
              <w:rPr>
                <w:w w:val="105"/>
                <w:sz w:val="28"/>
              </w:rPr>
              <w:t>.</w:t>
            </w:r>
          </w:p>
          <w:p w:rsidR="009A1F73" w:rsidRDefault="00073240">
            <w:pPr>
              <w:pStyle w:val="TableParagraph"/>
              <w:tabs>
                <w:tab w:val="left" w:pos="1548"/>
                <w:tab w:val="left" w:pos="2988"/>
              </w:tabs>
              <w:spacing w:line="324" w:lineRule="exact"/>
              <w:ind w:left="108"/>
              <w:rPr>
                <w:sz w:val="28"/>
              </w:rPr>
            </w:pPr>
            <w:r>
              <w:rPr>
                <w:sz w:val="28"/>
              </w:rPr>
              <w:t>Cow</w:t>
            </w:r>
            <w:r>
              <w:rPr>
                <w:sz w:val="28"/>
              </w:rPr>
              <w:tab/>
              <w:t>cow</w:t>
            </w:r>
            <w:r>
              <w:rPr>
                <w:sz w:val="28"/>
              </w:rPr>
              <w:tab/>
              <w:t>cat</w:t>
            </w:r>
          </w:p>
          <w:p w:rsidR="009A1F73" w:rsidRDefault="00073240">
            <w:pPr>
              <w:pStyle w:val="TableParagraph"/>
              <w:tabs>
                <w:tab w:val="left" w:pos="1548"/>
                <w:tab w:val="left" w:pos="2988"/>
              </w:tabs>
              <w:spacing w:before="1"/>
              <w:ind w:left="108" w:right="4743"/>
              <w:rPr>
                <w:sz w:val="28"/>
              </w:rPr>
            </w:pPr>
            <w:r>
              <w:rPr>
                <w:sz w:val="28"/>
              </w:rPr>
              <w:t>cup</w:t>
            </w:r>
            <w:r>
              <w:rPr>
                <w:sz w:val="28"/>
              </w:rPr>
              <w:tab/>
              <w:t>tin</w:t>
            </w:r>
            <w:r>
              <w:rPr>
                <w:sz w:val="28"/>
              </w:rPr>
              <w:tab/>
              <w:t>cup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Teaching/learning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aids:</w:t>
            </w:r>
            <w:r>
              <w:rPr>
                <w:spacing w:val="49"/>
                <w:sz w:val="28"/>
              </w:rPr>
              <w:t xml:space="preserve"> </w:t>
            </w:r>
            <w:r>
              <w:rPr>
                <w:sz w:val="28"/>
              </w:rPr>
              <w:t>Card,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charts</w:t>
            </w:r>
          </w:p>
          <w:p w:rsidR="009A1F73" w:rsidRDefault="009A1F73">
            <w:pPr>
              <w:pStyle w:val="TableParagraph"/>
              <w:spacing w:before="1"/>
              <w:rPr>
                <w:rFonts w:ascii="Georgia"/>
                <w:sz w:val="30"/>
              </w:rPr>
            </w:pPr>
          </w:p>
          <w:p w:rsidR="009A1F73" w:rsidRDefault="00073240">
            <w:pPr>
              <w:pStyle w:val="TableParagraph"/>
              <w:spacing w:line="254" w:lineRule="auto"/>
              <w:ind w:left="108" w:right="5131"/>
              <w:rPr>
                <w:rFonts w:ascii="Georgia"/>
                <w:sz w:val="28"/>
              </w:rPr>
            </w:pPr>
            <w:r>
              <w:rPr>
                <w:rFonts w:ascii="Georgia"/>
                <w:w w:val="110"/>
                <w:sz w:val="28"/>
              </w:rPr>
              <w:t>LESSON</w:t>
            </w:r>
            <w:r>
              <w:rPr>
                <w:rFonts w:ascii="Georgia"/>
                <w:spacing w:val="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TWO</w:t>
            </w:r>
            <w:r>
              <w:rPr>
                <w:rFonts w:ascii="Georgia"/>
                <w:spacing w:val="1"/>
                <w:w w:val="110"/>
                <w:sz w:val="28"/>
              </w:rPr>
              <w:t xml:space="preserve"> </w:t>
            </w:r>
            <w:r>
              <w:rPr>
                <w:rFonts w:ascii="Georgia"/>
                <w:b/>
                <w:w w:val="110"/>
                <w:sz w:val="28"/>
              </w:rPr>
              <w:t>TOPIC</w:t>
            </w:r>
            <w:r>
              <w:rPr>
                <w:rFonts w:ascii="Georgia"/>
                <w:w w:val="110"/>
                <w:sz w:val="28"/>
              </w:rPr>
              <w:t>:COMMON</w:t>
            </w:r>
            <w:r>
              <w:rPr>
                <w:rFonts w:ascii="Georgia"/>
                <w:spacing w:val="-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NOUNS</w:t>
            </w:r>
          </w:p>
          <w:p w:rsidR="009A1F73" w:rsidRDefault="00073240">
            <w:pPr>
              <w:pStyle w:val="TableParagraph"/>
              <w:spacing w:before="2" w:line="254" w:lineRule="auto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:LEARNERS</w:t>
            </w:r>
            <w:r>
              <w:rPr>
                <w:rFonts w:ascii="Georgia"/>
                <w:spacing w:val="24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WILL</w:t>
            </w:r>
            <w:r>
              <w:rPr>
                <w:rFonts w:ascii="Georgia"/>
                <w:spacing w:val="2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CROSS</w:t>
            </w:r>
            <w:r>
              <w:rPr>
                <w:rFonts w:ascii="Georgia"/>
                <w:spacing w:val="2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OUT</w:t>
            </w:r>
            <w:r>
              <w:rPr>
                <w:rFonts w:ascii="Georgia"/>
                <w:spacing w:val="25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THE</w:t>
            </w:r>
            <w:r>
              <w:rPr>
                <w:rFonts w:ascii="Georgia"/>
                <w:spacing w:val="26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DIFFERENT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WORD.</w:t>
            </w:r>
          </w:p>
          <w:p w:rsidR="009A1F73" w:rsidRDefault="00073240">
            <w:pPr>
              <w:pStyle w:val="TableParagraph"/>
              <w:tabs>
                <w:tab w:val="left" w:pos="1548"/>
                <w:tab w:val="left" w:pos="2988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spoon</w:t>
            </w:r>
            <w:r>
              <w:rPr>
                <w:sz w:val="28"/>
              </w:rPr>
              <w:tab/>
              <w:t>spoon</w:t>
            </w:r>
            <w:r>
              <w:rPr>
                <w:sz w:val="28"/>
              </w:rPr>
              <w:tab/>
              <w:t>stool</w:t>
            </w:r>
          </w:p>
          <w:p w:rsidR="009A1F73" w:rsidRDefault="00073240">
            <w:pPr>
              <w:pStyle w:val="TableParagraph"/>
              <w:tabs>
                <w:tab w:val="left" w:pos="2268"/>
                <w:tab w:val="left" w:pos="4428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car</w:t>
            </w:r>
            <w:r>
              <w:rPr>
                <w:sz w:val="28"/>
              </w:rPr>
              <w:tab/>
              <w:t>car</w:t>
            </w:r>
            <w:r>
              <w:rPr>
                <w:sz w:val="28"/>
              </w:rPr>
              <w:tab/>
              <w:t>can</w:t>
            </w:r>
          </w:p>
          <w:p w:rsidR="009A1F73" w:rsidRDefault="00073240">
            <w:pPr>
              <w:pStyle w:val="TableParagraph"/>
              <w:spacing w:line="341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pacing w:val="-1"/>
                <w:sz w:val="28"/>
              </w:rPr>
              <w:t>Teaching/Learning</w:t>
            </w:r>
            <w:r>
              <w:rPr>
                <w:b/>
                <w:i/>
                <w:spacing w:val="1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pacing w:val="-27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Card/ Charts</w:t>
            </w:r>
          </w:p>
          <w:p w:rsidR="009A1F73" w:rsidRDefault="009A1F73">
            <w:pPr>
              <w:pStyle w:val="TableParagraph"/>
              <w:spacing w:before="4"/>
              <w:rPr>
                <w:rFonts w:ascii="Georgia"/>
                <w:sz w:val="30"/>
              </w:rPr>
            </w:pPr>
          </w:p>
          <w:p w:rsidR="009A1F73" w:rsidRDefault="00073240">
            <w:pPr>
              <w:pStyle w:val="TableParagraph"/>
              <w:spacing w:line="254" w:lineRule="auto"/>
              <w:ind w:left="108" w:right="5031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THREE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:COMMON</w:t>
            </w:r>
            <w:r>
              <w:rPr>
                <w:rFonts w:ascii="Georgia"/>
                <w:spacing w:val="1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NOUNS</w:t>
            </w:r>
          </w:p>
          <w:p w:rsidR="009A1F73" w:rsidRDefault="00073240">
            <w:pPr>
              <w:pStyle w:val="TableParagraph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w w:val="110"/>
                <w:sz w:val="28"/>
              </w:rPr>
              <w:t>ACT</w:t>
            </w:r>
            <w:r>
              <w:rPr>
                <w:rFonts w:ascii="Georgia"/>
                <w:b/>
                <w:w w:val="110"/>
                <w:sz w:val="28"/>
              </w:rPr>
              <w:t>I</w:t>
            </w:r>
            <w:r>
              <w:rPr>
                <w:rFonts w:ascii="Georgia"/>
                <w:w w:val="110"/>
                <w:sz w:val="28"/>
              </w:rPr>
              <w:t>VITY:LEARNERS</w:t>
            </w:r>
            <w:r>
              <w:rPr>
                <w:rFonts w:ascii="Georgia"/>
                <w:spacing w:val="27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WILL</w:t>
            </w:r>
            <w:r>
              <w:rPr>
                <w:rFonts w:ascii="Georgia"/>
                <w:spacing w:val="27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TICk</w:t>
            </w:r>
            <w:r>
              <w:rPr>
                <w:rFonts w:ascii="Georgia"/>
                <w:spacing w:val="29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THE</w:t>
            </w:r>
            <w:r>
              <w:rPr>
                <w:rFonts w:ascii="Georgia"/>
                <w:spacing w:val="28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CORRECT</w:t>
            </w:r>
            <w:r>
              <w:rPr>
                <w:rFonts w:ascii="Georgia"/>
                <w:spacing w:val="28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WORD.</w:t>
            </w:r>
          </w:p>
          <w:p w:rsidR="009A1F73" w:rsidRDefault="00073240">
            <w:pPr>
              <w:pStyle w:val="TableParagraph"/>
              <w:tabs>
                <w:tab w:val="left" w:pos="2268"/>
                <w:tab w:val="left" w:pos="4428"/>
              </w:tabs>
              <w:spacing w:before="19"/>
              <w:ind w:left="108"/>
              <w:rPr>
                <w:sz w:val="28"/>
              </w:rPr>
            </w:pPr>
            <w:r>
              <w:rPr>
                <w:sz w:val="28"/>
              </w:rPr>
              <w:t>hne</w:t>
            </w:r>
            <w:r>
              <w:rPr>
                <w:sz w:val="28"/>
              </w:rPr>
              <w:tab/>
              <w:t>nhe</w:t>
            </w:r>
            <w:r>
              <w:rPr>
                <w:sz w:val="28"/>
              </w:rPr>
              <w:tab/>
              <w:t>hen</w:t>
            </w:r>
          </w:p>
          <w:p w:rsidR="009A1F73" w:rsidRDefault="00073240">
            <w:pPr>
              <w:pStyle w:val="TableParagraph"/>
              <w:tabs>
                <w:tab w:val="left" w:pos="2268"/>
                <w:tab w:val="left" w:pos="4428"/>
              </w:tabs>
              <w:spacing w:before="1"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eye</w:t>
            </w:r>
            <w:r>
              <w:rPr>
                <w:sz w:val="28"/>
              </w:rPr>
              <w:tab/>
              <w:t>yee</w:t>
            </w:r>
            <w:r>
              <w:rPr>
                <w:sz w:val="28"/>
              </w:rPr>
              <w:tab/>
              <w:t>eey</w:t>
            </w:r>
          </w:p>
          <w:p w:rsidR="009A1F73" w:rsidRDefault="00073240">
            <w:pPr>
              <w:pStyle w:val="TableParagraph"/>
              <w:tabs>
                <w:tab w:val="left" w:pos="2268"/>
                <w:tab w:val="left" w:pos="4428"/>
              </w:tabs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mna</w:t>
            </w:r>
            <w:r>
              <w:rPr>
                <w:sz w:val="28"/>
              </w:rPr>
              <w:tab/>
              <w:t>nam</w:t>
            </w:r>
            <w:r>
              <w:rPr>
                <w:sz w:val="28"/>
              </w:rPr>
              <w:tab/>
              <w:t>man</w:t>
            </w:r>
          </w:p>
          <w:p w:rsidR="009A1F73" w:rsidRDefault="00073240">
            <w:pPr>
              <w:pStyle w:val="TableParagraph"/>
              <w:spacing w:before="1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Materials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to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be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used:</w:t>
            </w:r>
            <w:r>
              <w:rPr>
                <w:b/>
                <w:i/>
                <w:spacing w:val="5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cards,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dominos</w:t>
            </w:r>
          </w:p>
        </w:tc>
      </w:tr>
    </w:tbl>
    <w:p w:rsidR="009A1F73" w:rsidRDefault="00414CD9">
      <w:pPr>
        <w:rPr>
          <w:sz w:val="2"/>
          <w:szCs w:val="2"/>
        </w:rPr>
      </w:pPr>
      <w:r>
        <w:pict>
          <v:group id="_x0000_s3595" style="position:absolute;margin-left:111.35pt;margin-top:172.95pt;width:45.75pt;height:28.45pt;z-index:-251738624;mso-position-horizontal-relative:page;mso-position-vertical-relative:page" coordorigin="2227,3459" coordsize="915,569">
            <v:shape id="_x0000_s3596" style="position:absolute;left:2895;top:3797;width:244;height:165" coordorigin="2895,3797" coordsize="244,165" o:spt="100" adj="0,,0" path="m3131,3961r-3,1l3138,3962r-7,-1m3040,3916r,l3040,3916r,l3040,3916t78,l3040,3916r,l3115,3920r,l3118,3916t-44,-25l3074,3891r,l3074,3891r,m2895,3797r,l2895,3797r,l2895,3797e" filled="f" strokeweight=".1211mm">
              <v:stroke joinstyle="round"/>
              <v:formulas/>
              <v:path arrowok="t" o:connecttype="segments"/>
            </v:shape>
            <v:shape id="_x0000_s3597" style="position:absolute;left:2675;top:3583;width:31;height:130" coordorigin="2675,3584" coordsize="31,130" path="m2679,3584r,10l2675,3608r,18l2675,3636r4,11l2679,3664r3,11l2682,3685r7,28l2696,3706r6,-17l2706,3675r-4,-39l2702,3619r-3,-11l2692,3598r-10,-11l2679,3584e" filled="f" strokecolor="white" strokeweight=".07703mm">
              <v:path arrowok="t"/>
            </v:shape>
            <v:shape id="_x0000_s3598" style="position:absolute;left:2773;top:3664;width:24;height:46" coordorigin="2773,3664" coordsize="24,46" path="m2780,3664r-7,4l2773,3675r7,17l2780,3703r4,7l2787,3710r3,-7l2794,3689r3,-11l2790,3671r-10,-7e" filled="f" strokecolor="white" strokeweight=".07703mm">
              <v:path arrowok="t"/>
            </v:shape>
            <v:shape id="_x0000_s3599" style="position:absolute;left:2844;top:3691;width:21;height:39" coordorigin="2845,3692" coordsize="21,39" path="m2854,3692r-9,4l2848,3720r,10l2854,3730r4,-6l2865,3710r,-7l2861,3696r-7,-4e" filled="f" strokecolor="white" strokeweight=".07703mm">
              <v:path arrowok="t"/>
            </v:shape>
            <v:shape id="_x0000_s3600" style="position:absolute;left:2229;top:3499;width:48;height:158" coordorigin="2230,3500" coordsize="48,158" path="m2233,3524r10,7l2243,3545r17,53l2257,3615r6,21l2270,3657r7,-10l2277,3632r-7,-73l2273,3542r-10,-25l2257,3507r-11,-7l2239,3503r-6,4l2230,3513r3,11e" filled="f" strokecolor="white" strokeweight=".07703mm">
              <v:path arrowok="t"/>
            </v:shape>
            <v:shape id="_x0000_s3601" style="position:absolute;left:2236;top:3636;width:2;height:2" coordorigin="2236,3636" coordsize="0,0" path="m2236,3636r,e" filled="f" strokeweight=".1211mm">
              <v:path arrowok="t"/>
            </v:shape>
            <v:shape id="_x0000_s3602" style="position:absolute;left:2371;top:3461;width:58;height:210" coordorigin="2371,3461" coordsize="58,210" path="m2385,3503r6,35l2398,3563r,28l2398,3632r11,39l2425,3632r,-38l2429,3584r-10,-98l2388,3461r-13,7l2371,3472r4,7l2378,3492r7,11e" filled="f" strokecolor="white" strokeweight=".07703mm">
              <v:path arrowok="t"/>
            </v:shape>
            <v:shape id="_x0000_s3603" style="position:absolute;left:2533;top:3478;width:51;height:200" coordorigin="2534,3479" coordsize="51,200" path="m2540,3531r10,56l2547,3601r7,46l2554,3678r7,l2567,3657r14,-52l2581,3559r3,-28l2574,3500r-17,-14l2534,3479r3,28l2540,3521r,10e" filled="f" strokecolor="white" strokeweight=".07703mm">
              <v:path arrowok="t"/>
            </v:shape>
            <v:shape id="_x0000_s3604" style="position:absolute;left:2580;top:3950;width:183;height:74" coordorigin="2581,3951" coordsize="183,74" o:spt="100" adj="0,,0" path="m2581,3986r,l2581,3986r,l2581,3986t91,39l2672,4025r,l2672,4025r,m2672,4007r,l2672,4007r,l2672,4007t7,-21l2679,3986r,l2679,3986r,m2750,4018r,l2750,4018r,l2750,4018t-17,-46l2733,3972r,l2733,3972r,m2763,3969r,l2763,3969r,l2763,3969t-3,-18l2760,3951r,l2760,3951r,e" filled="f" strokeweight=".1211mm">
              <v:stroke joinstyle="round"/>
              <v:formulas/>
              <v:path arrowok="t" o:connecttype="segments"/>
            </v:shape>
            <v:shape id="_x0000_s3605" style="position:absolute;left:2303;top:3968;width:21;height:8" coordorigin="2304,3969" coordsize="21,8" o:spt="100" adj="0,,0" path="m2324,3969r,l2324,3969r,l2324,3969t-20,7l2304,3976r,l2304,3976r,e" filled="f" strokeweight=".1211mm">
              <v:stroke joinstyle="round"/>
              <v:formulas/>
              <v:path arrowok="t" o:connecttype="segments"/>
            </v:shape>
            <v:shape id="_x0000_s3606" style="position:absolute;left:2273;top:3541;width:411;height:385" coordorigin="2273,3542" coordsize="411,385" path="m2304,3570r6,24l2314,3626r3,35l2321,3685r,42l2314,3766r-10,21l2294,3811r-14,18l2273,3839r,7l2331,3906r33,10l2385,3916r30,4l2493,3927r,l2540,3923r48,-11l2635,3891r44,-31l2684,3857r-279,l2395,3849r-17,-24l2371,3793r,-24l2368,3738r-10,-77l2354,3622r-3,-35l2348,3559r,-14l2344,3542r-3,l2327,3549r-17,14l2304,3570e" filled="f" strokecolor="white" strokeweight=".07706mm">
              <v:path arrowok="t"/>
            </v:shape>
            <v:shape id="_x0000_s3607" style="position:absolute;left:3020;top:3762;width:31;height:36" coordorigin="3020,3762" coordsize="31,36" o:spt="100" adj="0,,0" path="m3020,3797r,l3020,3797r,l3020,3797t31,-35l3051,3762r,e" filled="f" strokeweight=".1211mm">
              <v:stroke joinstyle="round"/>
              <v:formulas/>
              <v:path arrowok="t" o:connecttype="segments"/>
            </v:shape>
            <v:shape id="_x0000_s3608" type="#_x0000_t75" style="position:absolute;left:2453;top:3549;width:579;height:362">
              <v:imagedata r:id="rId157" o:title=""/>
            </v:shape>
            <w10:wrap anchorx="page" anchory="page"/>
          </v:group>
        </w:pict>
      </w:r>
      <w:r w:rsidR="00073240">
        <w:rPr>
          <w:noProof/>
        </w:rPr>
        <w:drawing>
          <wp:anchor distT="0" distB="0" distL="0" distR="0" simplePos="0" relativeHeight="251633152" behindDoc="1" locked="0" layoutInCell="1" allowOverlap="1">
            <wp:simplePos x="0" y="0"/>
            <wp:positionH relativeFrom="page">
              <wp:posOffset>2568575</wp:posOffset>
            </wp:positionH>
            <wp:positionV relativeFrom="page">
              <wp:posOffset>1967230</wp:posOffset>
            </wp:positionV>
            <wp:extent cx="751840" cy="819150"/>
            <wp:effectExtent l="0" t="0" r="0" b="0"/>
            <wp:wrapNone/>
            <wp:docPr id="445" name="image3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image392.png"/>
                    <pic:cNvPicPr>
                      <a:picLocks noChangeAspect="1"/>
                    </pic:cNvPicPr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1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3609" style="position:absolute;margin-left:290.05pt;margin-top:169.55pt;width:69.75pt;height:41.25pt;z-index:-251737600;mso-position-horizontal-relative:page;mso-position-vertical-relative:page" coordorigin="5802,3391" coordsize="1395,825">
            <v:shape id="_x0000_s3610" style="position:absolute;left:5809;top:3453;width:1380;height:755" coordorigin="5809,3454" coordsize="1380,755" o:spt="100" adj="0,,0" path="m6226,3580r10,-49l6263,3491r40,-27l6352,3454r711,l7112,3464r40,27l7179,3531r10,49l7189,4083r-10,49l7152,4172r-40,27l7063,4209r-711,l6303,4199r-40,-27l6236,4132r-10,-49l6226,3580xm5809,3804r16,-72l5870,3673r66,-39l6018,3619r81,15l6165,3673r45,59l6226,3804r-16,71l6165,3934r-66,39l6018,3988r-82,-15l5870,3934r-45,-59l5809,3804xe" filled="f">
              <v:stroke joinstyle="round"/>
              <v:formulas/>
              <v:path arrowok="t" o:connecttype="segments"/>
            </v:shape>
            <v:shape id="_x0000_s3611" style="position:absolute;left:6226;top:3398;width:963;height:332" coordorigin="6226,3399" coordsize="963,332" path="m6708,3399r-111,4l6496,3415r-89,20l6332,3461r-57,30l6226,3564r13,38l6332,3668r75,26l6496,3713r101,13l6708,3730r110,-4l6919,3713r90,-19l7083,3668r57,-31l7189,3564r-13,-38l7083,3461r-74,-26l6919,3415r-101,-12l6708,3399xe" stroked="f">
              <v:path arrowok="t"/>
            </v:shape>
            <v:shape id="_x0000_s3612" style="position:absolute;left:6226;top:3398;width:963;height:332" coordorigin="6226,3399" coordsize="963,332" path="m6226,3564r49,-73l6332,3461r75,-26l6496,3415r101,-12l6708,3399r110,4l6919,3415r90,20l7083,3461r57,30l7189,3564r-13,38l7083,3668r-74,26l6919,3713r-101,13l6708,3730r-111,-4l6496,3713r-89,-19l6332,3668r-57,-31l6226,3564xe" filled="f">
              <v:path arrowok="t"/>
            </v:shape>
            <w10:wrap anchorx="page" anchory="page"/>
          </v:group>
        </w:pict>
      </w:r>
      <w:r>
        <w:pict>
          <v:group id="_x0000_s3613" style="position:absolute;margin-left:431.1pt;margin-top:169.4pt;width:4.95pt;height:59.85pt;z-index:-251736576;mso-position-horizontal-relative:page;mso-position-vertical-relative:page" coordorigin="8623,3388" coordsize="99,1197">
            <v:shape id="_x0000_s3614" style="position:absolute;left:8644;top:3939;width:74;height:624" coordorigin="8644,3940" coordsize="74,624" o:spt="100" adj="0,,0" path="m8654,3944r-10,l8644,3991r5,42l8649,4127r5,113l8658,4348r5,51l8663,4512r4,18l8667,4549r5,10l8681,4563r9,-4l8695,4549r,-19l8699,4507r,-112l8704,4343r9,-216l8713,4033r5,-37l8718,3949r-37,l8654,3944xm8718,3949r-37,l8718,3949r,xm8718,3940r-5,4l8709,3944r-28,5l8718,3949r,-9xe" fillcolor="#1f1f1f" stroked="f">
              <v:stroke joinstyle="round"/>
              <v:formulas/>
              <v:path arrowok="t" o:connecttype="segments"/>
            </v:shape>
            <v:shape id="_x0000_s3615" style="position:absolute;left:8644;top:3939;width:74;height:624" coordorigin="8644,3940" coordsize="74,624" o:spt="100" adj="0,,0" path="m8644,3944r,47l8649,4033r,94l8654,4240r4,108l8663,4399r,113l8667,4530r,19l8672,4559r9,4l8690,4559r,l8695,4549r,-9l8695,4530r4,-23l8699,4479r,-43l8699,4395r5,-52l8709,4235r4,-108l8713,4076r,-43l8718,3996r,-28l8718,3949r,l8718,3949r-37,l8681,3949r,l8654,3944r-10,m8718,3949r,-9l8713,3944r-4,l8681,3949r,l8718,3949e" filled="f" strokeweight=".1037mm">
              <v:stroke joinstyle="round"/>
              <v:formulas/>
              <v:path arrowok="t" o:connecttype="segments"/>
            </v:shape>
            <v:shape id="_x0000_s3616" style="position:absolute;left:8644;top:3391;width:74;height:29" coordorigin="8644,3391" coordsize="74,29" o:spt="100" adj="0,,0" path="m8713,3396r-69,l8644,3415r10,4l8709,3419r9,-9l8718,3401r-5,-5xm8681,3391r-27,5l8709,3396r-28,-5xe" fillcolor="silver" stroked="f">
              <v:stroke joinstyle="round"/>
              <v:formulas/>
              <v:path arrowok="t" o:connecttype="segments"/>
            </v:shape>
            <v:shape id="_x0000_s3617" style="position:absolute;left:8644;top:3391;width:74;height:29" coordorigin="8644,3391" coordsize="74,29" o:spt="100" adj="0,,0" path="m8644,3396r,19l8654,3419r55,l8709,3419r,l8713,3415r5,-5l8718,3410r,l8718,3410r,-9l8713,3396r-4,l8709,3396r,l8654,3396r,l8654,3396r-10,m8709,3396r-28,-5l8654,3396r,l8709,3396e" filled="f" strokeweight=".1037mm">
              <v:stroke joinstyle="round"/>
              <v:formulas/>
              <v:path arrowok="t" o:connecttype="segments"/>
            </v:shape>
            <v:shape id="_x0000_s3618" style="position:absolute;left:8644;top:3391;width:74;height:19" coordorigin="8644,3391" coordsize="74,19" o:spt="100" adj="0,,0" path="m8709,3406r-55,l8681,3410r28,-4xm8713,3396r-69,l8644,3406r69,l8718,3401r-5,-5xm8681,3391r-27,5l8709,3396r-28,-5xe" fillcolor="black" stroked="f">
              <v:stroke joinstyle="round"/>
              <v:formulas/>
              <v:path arrowok="t" o:connecttype="segments"/>
            </v:shape>
            <v:shape id="_x0000_s3619" style="position:absolute;left:8644;top:3391;width:74;height:19" coordorigin="8644,3391" coordsize="74,19" o:spt="100" adj="0,,0" path="m8709,3406r-55,l8681,3410r28,-4m8644,3396r,10l8713,3406r5,-5l8718,3401r-5,-5l8709,3396r,l8709,3396r-55,l8654,3396r,l8644,3396t65,l8681,3391r-27,5l8654,3396r55,e" filled="f" strokeweight=".1037mm">
              <v:stroke joinstyle="round"/>
              <v:formulas/>
              <v:path arrowok="t" o:connecttype="segments"/>
            </v:shape>
            <v:shape id="_x0000_s3620" style="position:absolute;left:8644;top:3414;width:74;height:469" coordorigin="8644,3415" coordsize="74,469" o:spt="100" adj="0,,0" path="m8644,3415r,464l8654,3884r55,l8713,3879r5,-5l8718,3419r-64,l8644,3415xm8718,3419r-64,l8718,3419r,xm8644,3415r10,4l8709,3419r,l8644,3415xm8718,3415r-5,l8709,3419r9,l8718,3415xe" stroked="f">
              <v:stroke joinstyle="round"/>
              <v:formulas/>
              <v:path arrowok="t" o:connecttype="segments"/>
            </v:shape>
            <v:shape id="_x0000_s3621" style="position:absolute;left:8644;top:3414;width:74;height:469" coordorigin="8644,3415" coordsize="74,469" o:spt="100" adj="0,,0" path="m8718,3419r,455l8718,3874r-5,5l8713,3879r,l8713,3879r-4,5l8709,3884r-55,l8644,3879r,-464l8644,3415r10,4l8681,3419r28,l8709,3419r,l8654,3419r-10,-4l8644,3415r74,4m8709,3419r4,-4l8718,3415r,4l8709,3419e" filled="f" strokeweight=".1037mm">
              <v:stroke joinstyle="round"/>
              <v:formulas/>
              <v:path arrowok="t" o:connecttype="segments"/>
            </v:shape>
            <v:shape id="_x0000_s3622" style="position:absolute;left:8644;top:3873;width:74;height:76" coordorigin="8644,3874" coordsize="74,76" o:spt="100" adj="0,,0" path="m8644,3879r,65l8654,3949r55,l8718,3940r,-56l8654,3884r-10,-5xm8644,3879r10,5l8654,3884r64,l8644,3879xm8718,3874r-5,5l8718,3884r,-10xe" fillcolor="silver" stroked="f">
              <v:stroke joinstyle="round"/>
              <v:formulas/>
              <v:path arrowok="t" o:connecttype="segments"/>
            </v:shape>
            <v:shape id="_x0000_s3623" style="position:absolute;left:8644;top:3873;width:74;height:76" coordorigin="8644,3874" coordsize="74,76" o:spt="100" adj="0,,0" path="m8718,3884r,56l8718,3940r-9,9l8654,3949r-10,-5l8644,3879r,l8654,3884r27,l8709,3884r,l8709,3884r-55,l8644,3879r,l8718,3884t-5,-5l8718,3874r,10l8713,3879e" filled="f" strokeweight=".1037mm">
              <v:stroke joinstyle="round"/>
              <v:formulas/>
              <v:path arrowok="t" o:connecttype="segments"/>
            </v:shape>
            <v:shape id="_x0000_s3624" style="position:absolute;left:8662;top:4488;width:37;height:76" coordorigin="8663,4488" coordsize="37,76" path="m8699,4488r-36,l8663,4512r4,18l8667,4549r5,10l8681,4563r9,-4l8695,4549r,-51l8699,4488xe" stroked="f">
              <v:path arrowok="t"/>
            </v:shape>
            <v:shape id="_x0000_s3625" style="position:absolute;left:8662;top:4488;width:37;height:76" coordorigin="8663,4488" coordsize="37,76" path="m8699,4488r-4,10l8695,4512r,18l8695,4540r,9l8690,4559r-9,4l8672,4559r-5,-10l8667,4530r-4,-18l8663,4488r36,e" filled="f" strokeweight=".1039mm">
              <v:path arrowok="t"/>
            </v:shape>
            <v:shape id="_x0000_s3626" style="position:absolute;left:8676;top:4563;width:9;height:19" coordorigin="8677,4563" coordsize="9,19" path="m8685,4563r-8,l8681,4582r4,-19xe" stroked="f">
              <v:path arrowok="t"/>
            </v:shape>
            <v:shape id="_x0000_s3627" style="position:absolute;left:8676;top:4563;width:9;height:19" coordorigin="8677,4563" coordsize="9,19" path="m8685,4563r-4,19l8677,4563r8,e" filled="f" strokeweight=".1039mm">
              <v:path arrowok="t"/>
            </v:shape>
            <v:shape id="_x0000_s3628" style="position:absolute;left:8676;top:4577;width:5;height:5" coordorigin="8677,4577" coordsize="5,5" path="m8681,4577r-4,l8681,4582r,-5xe" fillcolor="black" stroked="f">
              <v:path arrowok="t"/>
            </v:shape>
            <v:shape id="_x0000_s3629" style="position:absolute;left:8676;top:4577;width:5;height:5" coordorigin="8677,4577" coordsize="5,5" path="m8681,4577r,5l8677,4577r4,e" filled="f" strokeweight=".1037mm">
              <v:path arrowok="t"/>
            </v:shape>
            <v:shape id="_x0000_s3630" style="position:absolute;left:8625;top:3415;width:19;height:407" coordorigin="8626,3415" coordsize="19,407" path="m8644,3415r-18,l8626,3419r,329l8626,3794r,28l8637,3822r,-28l8637,3748r-2,l8635,3419r9,l8644,3415xe" fillcolor="#dfdfdf" stroked="f">
              <v:path arrowok="t"/>
            </v:shape>
            <v:shape id="_x0000_s3631" style="position:absolute;left:8625;top:3414;width:19;height:408" coordorigin="8626,3415" coordsize="19,408" path="m8635,3822r-9,l8626,3415r18,l8644,3419r-9,l8635,3748r5,46l8635,3822e" filled="f" strokeweight=".1041mm">
              <v:path arrowok="t"/>
            </v:shape>
            <w10:wrap anchorx="page" anchory="page"/>
          </v:group>
        </w:pict>
      </w:r>
      <w:r w:rsidR="00073240">
        <w:rPr>
          <w:noProof/>
        </w:rPr>
        <w:drawing>
          <wp:anchor distT="0" distB="0" distL="0" distR="0" simplePos="0" relativeHeight="251605504" behindDoc="0" locked="0" layoutInCell="1" allowOverlap="1">
            <wp:simplePos x="0" y="0"/>
            <wp:positionH relativeFrom="page">
              <wp:posOffset>1263650</wp:posOffset>
            </wp:positionH>
            <wp:positionV relativeFrom="page">
              <wp:posOffset>2049145</wp:posOffset>
            </wp:positionV>
            <wp:extent cx="758190" cy="560705"/>
            <wp:effectExtent l="0" t="0" r="0" b="0"/>
            <wp:wrapNone/>
            <wp:docPr id="447" name="image3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image393.png"/>
                    <pic:cNvPicPr>
                      <a:picLocks noChangeAspect="1"/>
                    </pic:cNvPicPr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940" cy="56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1F73" w:rsidRDefault="009A1F73">
      <w:pPr>
        <w:rPr>
          <w:sz w:val="2"/>
          <w:szCs w:val="2"/>
        </w:rPr>
        <w:sectPr w:rsidR="009A1F73" w:rsidSect="00B76CD3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17" w:type="dxa"/>
        <w:tblBorders>
          <w:top w:val="dotDash" w:sz="4" w:space="0" w:color="000000"/>
          <w:left w:val="dotDash" w:sz="4" w:space="0" w:color="000000"/>
          <w:bottom w:val="dotDash" w:sz="4" w:space="0" w:color="000000"/>
          <w:right w:val="dotDash" w:sz="4" w:space="0" w:color="000000"/>
          <w:insideH w:val="dotDash" w:sz="4" w:space="0" w:color="000000"/>
          <w:insideV w:val="dotDash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35"/>
        <w:gridCol w:w="9047"/>
      </w:tblGrid>
      <w:tr w:rsidR="009A1F73">
        <w:trPr>
          <w:trHeight w:val="12620"/>
        </w:trPr>
        <w:tc>
          <w:tcPr>
            <w:tcW w:w="278" w:type="dxa"/>
            <w:tcBorders>
              <w:righ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5" w:type="dxa"/>
            <w:tcBorders>
              <w:left w:val="single" w:sz="4" w:space="0" w:color="000000"/>
            </w:tcBorders>
          </w:tcPr>
          <w:p w:rsidR="009A1F73" w:rsidRDefault="009A1F7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047" w:type="dxa"/>
          </w:tcPr>
          <w:p w:rsidR="009A1F73" w:rsidRDefault="00073240">
            <w:pPr>
              <w:pStyle w:val="TableParagraph"/>
              <w:spacing w:before="2" w:line="254" w:lineRule="auto"/>
              <w:ind w:left="108" w:right="5131"/>
              <w:rPr>
                <w:rFonts w:ascii="Georgia"/>
                <w:sz w:val="28"/>
              </w:rPr>
            </w:pPr>
            <w:r>
              <w:rPr>
                <w:rFonts w:ascii="Georgia"/>
                <w:w w:val="110"/>
                <w:sz w:val="28"/>
              </w:rPr>
              <w:t>LESSON</w:t>
            </w:r>
            <w:r>
              <w:rPr>
                <w:rFonts w:ascii="Georgia"/>
                <w:spacing w:val="20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FOUR</w:t>
            </w:r>
            <w:r>
              <w:rPr>
                <w:rFonts w:ascii="Georgia"/>
                <w:spacing w:val="1"/>
                <w:w w:val="110"/>
                <w:sz w:val="28"/>
              </w:rPr>
              <w:t xml:space="preserve"> </w:t>
            </w:r>
            <w:r>
              <w:rPr>
                <w:rFonts w:ascii="Georgia"/>
                <w:b/>
                <w:w w:val="110"/>
                <w:sz w:val="28"/>
              </w:rPr>
              <w:t>TOPIC</w:t>
            </w:r>
            <w:r>
              <w:rPr>
                <w:rFonts w:ascii="Georgia"/>
                <w:w w:val="110"/>
                <w:sz w:val="28"/>
              </w:rPr>
              <w:t>:COMMON</w:t>
            </w:r>
            <w:r>
              <w:rPr>
                <w:rFonts w:ascii="Georgia"/>
                <w:spacing w:val="-1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NOUNS</w:t>
            </w:r>
          </w:p>
          <w:p w:rsidR="009A1F73" w:rsidRDefault="00073240">
            <w:pPr>
              <w:pStyle w:val="TableParagraph"/>
              <w:ind w:left="10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10"/>
                <w:sz w:val="28"/>
              </w:rPr>
              <w:t>ACTIVITY</w:t>
            </w:r>
            <w:r>
              <w:rPr>
                <w:rFonts w:ascii="Georgia"/>
                <w:w w:val="110"/>
                <w:sz w:val="28"/>
              </w:rPr>
              <w:t>LEARNERS</w:t>
            </w:r>
            <w:r>
              <w:rPr>
                <w:rFonts w:ascii="Georgia"/>
                <w:spacing w:val="5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WILL</w:t>
            </w:r>
            <w:r>
              <w:rPr>
                <w:rFonts w:ascii="Georgia"/>
                <w:spacing w:val="6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TICk</w:t>
            </w:r>
            <w:r>
              <w:rPr>
                <w:rFonts w:ascii="Georgia"/>
                <w:spacing w:val="7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THE</w:t>
            </w:r>
            <w:r>
              <w:rPr>
                <w:rFonts w:ascii="Georgia"/>
                <w:spacing w:val="7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CORRECT</w:t>
            </w:r>
            <w:r>
              <w:rPr>
                <w:rFonts w:ascii="Georgia"/>
                <w:spacing w:val="6"/>
                <w:w w:val="110"/>
                <w:sz w:val="28"/>
              </w:rPr>
              <w:t xml:space="preserve"> </w:t>
            </w:r>
            <w:r>
              <w:rPr>
                <w:rFonts w:ascii="Georgia"/>
                <w:w w:val="110"/>
                <w:sz w:val="28"/>
              </w:rPr>
              <w:t>WORD</w:t>
            </w:r>
          </w:p>
          <w:p w:rsidR="009A1F73" w:rsidRDefault="00073240">
            <w:pPr>
              <w:pStyle w:val="TableParagraph"/>
              <w:tabs>
                <w:tab w:val="left" w:pos="2268"/>
                <w:tab w:val="left" w:pos="4428"/>
              </w:tabs>
              <w:spacing w:before="18"/>
              <w:ind w:left="108"/>
              <w:rPr>
                <w:sz w:val="28"/>
              </w:rPr>
            </w:pPr>
            <w:r>
              <w:rPr>
                <w:sz w:val="28"/>
              </w:rPr>
              <w:t>blla</w:t>
            </w:r>
            <w:r>
              <w:rPr>
                <w:sz w:val="28"/>
              </w:rPr>
              <w:tab/>
              <w:t>allb</w:t>
            </w:r>
            <w:r>
              <w:rPr>
                <w:sz w:val="28"/>
              </w:rPr>
              <w:tab/>
              <w:t>ball</w:t>
            </w:r>
          </w:p>
          <w:p w:rsidR="009A1F73" w:rsidRDefault="00073240">
            <w:pPr>
              <w:pStyle w:val="TableParagraph"/>
              <w:tabs>
                <w:tab w:val="left" w:pos="2268"/>
                <w:tab w:val="left" w:pos="4428"/>
              </w:tabs>
              <w:spacing w:before="1"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dog</w:t>
            </w:r>
            <w:r>
              <w:rPr>
                <w:sz w:val="28"/>
              </w:rPr>
              <w:tab/>
              <w:t>gdo</w:t>
            </w:r>
            <w:r>
              <w:rPr>
                <w:sz w:val="28"/>
              </w:rPr>
              <w:tab/>
              <w:t>ogd</w:t>
            </w:r>
          </w:p>
          <w:p w:rsidR="009A1F73" w:rsidRDefault="00073240">
            <w:pPr>
              <w:pStyle w:val="TableParagraph"/>
              <w:spacing w:line="341" w:lineRule="exact"/>
              <w:ind w:left="108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Teaching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learning</w:t>
            </w:r>
            <w:r>
              <w:rPr>
                <w:b/>
                <w:i/>
                <w:spacing w:val="-2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aids:</w:t>
            </w:r>
            <w:r>
              <w:rPr>
                <w:b/>
                <w:i/>
                <w:spacing w:val="5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cards</w:t>
            </w:r>
          </w:p>
          <w:p w:rsidR="009A1F73" w:rsidRDefault="009A1F73">
            <w:pPr>
              <w:pStyle w:val="TableParagraph"/>
              <w:spacing w:before="4"/>
              <w:rPr>
                <w:rFonts w:ascii="Georgia"/>
                <w:sz w:val="30"/>
              </w:rPr>
            </w:pPr>
          </w:p>
          <w:p w:rsidR="009A1F73" w:rsidRDefault="00073240">
            <w:pPr>
              <w:pStyle w:val="TableParagraph"/>
              <w:spacing w:line="254" w:lineRule="auto"/>
              <w:ind w:left="108" w:right="5031"/>
              <w:rPr>
                <w:rFonts w:ascii="Georgia"/>
                <w:sz w:val="28"/>
              </w:rPr>
            </w:pPr>
            <w:r>
              <w:rPr>
                <w:rFonts w:ascii="Georgia"/>
                <w:w w:val="105"/>
                <w:sz w:val="28"/>
              </w:rPr>
              <w:t>LESSON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FIVE</w:t>
            </w:r>
            <w:r>
              <w:rPr>
                <w:rFonts w:ascii="Georgia"/>
                <w:spacing w:val="1"/>
                <w:w w:val="105"/>
                <w:sz w:val="28"/>
              </w:rPr>
              <w:t xml:space="preserve"> </w:t>
            </w:r>
            <w:r>
              <w:rPr>
                <w:rFonts w:ascii="Georgia"/>
                <w:b/>
                <w:w w:val="105"/>
                <w:sz w:val="28"/>
              </w:rPr>
              <w:t>TOPIC</w:t>
            </w:r>
            <w:r>
              <w:rPr>
                <w:rFonts w:ascii="Georgia"/>
                <w:w w:val="105"/>
                <w:sz w:val="28"/>
              </w:rPr>
              <w:t>:COMMON</w:t>
            </w:r>
            <w:r>
              <w:rPr>
                <w:rFonts w:ascii="Georgia"/>
                <w:spacing w:val="1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NOUNS</w:t>
            </w:r>
          </w:p>
          <w:p w:rsidR="009A1F73" w:rsidRDefault="00073240">
            <w:pPr>
              <w:pStyle w:val="TableParagraph"/>
              <w:tabs>
                <w:tab w:val="left" w:pos="6321"/>
              </w:tabs>
              <w:spacing w:line="256" w:lineRule="auto"/>
              <w:ind w:left="108" w:right="528"/>
              <w:rPr>
                <w:rFonts w:ascii="Georgia"/>
                <w:sz w:val="28"/>
              </w:rPr>
            </w:pPr>
            <w:r>
              <w:rPr>
                <w:rFonts w:ascii="Georgia"/>
                <w:b/>
                <w:w w:val="105"/>
                <w:sz w:val="28"/>
              </w:rPr>
              <w:t>ACTIVITY</w:t>
            </w:r>
            <w:r>
              <w:rPr>
                <w:rFonts w:ascii="Georgia"/>
                <w:w w:val="105"/>
                <w:sz w:val="28"/>
              </w:rPr>
              <w:t>:LEARNERS</w:t>
            </w:r>
            <w:r>
              <w:rPr>
                <w:rFonts w:ascii="Georgia"/>
                <w:spacing w:val="22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WILL</w:t>
            </w:r>
            <w:r>
              <w:rPr>
                <w:rFonts w:ascii="Georgia"/>
                <w:spacing w:val="23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UNDERLINE</w:t>
            </w:r>
            <w:r>
              <w:rPr>
                <w:rFonts w:ascii="Georgia"/>
                <w:w w:val="105"/>
                <w:sz w:val="28"/>
              </w:rPr>
              <w:tab/>
              <w:t>THE</w:t>
            </w:r>
            <w:r>
              <w:rPr>
                <w:rFonts w:ascii="Georgia"/>
                <w:spacing w:val="33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CORRECT</w:t>
            </w:r>
            <w:r>
              <w:rPr>
                <w:rFonts w:ascii="Georgia"/>
                <w:spacing w:val="-68"/>
                <w:w w:val="105"/>
                <w:sz w:val="28"/>
              </w:rPr>
              <w:t xml:space="preserve"> </w:t>
            </w:r>
            <w:r>
              <w:rPr>
                <w:rFonts w:ascii="Georgia"/>
                <w:w w:val="105"/>
                <w:sz w:val="28"/>
              </w:rPr>
              <w:t>WORD.</w:t>
            </w:r>
          </w:p>
          <w:p w:rsidR="009A1F73" w:rsidRDefault="00073240">
            <w:pPr>
              <w:pStyle w:val="TableParagraph"/>
              <w:tabs>
                <w:tab w:val="left" w:pos="5149"/>
              </w:tabs>
              <w:spacing w:line="335" w:lineRule="exact"/>
              <w:ind w:left="828"/>
              <w:rPr>
                <w:sz w:val="28"/>
              </w:rPr>
            </w:pPr>
            <w:r>
              <w:rPr>
                <w:sz w:val="28"/>
              </w:rPr>
              <w:t>blla</w:t>
            </w:r>
            <w:r>
              <w:rPr>
                <w:sz w:val="28"/>
              </w:rPr>
              <w:tab/>
              <w:t>bkoo</w:t>
            </w:r>
          </w:p>
          <w:p w:rsidR="009A1F73" w:rsidRDefault="00073240">
            <w:pPr>
              <w:pStyle w:val="TableParagraph"/>
              <w:tabs>
                <w:tab w:val="left" w:pos="5149"/>
              </w:tabs>
              <w:spacing w:line="341" w:lineRule="exact"/>
              <w:ind w:left="828"/>
              <w:rPr>
                <w:sz w:val="28"/>
              </w:rPr>
            </w:pPr>
            <w:r>
              <w:rPr>
                <w:sz w:val="28"/>
              </w:rPr>
              <w:t>ball</w:t>
            </w:r>
            <w:r>
              <w:rPr>
                <w:sz w:val="28"/>
              </w:rPr>
              <w:tab/>
              <w:t>boko</w:t>
            </w:r>
          </w:p>
          <w:p w:rsidR="009A1F73" w:rsidRDefault="00073240">
            <w:pPr>
              <w:pStyle w:val="TableParagraph"/>
              <w:tabs>
                <w:tab w:val="left" w:pos="5149"/>
              </w:tabs>
              <w:spacing w:before="2"/>
              <w:ind w:left="828"/>
              <w:rPr>
                <w:sz w:val="28"/>
              </w:rPr>
            </w:pPr>
            <w:r>
              <w:rPr>
                <w:sz w:val="28"/>
              </w:rPr>
              <w:t>llab</w:t>
            </w:r>
            <w:r>
              <w:rPr>
                <w:sz w:val="28"/>
              </w:rPr>
              <w:tab/>
              <w:t>book</w:t>
            </w:r>
          </w:p>
        </w:tc>
      </w:tr>
    </w:tbl>
    <w:p w:rsidR="009A1F73" w:rsidRDefault="00414CD9">
      <w:pPr>
        <w:rPr>
          <w:sz w:val="2"/>
          <w:szCs w:val="2"/>
        </w:rPr>
      </w:pPr>
      <w:r>
        <w:pict>
          <v:group id="_x0000_s3632" style="position:absolute;margin-left:95.95pt;margin-top:259.25pt;width:34.4pt;height:34.75pt;z-index:-251735552;mso-position-horizontal-relative:page;mso-position-vertical-relative:page" coordorigin="1919,5186" coordsize="688,695">
            <v:shape id="_x0000_s3633" style="position:absolute;left:1929;top:5196;width:667;height:674" coordorigin="1930,5196" coordsize="667,674" path="m2262,5870r66,-8l2393,5843r56,-30l2497,5770r43,-48l2569,5662r19,-62l2596,5533r-3,-35l2580,5433r-40,-89l2497,5296r-48,-43l2393,5223r-65,-19l2262,5196r-67,8l2133,5223r-56,30l2026,5296r-40,48l1954,5401r-19,65l1930,5498r,70l1943,5633r43,89l2026,5770r51,43l2133,5843r62,19l2229,5867r33,3e" filled="f" strokeweight=".37642mm">
              <v:path arrowok="t"/>
            </v:shape>
            <v:shape id="_x0000_s3634" type="#_x0000_t75" style="position:absolute;left:1921;top:5188;width:685;height:687">
              <v:imagedata r:id="rId160" o:title=""/>
            </v:shape>
            <w10:wrap anchorx="page" anchory="page"/>
          </v:group>
        </w:pict>
      </w:r>
      <w:r w:rsidR="00073240">
        <w:rPr>
          <w:noProof/>
        </w:rPr>
        <w:drawing>
          <wp:anchor distT="0" distB="0" distL="0" distR="0" simplePos="0" relativeHeight="251634176" behindDoc="1" locked="0" layoutInCell="1" allowOverlap="1">
            <wp:simplePos x="0" y="0"/>
            <wp:positionH relativeFrom="page">
              <wp:posOffset>3444875</wp:posOffset>
            </wp:positionH>
            <wp:positionV relativeFrom="page">
              <wp:posOffset>3409315</wp:posOffset>
            </wp:positionV>
            <wp:extent cx="615950" cy="480695"/>
            <wp:effectExtent l="0" t="0" r="0" b="0"/>
            <wp:wrapNone/>
            <wp:docPr id="449" name="image3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image395.png"/>
                    <pic:cNvPicPr>
                      <a:picLocks noChangeAspect="1"/>
                    </pic:cNvPicPr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148" cy="48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1F73" w:rsidRDefault="009A1F73">
      <w:pPr>
        <w:rPr>
          <w:sz w:val="2"/>
          <w:szCs w:val="2"/>
        </w:rPr>
        <w:sectPr w:rsidR="009A1F73" w:rsidSect="00B76CD3">
          <w:pgSz w:w="12240" w:h="15840"/>
          <w:pgMar w:top="1440" w:right="0" w:bottom="1120" w:left="1220" w:header="0" w:footer="932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9A1F73" w:rsidRDefault="009A1F73">
      <w:pPr>
        <w:rPr>
          <w:sz w:val="2"/>
          <w:szCs w:val="2"/>
        </w:rPr>
      </w:pPr>
    </w:p>
    <w:sectPr w:rsidR="009A1F73" w:rsidSect="00B76CD3">
      <w:footerReference w:type="default" r:id="rId162"/>
      <w:pgSz w:w="12240" w:h="15840"/>
      <w:pgMar w:top="1440" w:right="0" w:bottom="1120" w:left="1220" w:header="0" w:footer="932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CD9" w:rsidRDefault="00414CD9">
      <w:r>
        <w:separator/>
      </w:r>
    </w:p>
  </w:endnote>
  <w:endnote w:type="continuationSeparator" w:id="0">
    <w:p w:rsidR="00414CD9" w:rsidRDefault="00414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1F73" w:rsidRDefault="00414CD9">
    <w:pPr>
      <w:pStyle w:val="BodyText"/>
      <w:spacing w:line="14" w:lineRule="auto"/>
      <w:rPr>
        <w:sz w:val="14"/>
      </w:rPr>
    </w:pPr>
    <w:r>
      <w:pict>
        <v:shape id="_x0000_s2049" style="position:absolute;margin-left:70.55pt;margin-top:723.8pt;width:470.95pt;height:4.45pt;z-index:-251661824;mso-position-horizontal-relative:page;mso-position-vertical-relative:page;mso-width-relative:page;mso-height-relative:page" coordorigin="1412,14476" coordsize="9419,89" o:spt="100" adj="0,,0" path="m10831,14551r-9419,l1412,14565r9419,l10831,14551xm10831,14476r-9419,l1412,14536r9419,l10831,14476xe" fillcolor="#823a0a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1pt;margin-top:730.35pt;width:211.35pt;height:13.05pt;z-index:-251660800;mso-position-horizontal-relative:page;mso-position-vertical-relative:page;mso-width-relative:page;mso-height-relative:page" filled="f" stroked="f">
          <v:textbox inset="0,0,0,0">
            <w:txbxContent>
              <w:p w:rsidR="009A1F73" w:rsidRDefault="009A1F73">
                <w:pPr>
                  <w:spacing w:line="245" w:lineRule="exact"/>
                  <w:ind w:left="20"/>
                  <w:rPr>
                    <w:rFonts w:ascii="Calibri Light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436.85pt;margin-top:730.35pt;width:39.15pt;height:13.05pt;z-index:-251659776;mso-position-horizontal-relative:page;mso-position-vertical-relative:page;mso-width-relative:page;mso-height-relative:page" filled="f" stroked="f">
          <v:textbox inset="0,0,0,0">
            <w:txbxContent>
              <w:p w:rsidR="009A1F73" w:rsidRDefault="00073240">
                <w:pPr>
                  <w:spacing w:line="245" w:lineRule="exact"/>
                  <w:ind w:left="20"/>
                  <w:rPr>
                    <w:rFonts w:ascii="Calibri Light"/>
                  </w:rPr>
                </w:pPr>
                <w:r>
                  <w:rPr>
                    <w:rFonts w:ascii="Calibri Light"/>
                  </w:rPr>
                  <w:t>Page</w:t>
                </w:r>
                <w:r>
                  <w:rPr>
                    <w:rFonts w:ascii="Calibri Light"/>
                    <w:spacing w:val="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 Light"/>
                  </w:rPr>
                  <w:instrText xml:space="preserve"> PAGE </w:instrText>
                </w:r>
                <w:r>
                  <w:fldChar w:fldCharType="separate"/>
                </w:r>
                <w:r w:rsidR="003F5615">
                  <w:rPr>
                    <w:rFonts w:ascii="Calibri Light"/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1F73" w:rsidRDefault="00414CD9">
    <w:pPr>
      <w:pStyle w:val="BodyText"/>
      <w:spacing w:line="14" w:lineRule="auto"/>
      <w:rPr>
        <w:sz w:val="14"/>
      </w:rPr>
    </w:pPr>
    <w:r>
      <w:pict>
        <v:shape id="_x0000_s2053" style="position:absolute;margin-left:70.55pt;margin-top:723.8pt;width:470.95pt;height:4.45pt;z-index:-251657728;mso-position-horizontal-relative:page;mso-position-vertical-relative:page;mso-width-relative:page;mso-height-relative:page" coordorigin="1412,14476" coordsize="9419,89" o:spt="100" adj="0,,0" path="m10831,14551r-9419,l1412,14565r9419,l10831,14551xm10831,14476r-9419,l1412,14536r9419,l10831,14476xe" fillcolor="#823a0a" stroked="f">
          <v:stroke joinstyle="round"/>
          <v:formulas/>
          <v:path arrowok="t" o:connecttype="segments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71pt;margin-top:730.35pt;width:211.35pt;height:13.05pt;z-index:-251656704;mso-position-horizontal-relative:page;mso-position-vertical-relative:page;mso-width-relative:page;mso-height-relative:page" filled="f" stroked="f">
          <v:textbox inset="0,0,0,0">
            <w:txbxContent>
              <w:p w:rsidR="009A1F73" w:rsidRDefault="009A1F73">
                <w:pPr>
                  <w:spacing w:line="245" w:lineRule="exact"/>
                  <w:rPr>
                    <w:rFonts w:ascii="Calibri Light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436.85pt;margin-top:730.35pt;width:44.85pt;height:13.05pt;z-index:-251655680;mso-position-horizontal-relative:page;mso-position-vertical-relative:page;mso-width-relative:page;mso-height-relative:page" filled="f" stroked="f">
          <v:textbox inset="0,0,0,0">
            <w:txbxContent>
              <w:p w:rsidR="009A1F73" w:rsidRDefault="00073240">
                <w:pPr>
                  <w:spacing w:line="245" w:lineRule="exact"/>
                  <w:ind w:left="20"/>
                  <w:rPr>
                    <w:rFonts w:ascii="Calibri Light"/>
                  </w:rPr>
                </w:pPr>
                <w:r>
                  <w:rPr>
                    <w:rFonts w:ascii="Calibri Light"/>
                  </w:rPr>
                  <w:t>Page</w:t>
                </w:r>
                <w:r>
                  <w:rPr>
                    <w:rFonts w:ascii="Calibri Light"/>
                    <w:spacing w:val="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 Light"/>
                  </w:rPr>
                  <w:instrText xml:space="preserve"> PAGE </w:instrText>
                </w:r>
                <w:r>
                  <w:fldChar w:fldCharType="separate"/>
                </w:r>
                <w:r w:rsidR="003F5615">
                  <w:rPr>
                    <w:rFonts w:ascii="Calibri Light"/>
                    <w:noProof/>
                  </w:rPr>
                  <w:t>20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CD9" w:rsidRDefault="00414CD9">
      <w:r>
        <w:separator/>
      </w:r>
    </w:p>
  </w:footnote>
  <w:footnote w:type="continuationSeparator" w:id="0">
    <w:p w:rsidR="00414CD9" w:rsidRDefault="00414C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13A4B87"/>
    <w:multiLevelType w:val="multilevel"/>
    <w:tmpl w:val="813A4B87"/>
    <w:lvl w:ilvl="0">
      <w:start w:val="2"/>
      <w:numFmt w:val="lowerLetter"/>
      <w:lvlText w:val="%1"/>
      <w:lvlJc w:val="left"/>
      <w:pPr>
        <w:ind w:left="2268" w:hanging="675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937" w:hanging="6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615" w:hanging="6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93" w:hanging="6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0" w:hanging="6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8" w:hanging="6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6" w:hanging="6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3" w:hanging="6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1" w:hanging="675"/>
      </w:pPr>
      <w:rPr>
        <w:rFonts w:hint="default"/>
        <w:lang w:val="en-US" w:eastAsia="en-US" w:bidi="ar-SA"/>
      </w:rPr>
    </w:lvl>
  </w:abstractNum>
  <w:abstractNum w:abstractNumId="1" w15:restartNumberingAfterBreak="0">
    <w:nsid w:val="8461FADE"/>
    <w:multiLevelType w:val="multilevel"/>
    <w:tmpl w:val="8461FADE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9239341B"/>
    <w:multiLevelType w:val="multilevel"/>
    <w:tmpl w:val="9239341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9288B902"/>
    <w:multiLevelType w:val="multilevel"/>
    <w:tmpl w:val="9288B902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9C8AC8EF"/>
    <w:multiLevelType w:val="multilevel"/>
    <w:tmpl w:val="9C8AC8EF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B0F1ACD9"/>
    <w:multiLevelType w:val="multilevel"/>
    <w:tmpl w:val="B0F1ACD9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B5E306ED"/>
    <w:multiLevelType w:val="multilevel"/>
    <w:tmpl w:val="B5E306ED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7"/>
        <w:szCs w:val="27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BE923771"/>
    <w:multiLevelType w:val="multilevel"/>
    <w:tmpl w:val="BE923771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ascii="Corbel" w:eastAsia="Corbel" w:hAnsi="Corbel" w:cs="Corbel" w:hint="default"/>
        <w:spacing w:val="-2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C8879AEF"/>
    <w:multiLevelType w:val="multilevel"/>
    <w:tmpl w:val="C8879AEF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CF092B84"/>
    <w:multiLevelType w:val="multilevel"/>
    <w:tmpl w:val="CF092B84"/>
    <w:lvl w:ilvl="0">
      <w:numFmt w:val="bullet"/>
      <w:lvlText w:val=""/>
      <w:lvlJc w:val="left"/>
      <w:pPr>
        <w:ind w:left="1454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D7F9FE59"/>
    <w:multiLevelType w:val="multilevel"/>
    <w:tmpl w:val="D7F9FE59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DCBA6B53"/>
    <w:multiLevelType w:val="multilevel"/>
    <w:tmpl w:val="DCBA6B53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E093A4B0"/>
    <w:multiLevelType w:val="multilevel"/>
    <w:tmpl w:val="E093A4B0"/>
    <w:lvl w:ilvl="0">
      <w:numFmt w:val="bullet"/>
      <w:lvlText w:val="-"/>
      <w:lvlJc w:val="left"/>
      <w:pPr>
        <w:ind w:left="828" w:hanging="72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720"/>
      </w:pPr>
      <w:rPr>
        <w:rFonts w:hint="default"/>
        <w:lang w:val="en-US" w:eastAsia="en-US" w:bidi="ar-SA"/>
      </w:rPr>
    </w:lvl>
  </w:abstractNum>
  <w:abstractNum w:abstractNumId="14" w15:restartNumberingAfterBreak="0">
    <w:nsid w:val="F4B5D9F5"/>
    <w:multiLevelType w:val="multilevel"/>
    <w:tmpl w:val="F4B5D9F5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F7735DC9"/>
    <w:multiLevelType w:val="multilevel"/>
    <w:tmpl w:val="F7735DC9"/>
    <w:lvl w:ilvl="0">
      <w:start w:val="1"/>
      <w:numFmt w:val="lowerLetter"/>
      <w:lvlText w:val="%1"/>
      <w:lvlJc w:val="left"/>
      <w:pPr>
        <w:ind w:left="1454" w:hanging="720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416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7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720"/>
      </w:pPr>
      <w:rPr>
        <w:rFonts w:hint="default"/>
        <w:lang w:val="en-US" w:eastAsia="en-US" w:bidi="ar-SA"/>
      </w:rPr>
    </w:lvl>
  </w:abstractNum>
  <w:abstractNum w:abstractNumId="16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0248C179"/>
    <w:multiLevelType w:val="multilevel"/>
    <w:tmpl w:val="0248C179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03D62ECE"/>
    <w:multiLevelType w:val="multilevel"/>
    <w:tmpl w:val="03D62EC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0E640482"/>
    <w:multiLevelType w:val="multilevel"/>
    <w:tmpl w:val="0E640482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43FCF68"/>
    <w:multiLevelType w:val="multilevel"/>
    <w:tmpl w:val="243FCF68"/>
    <w:lvl w:ilvl="0">
      <w:start w:val="5"/>
      <w:numFmt w:val="lowerLetter"/>
      <w:lvlText w:val="%1"/>
      <w:lvlJc w:val="left"/>
      <w:pPr>
        <w:ind w:left="2268" w:hanging="675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937" w:hanging="6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615" w:hanging="6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93" w:hanging="6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0" w:hanging="6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8" w:hanging="6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6" w:hanging="6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3" w:hanging="6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1" w:hanging="675"/>
      </w:pPr>
      <w:rPr>
        <w:rFonts w:hint="default"/>
        <w:lang w:val="en-US" w:eastAsia="en-US" w:bidi="ar-SA"/>
      </w:rPr>
    </w:lvl>
  </w:abstractNum>
  <w:abstractNum w:abstractNumId="21" w15:restartNumberingAfterBreak="0">
    <w:nsid w:val="2470EC97"/>
    <w:multiLevelType w:val="multilevel"/>
    <w:tmpl w:val="2470EC97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1454" w:hanging="360"/>
        <w:jc w:val="left"/>
      </w:pPr>
      <w:rPr>
        <w:rFonts w:ascii="Corbel" w:eastAsia="Corbel" w:hAnsi="Corbel" w:cs="Corbel" w:hint="default"/>
        <w:spacing w:val="-2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A8F537B"/>
    <w:multiLevelType w:val="multilevel"/>
    <w:tmpl w:val="2A8F537B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7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30FC5B15"/>
    <w:multiLevelType w:val="multilevel"/>
    <w:tmpl w:val="30FC5B15"/>
    <w:lvl w:ilvl="0">
      <w:numFmt w:val="bullet"/>
      <w:lvlText w:val="-"/>
      <w:lvlJc w:val="left"/>
      <w:pPr>
        <w:ind w:left="828" w:hanging="720"/>
      </w:pPr>
      <w:rPr>
        <w:rFonts w:ascii="Corbel" w:eastAsia="Corbel" w:hAnsi="Corbel" w:cs="Corbel" w:hint="default"/>
        <w:b/>
        <w:bCs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720"/>
      </w:pPr>
      <w:rPr>
        <w:rFonts w:hint="default"/>
        <w:lang w:val="en-US" w:eastAsia="en-US" w:bidi="ar-SA"/>
      </w:rPr>
    </w:lvl>
  </w:abstractNum>
  <w:abstractNum w:abstractNumId="25" w15:restartNumberingAfterBreak="0">
    <w:nsid w:val="39A0D9AC"/>
    <w:multiLevelType w:val="multilevel"/>
    <w:tmpl w:val="39A0D9AC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6A08BB8"/>
    <w:multiLevelType w:val="multilevel"/>
    <w:tmpl w:val="46A08BB8"/>
    <w:lvl w:ilvl="0">
      <w:numFmt w:val="bullet"/>
      <w:lvlText w:val="-"/>
      <w:lvlJc w:val="left"/>
      <w:pPr>
        <w:ind w:left="108" w:hanging="720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72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720"/>
      </w:pPr>
      <w:rPr>
        <w:rFonts w:hint="default"/>
        <w:lang w:val="en-US" w:eastAsia="en-US" w:bidi="ar-SA"/>
      </w:rPr>
    </w:lvl>
  </w:abstractNum>
  <w:abstractNum w:abstractNumId="27" w15:restartNumberingAfterBreak="0">
    <w:nsid w:val="4C1BAE26"/>
    <w:multiLevelType w:val="multilevel"/>
    <w:tmpl w:val="4C1BAE26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D4DC07F"/>
    <w:multiLevelType w:val="multilevel"/>
    <w:tmpl w:val="4D4DC07F"/>
    <w:lvl w:ilvl="0">
      <w:numFmt w:val="bullet"/>
      <w:lvlText w:val=""/>
      <w:lvlJc w:val="left"/>
      <w:pPr>
        <w:ind w:left="828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4D94DA66"/>
    <w:multiLevelType w:val="multilevel"/>
    <w:tmpl w:val="4D94DA66"/>
    <w:lvl w:ilvl="0">
      <w:start w:val="2"/>
      <w:numFmt w:val="lowerLetter"/>
      <w:lvlText w:val="%1"/>
      <w:lvlJc w:val="left"/>
      <w:pPr>
        <w:ind w:left="5869" w:hanging="5761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6177" w:hanging="57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6495" w:hanging="57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813" w:hanging="57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130" w:hanging="57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48" w:hanging="57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66" w:hanging="57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83" w:hanging="57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1" w:hanging="5761"/>
      </w:pPr>
      <w:rPr>
        <w:rFonts w:hint="default"/>
        <w:lang w:val="en-US" w:eastAsia="en-US" w:bidi="ar-SA"/>
      </w:rPr>
    </w:lvl>
  </w:abstractNum>
  <w:abstractNum w:abstractNumId="30" w15:restartNumberingAfterBreak="0">
    <w:nsid w:val="58765686"/>
    <w:multiLevelType w:val="multilevel"/>
    <w:tmpl w:val="58765686"/>
    <w:lvl w:ilvl="0">
      <w:start w:val="1"/>
      <w:numFmt w:val="decimal"/>
      <w:lvlText w:val="%1"/>
      <w:lvlJc w:val="left"/>
      <w:pPr>
        <w:ind w:left="5792" w:hanging="5685"/>
        <w:jc w:val="left"/>
      </w:pPr>
      <w:rPr>
        <w:rFonts w:ascii="Corbel" w:eastAsia="Corbel" w:hAnsi="Corbel" w:cs="Corbel" w:hint="default"/>
        <w:b/>
        <w:bCs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6123" w:hanging="568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6447" w:hanging="56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771" w:hanging="56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094" w:hanging="56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18" w:hanging="56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42" w:hanging="56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65" w:hanging="56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89" w:hanging="5685"/>
      </w:pPr>
      <w:rPr>
        <w:rFonts w:hint="default"/>
        <w:lang w:val="en-US" w:eastAsia="en-US" w:bidi="ar-SA"/>
      </w:rPr>
    </w:lvl>
  </w:abstractNum>
  <w:abstractNum w:abstractNumId="31" w15:restartNumberingAfterBreak="0">
    <w:nsid w:val="59ADCABA"/>
    <w:multiLevelType w:val="multilevel"/>
    <w:tmpl w:val="59ADCABA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A241D34"/>
    <w:multiLevelType w:val="multilevel"/>
    <w:tmpl w:val="5A241D34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6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0382F6E"/>
    <w:multiLevelType w:val="multilevel"/>
    <w:tmpl w:val="60382F6E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"/>
      <w:lvlJc w:val="left"/>
      <w:pPr>
        <w:ind w:left="1075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29F7852"/>
    <w:multiLevelType w:val="multilevel"/>
    <w:tmpl w:val="629F7852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7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72183CF9"/>
    <w:multiLevelType w:val="multilevel"/>
    <w:tmpl w:val="72183CF9"/>
    <w:lvl w:ilvl="0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77ECEA79"/>
    <w:multiLevelType w:val="multilevel"/>
    <w:tmpl w:val="77ECEA79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9AA4FA4"/>
    <w:multiLevelType w:val="multilevel"/>
    <w:tmpl w:val="79AA4FA4"/>
    <w:lvl w:ilvl="0">
      <w:start w:val="6"/>
      <w:numFmt w:val="lowerLetter"/>
      <w:lvlText w:val="%1"/>
      <w:lvlJc w:val="left"/>
      <w:pPr>
        <w:ind w:left="1548" w:hanging="1440"/>
        <w:jc w:val="left"/>
      </w:pPr>
      <w:rPr>
        <w:rFonts w:ascii="Corbel" w:eastAsia="Corbel" w:hAnsi="Corbel" w:cs="Corbel" w:hint="default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289" w:hanging="14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39" w:hanging="14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89" w:hanging="14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8" w:hanging="14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8" w:hanging="14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38" w:hanging="14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7" w:hanging="14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37" w:hanging="1440"/>
      </w:pPr>
      <w:rPr>
        <w:rFonts w:hint="default"/>
        <w:lang w:val="en-US" w:eastAsia="en-US" w:bidi="ar-SA"/>
      </w:rPr>
    </w:lvl>
  </w:abstractNum>
  <w:abstractNum w:abstractNumId="38" w15:restartNumberingAfterBreak="0">
    <w:nsid w:val="7C246926"/>
    <w:multiLevelType w:val="multilevel"/>
    <w:tmpl w:val="7C246926"/>
    <w:lvl w:ilvl="0">
      <w:numFmt w:val="bullet"/>
      <w:lvlText w:val="-"/>
      <w:lvlJc w:val="left"/>
      <w:pPr>
        <w:ind w:left="1454" w:hanging="720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>
      <w:numFmt w:val="bullet"/>
      <w:lvlText w:val=""/>
      <w:lvlJc w:val="left"/>
      <w:pPr>
        <w:ind w:left="1454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DEC2089"/>
    <w:multiLevelType w:val="multilevel"/>
    <w:tmpl w:val="7DEC2089"/>
    <w:lvl w:ilvl="0">
      <w:numFmt w:val="bullet"/>
      <w:lvlText w:val=""/>
      <w:lvlJc w:val="left"/>
      <w:pPr>
        <w:ind w:left="770" w:hanging="265"/>
      </w:pPr>
      <w:rPr>
        <w:rFonts w:ascii="Wingdings" w:eastAsia="Wingdings" w:hAnsi="Wingdings" w:cs="Wingdings" w:hint="default"/>
        <w:w w:val="103"/>
        <w:sz w:val="17"/>
        <w:szCs w:val="17"/>
        <w:lang w:val="en-US" w:eastAsia="en-US" w:bidi="ar-SA"/>
      </w:rPr>
    </w:lvl>
    <w:lvl w:ilvl="1">
      <w:numFmt w:val="bullet"/>
      <w:lvlText w:val="•"/>
      <w:lvlJc w:val="left"/>
      <w:pPr>
        <w:ind w:left="1606" w:hanging="26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32" w:hanging="2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8" w:hanging="2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5" w:hanging="2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1" w:hanging="2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7" w:hanging="2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4" w:hanging="2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0" w:hanging="265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10"/>
  </w:num>
  <w:num w:numId="3">
    <w:abstractNumId w:val="31"/>
  </w:num>
  <w:num w:numId="4">
    <w:abstractNumId w:val="8"/>
  </w:num>
  <w:num w:numId="5">
    <w:abstractNumId w:val="6"/>
  </w:num>
  <w:num w:numId="6">
    <w:abstractNumId w:val="18"/>
  </w:num>
  <w:num w:numId="7">
    <w:abstractNumId w:val="22"/>
  </w:num>
  <w:num w:numId="8">
    <w:abstractNumId w:val="35"/>
  </w:num>
  <w:num w:numId="9">
    <w:abstractNumId w:val="17"/>
  </w:num>
  <w:num w:numId="10">
    <w:abstractNumId w:val="2"/>
  </w:num>
  <w:num w:numId="11">
    <w:abstractNumId w:val="23"/>
  </w:num>
  <w:num w:numId="12">
    <w:abstractNumId w:val="32"/>
  </w:num>
  <w:num w:numId="13">
    <w:abstractNumId w:val="9"/>
  </w:num>
  <w:num w:numId="14">
    <w:abstractNumId w:val="28"/>
  </w:num>
  <w:num w:numId="15">
    <w:abstractNumId w:val="14"/>
  </w:num>
  <w:num w:numId="16">
    <w:abstractNumId w:val="21"/>
  </w:num>
  <w:num w:numId="17">
    <w:abstractNumId w:val="12"/>
  </w:num>
  <w:num w:numId="18">
    <w:abstractNumId w:val="11"/>
  </w:num>
  <w:num w:numId="19">
    <w:abstractNumId w:val="4"/>
  </w:num>
  <w:num w:numId="20">
    <w:abstractNumId w:val="27"/>
  </w:num>
  <w:num w:numId="21">
    <w:abstractNumId w:val="33"/>
  </w:num>
  <w:num w:numId="22">
    <w:abstractNumId w:val="19"/>
  </w:num>
  <w:num w:numId="23">
    <w:abstractNumId w:val="26"/>
  </w:num>
  <w:num w:numId="24">
    <w:abstractNumId w:val="5"/>
  </w:num>
  <w:num w:numId="25">
    <w:abstractNumId w:val="38"/>
  </w:num>
  <w:num w:numId="26">
    <w:abstractNumId w:val="36"/>
  </w:num>
  <w:num w:numId="27">
    <w:abstractNumId w:val="7"/>
  </w:num>
  <w:num w:numId="28">
    <w:abstractNumId w:val="34"/>
  </w:num>
  <w:num w:numId="29">
    <w:abstractNumId w:val="3"/>
  </w:num>
  <w:num w:numId="30">
    <w:abstractNumId w:val="25"/>
  </w:num>
  <w:num w:numId="31">
    <w:abstractNumId w:val="1"/>
  </w:num>
  <w:num w:numId="32">
    <w:abstractNumId w:val="30"/>
  </w:num>
  <w:num w:numId="33">
    <w:abstractNumId w:val="39"/>
  </w:num>
  <w:num w:numId="34">
    <w:abstractNumId w:val="0"/>
  </w:num>
  <w:num w:numId="35">
    <w:abstractNumId w:val="20"/>
  </w:num>
  <w:num w:numId="36">
    <w:abstractNumId w:val="29"/>
  </w:num>
  <w:num w:numId="37">
    <w:abstractNumId w:val="15"/>
  </w:num>
  <w:num w:numId="38">
    <w:abstractNumId w:val="13"/>
  </w:num>
  <w:num w:numId="39">
    <w:abstractNumId w:val="24"/>
  </w:num>
  <w:num w:numId="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63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A1F73"/>
    <w:rsid w:val="00073240"/>
    <w:rsid w:val="003F5615"/>
    <w:rsid w:val="00414CD9"/>
    <w:rsid w:val="009A1F73"/>
    <w:rsid w:val="00B76CD3"/>
    <w:rsid w:val="46FC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35"/>
    <o:shapelayout v:ext="edit">
      <o:idmap v:ext="edit" data="1,3"/>
    </o:shapelayout>
  </w:shapeDefaults>
  <w:decimalSymbol w:val="."/>
  <w:listSeparator w:val=","/>
  <w14:docId w14:val="3AEB059A"/>
  <w15:docId w15:val="{29E7B5FF-09CD-478D-AB67-3E19612CB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orbel" w:eastAsia="Corbel" w:hAnsi="Corbel" w:cs="Corbel"/>
      <w:sz w:val="22"/>
      <w:szCs w:val="22"/>
    </w:rPr>
  </w:style>
  <w:style w:type="paragraph" w:styleId="Heading1">
    <w:name w:val="heading 1"/>
    <w:basedOn w:val="Normal"/>
    <w:next w:val="Normal"/>
    <w:uiPriority w:val="1"/>
    <w:qFormat/>
    <w:pPr>
      <w:ind w:left="486"/>
      <w:outlineLvl w:val="0"/>
    </w:pPr>
    <w:rPr>
      <w:rFonts w:ascii="Calibri" w:eastAsia="Calibri" w:hAnsi="Calibri" w:cs="Calibri"/>
      <w:sz w:val="32"/>
      <w:szCs w:val="32"/>
      <w:u w:val="single" w:color="000000"/>
    </w:rPr>
  </w:style>
  <w:style w:type="paragraph" w:styleId="Heading2">
    <w:name w:val="heading 2"/>
    <w:basedOn w:val="Normal"/>
    <w:next w:val="Normal"/>
    <w:uiPriority w:val="1"/>
    <w:qFormat/>
    <w:pPr>
      <w:ind w:left="73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1"/>
    <w:qFormat/>
    <w:pPr>
      <w:ind w:left="734"/>
      <w:outlineLvl w:val="2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line="341" w:lineRule="exact"/>
      <w:ind w:left="145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30.jpeg"/><Relationship Id="rId159" Type="http://schemas.openxmlformats.org/officeDocument/2006/relationships/image" Target="media/image151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149" Type="http://schemas.openxmlformats.org/officeDocument/2006/relationships/image" Target="media/image141.png"/><Relationship Id="rId5" Type="http://schemas.openxmlformats.org/officeDocument/2006/relationships/webSettings" Target="webSettings.xml"/><Relationship Id="rId95" Type="http://schemas.openxmlformats.org/officeDocument/2006/relationships/image" Target="media/image87.png"/><Relationship Id="rId160" Type="http://schemas.openxmlformats.org/officeDocument/2006/relationships/image" Target="media/image152.png"/><Relationship Id="rId22" Type="http://schemas.openxmlformats.org/officeDocument/2006/relationships/image" Target="media/image14.png"/><Relationship Id="rId43" Type="http://schemas.openxmlformats.org/officeDocument/2006/relationships/image" Target="media/image35.jpeg"/><Relationship Id="rId64" Type="http://schemas.openxmlformats.org/officeDocument/2006/relationships/image" Target="media/image56.png"/><Relationship Id="rId118" Type="http://schemas.openxmlformats.org/officeDocument/2006/relationships/image" Target="media/image110.jpeg"/><Relationship Id="rId139" Type="http://schemas.openxmlformats.org/officeDocument/2006/relationships/image" Target="media/image131.png"/><Relationship Id="rId85" Type="http://schemas.openxmlformats.org/officeDocument/2006/relationships/image" Target="media/image77.jpeg"/><Relationship Id="rId150" Type="http://schemas.openxmlformats.org/officeDocument/2006/relationships/image" Target="media/image142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24" Type="http://schemas.openxmlformats.org/officeDocument/2006/relationships/image" Target="media/image116.jpe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40" Type="http://schemas.openxmlformats.org/officeDocument/2006/relationships/image" Target="media/image132.jpeg"/><Relationship Id="rId145" Type="http://schemas.openxmlformats.org/officeDocument/2006/relationships/image" Target="media/image137.png"/><Relationship Id="rId161" Type="http://schemas.openxmlformats.org/officeDocument/2006/relationships/image" Target="media/image15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jpe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35" Type="http://schemas.openxmlformats.org/officeDocument/2006/relationships/image" Target="media/image127.jpeg"/><Relationship Id="rId151" Type="http://schemas.openxmlformats.org/officeDocument/2006/relationships/image" Target="media/image143.png"/><Relationship Id="rId156" Type="http://schemas.openxmlformats.org/officeDocument/2006/relationships/image" Target="media/image148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image" Target="media/image133.png"/><Relationship Id="rId146" Type="http://schemas.openxmlformats.org/officeDocument/2006/relationships/image" Target="media/image138.jpe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162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jpeg"/><Relationship Id="rId136" Type="http://schemas.openxmlformats.org/officeDocument/2006/relationships/image" Target="media/image128.png"/><Relationship Id="rId157" Type="http://schemas.openxmlformats.org/officeDocument/2006/relationships/image" Target="media/image14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52" Type="http://schemas.openxmlformats.org/officeDocument/2006/relationships/image" Target="media/image14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jpeg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jpeg"/><Relationship Id="rId142" Type="http://schemas.openxmlformats.org/officeDocument/2006/relationships/image" Target="media/image134.jpeg"/><Relationship Id="rId163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0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jpe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jpeg"/><Relationship Id="rId153" Type="http://schemas.openxmlformats.org/officeDocument/2006/relationships/image" Target="media/image145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jpeg"/><Relationship Id="rId143" Type="http://schemas.openxmlformats.org/officeDocument/2006/relationships/image" Target="media/image135.png"/><Relationship Id="rId148" Type="http://schemas.openxmlformats.org/officeDocument/2006/relationships/image" Target="media/image140.png"/><Relationship Id="rId16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6" Type="http://schemas.openxmlformats.org/officeDocument/2006/relationships/image" Target="media/image18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jpeg"/><Relationship Id="rId133" Type="http://schemas.openxmlformats.org/officeDocument/2006/relationships/image" Target="media/image125.jpeg"/><Relationship Id="rId154" Type="http://schemas.openxmlformats.org/officeDocument/2006/relationships/image" Target="media/image146.png"/><Relationship Id="rId16" Type="http://schemas.openxmlformats.org/officeDocument/2006/relationships/image" Target="media/image8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jpeg"/><Relationship Id="rId144" Type="http://schemas.openxmlformats.org/officeDocument/2006/relationships/image" Target="media/image136.png"/><Relationship Id="rId90" Type="http://schemas.openxmlformats.org/officeDocument/2006/relationships/image" Target="media/image82.png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jpeg"/><Relationship Id="rId80" Type="http://schemas.openxmlformats.org/officeDocument/2006/relationships/image" Target="media/image72.png"/><Relationship Id="rId155" Type="http://schemas.openxmlformats.org/officeDocument/2006/relationships/image" Target="media/image1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1026"/>
    <customShpInfo spid="_x0000_s1027"/>
    <customShpInfo spid="_x0000_s1028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9"/>
    <customShpInfo spid="_x0000_s1036"/>
    <customShpInfo spid="_x0000_s1037"/>
    <customShpInfo spid="_x0000_s1038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39"/>
    <customShpInfo spid="_x0000_s1091"/>
    <customShpInfo spid="_x0000_s1093"/>
    <customShpInfo spid="_x0000_s1094"/>
    <customShpInfo spid="_x0000_s1095"/>
    <customShpInfo spid="_x0000_s1096"/>
    <customShpInfo spid="_x0000_s1097"/>
    <customShpInfo spid="_x0000_s1092"/>
    <customShpInfo spid="_x0000_s1098"/>
    <customShpInfo spid="_x0000_s1099"/>
    <customShpInfo spid="_x0000_s1100"/>
    <customShpInfo spid="_x0000_s1102"/>
    <customShpInfo spid="_x0000_s1103"/>
    <customShpInfo spid="_x0000_s1104"/>
    <customShpInfo spid="_x0000_s1105"/>
    <customShpInfo spid="_x0000_s1106"/>
    <customShpInfo spid="_x0000_s1101"/>
    <customShpInfo spid="_x0000_s1107"/>
    <customShpInfo spid="_x0000_s1108"/>
    <customShpInfo spid="_x0000_s1109"/>
    <customShpInfo spid="_x0000_s1110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11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24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36"/>
    <customShpInfo spid="_x0000_s1185"/>
    <customShpInfo spid="_x0000_s1187"/>
    <customShpInfo spid="_x0000_s1188"/>
    <customShpInfo spid="_x0000_s1189"/>
    <customShpInfo spid="_x0000_s1190"/>
    <customShpInfo spid="_x0000_s1191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1"/>
    <customShpInfo spid="_x0000_s1202"/>
    <customShpInfo spid="_x0000_s1203"/>
    <customShpInfo spid="_x0000_s1204"/>
    <customShpInfo spid="_x0000_s1205"/>
    <customShpInfo spid="_x0000_s1206"/>
    <customShpInfo spid="_x0000_s1186"/>
    <customShpInfo spid="_x0000_s1208"/>
    <customShpInfo spid="_x0000_s1209"/>
    <customShpInfo spid="_x0000_s1210"/>
    <customShpInfo spid="_x0000_s1211"/>
    <customShpInfo spid="_x0000_s1212"/>
    <customShpInfo spid="_x0000_s1213"/>
    <customShpInfo spid="_x0000_s1214"/>
    <customShpInfo spid="_x0000_s1215"/>
    <customShpInfo spid="_x0000_s1216"/>
    <customShpInfo spid="_x0000_s1217"/>
    <customShpInfo spid="_x0000_s1218"/>
    <customShpInfo spid="_x0000_s1219"/>
    <customShpInfo spid="_x0000_s1207"/>
    <customShpInfo spid="_x0000_s1221"/>
    <customShpInfo spid="_x0000_s1220"/>
    <customShpInfo spid="_x0000_s1223"/>
    <customShpInfo spid="_x0000_s1222"/>
    <customShpInfo spid="_x0000_s1225"/>
    <customShpInfo spid="_x0000_s1226"/>
    <customShpInfo spid="_x0000_s1227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34"/>
    <customShpInfo spid="_x0000_s1235"/>
    <customShpInfo spid="_x0000_s1236"/>
    <customShpInfo spid="_x0000_s1237"/>
    <customShpInfo spid="_x0000_s1238"/>
    <customShpInfo spid="_x0000_s1239"/>
    <customShpInfo spid="_x0000_s1240"/>
    <customShpInfo spid="_x0000_s1241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59"/>
    <customShpInfo spid="_x0000_s1260"/>
    <customShpInfo spid="_x0000_s1261"/>
    <customShpInfo spid="_x0000_s1262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9"/>
    <customShpInfo spid="_x0000_s1270"/>
    <customShpInfo spid="_x0000_s1271"/>
    <customShpInfo spid="_x0000_s1272"/>
    <customShpInfo spid="_x0000_s1273"/>
    <customShpInfo spid="_x0000_s1274"/>
    <customShpInfo spid="_x0000_s1275"/>
    <customShpInfo spid="_x0000_s1276"/>
    <customShpInfo spid="_x0000_s1277"/>
    <customShpInfo spid="_x0000_s1278"/>
    <customShpInfo spid="_x0000_s1224"/>
    <customShpInfo spid="_x0000_s1280"/>
    <customShpInfo spid="_x0000_s1281"/>
    <customShpInfo spid="_x0000_s1282"/>
    <customShpInfo spid="_x0000_s1283"/>
    <customShpInfo spid="_x0000_s1284"/>
    <customShpInfo spid="_x0000_s1285"/>
    <customShpInfo spid="_x0000_s1286"/>
    <customShpInfo spid="_x0000_s1287"/>
    <customShpInfo spid="_x0000_s1288"/>
    <customShpInfo spid="_x0000_s1289"/>
    <customShpInfo spid="_x0000_s1290"/>
    <customShpInfo spid="_x0000_s1291"/>
    <customShpInfo spid="_x0000_s1292"/>
    <customShpInfo spid="_x0000_s1293"/>
    <customShpInfo spid="_x0000_s1294"/>
    <customShpInfo spid="_x0000_s1295"/>
    <customShpInfo spid="_x0000_s1296"/>
    <customShpInfo spid="_x0000_s1297"/>
    <customShpInfo spid="_x0000_s1298"/>
    <customShpInfo spid="_x0000_s1299"/>
    <customShpInfo spid="_x0000_s1300"/>
    <customShpInfo spid="_x0000_s1301"/>
    <customShpInfo spid="_x0000_s1302"/>
    <customShpInfo spid="_x0000_s1303"/>
    <customShpInfo spid="_x0000_s1304"/>
    <customShpInfo spid="_x0000_s1305"/>
    <customShpInfo spid="_x0000_s1306"/>
    <customShpInfo spid="_x0000_s1307"/>
    <customShpInfo spid="_x0000_s1279"/>
    <customShpInfo spid="_x0000_s1308"/>
    <customShpInfo spid="_x0000_s1309"/>
    <customShpInfo spid="_x0000_s1311"/>
    <customShpInfo spid="_x0000_s1312"/>
    <customShpInfo spid="_x0000_s1313"/>
    <customShpInfo spid="_x0000_s1314"/>
    <customShpInfo spid="_x0000_s1315"/>
    <customShpInfo spid="_x0000_s1316"/>
    <customShpInfo spid="_x0000_s1317"/>
    <customShpInfo spid="_x0000_s1318"/>
    <customShpInfo spid="_x0000_s1319"/>
    <customShpInfo spid="_x0000_s1320"/>
    <customShpInfo spid="_x0000_s1321"/>
    <customShpInfo spid="_x0000_s1322"/>
    <customShpInfo spid="_x0000_s1310"/>
    <customShpInfo spid="_x0000_s1324"/>
    <customShpInfo spid="_x0000_s1323"/>
    <customShpInfo spid="_x0000_s1326"/>
    <customShpInfo spid="_x0000_s1325"/>
    <customShpInfo spid="_x0000_s1328"/>
    <customShpInfo spid="_x0000_s1329"/>
    <customShpInfo spid="_x0000_s1330"/>
    <customShpInfo spid="_x0000_s1331"/>
    <customShpInfo spid="_x0000_s1332"/>
    <customShpInfo spid="_x0000_s1333"/>
    <customShpInfo spid="_x0000_s1334"/>
    <customShpInfo spid="_x0000_s1335"/>
    <customShpInfo spid="_x0000_s1336"/>
    <customShpInfo spid="_x0000_s1337"/>
    <customShpInfo spid="_x0000_s1338"/>
    <customShpInfo spid="_x0000_s1339"/>
    <customShpInfo spid="_x0000_s1340"/>
    <customShpInfo spid="_x0000_s1341"/>
    <customShpInfo spid="_x0000_s1342"/>
    <customShpInfo spid="_x0000_s1343"/>
    <customShpInfo spid="_x0000_s1344"/>
    <customShpInfo spid="_x0000_s1345"/>
    <customShpInfo spid="_x0000_s1346"/>
    <customShpInfo spid="_x0000_s1347"/>
    <customShpInfo spid="_x0000_s1348"/>
    <customShpInfo spid="_x0000_s1349"/>
    <customShpInfo spid="_x0000_s1350"/>
    <customShpInfo spid="_x0000_s1351"/>
    <customShpInfo spid="_x0000_s1352"/>
    <customShpInfo spid="_x0000_s1353"/>
    <customShpInfo spid="_x0000_s1354"/>
    <customShpInfo spid="_x0000_s1355"/>
    <customShpInfo spid="_x0000_s1356"/>
    <customShpInfo spid="_x0000_s1357"/>
    <customShpInfo spid="_x0000_s1358"/>
    <customShpInfo spid="_x0000_s1359"/>
    <customShpInfo spid="_x0000_s1360"/>
    <customShpInfo spid="_x0000_s1361"/>
    <customShpInfo spid="_x0000_s1362"/>
    <customShpInfo spid="_x0000_s1363"/>
    <customShpInfo spid="_x0000_s1364"/>
    <customShpInfo spid="_x0000_s1365"/>
    <customShpInfo spid="_x0000_s1366"/>
    <customShpInfo spid="_x0000_s1367"/>
    <customShpInfo spid="_x0000_s1368"/>
    <customShpInfo spid="_x0000_s1369"/>
    <customShpInfo spid="_x0000_s1370"/>
    <customShpInfo spid="_x0000_s1371"/>
    <customShpInfo spid="_x0000_s1372"/>
    <customShpInfo spid="_x0000_s1373"/>
    <customShpInfo spid="_x0000_s1374"/>
    <customShpInfo spid="_x0000_s1375"/>
    <customShpInfo spid="_x0000_s1376"/>
    <customShpInfo spid="_x0000_s1377"/>
    <customShpInfo spid="_x0000_s1378"/>
    <customShpInfo spid="_x0000_s1379"/>
    <customShpInfo spid="_x0000_s1380"/>
    <customShpInfo spid="_x0000_s1381"/>
    <customShpInfo spid="_x0000_s1327"/>
    <customShpInfo spid="_x0000_s1383"/>
    <customShpInfo spid="_x0000_s1384"/>
    <customShpInfo spid="_x0000_s1385"/>
    <customShpInfo spid="_x0000_s1386"/>
    <customShpInfo spid="_x0000_s1387"/>
    <customShpInfo spid="_x0000_s1388"/>
    <customShpInfo spid="_x0000_s1389"/>
    <customShpInfo spid="_x0000_s1390"/>
    <customShpInfo spid="_x0000_s1391"/>
    <customShpInfo spid="_x0000_s1392"/>
    <customShpInfo spid="_x0000_s1393"/>
    <customShpInfo spid="_x0000_s1394"/>
    <customShpInfo spid="_x0000_s1395"/>
    <customShpInfo spid="_x0000_s1396"/>
    <customShpInfo spid="_x0000_s1397"/>
    <customShpInfo spid="_x0000_s1398"/>
    <customShpInfo spid="_x0000_s1399"/>
    <customShpInfo spid="_x0000_s1400"/>
    <customShpInfo spid="_x0000_s1401"/>
    <customShpInfo spid="_x0000_s1402"/>
    <customShpInfo spid="_x0000_s1403"/>
    <customShpInfo spid="_x0000_s1404"/>
    <customShpInfo spid="_x0000_s1405"/>
    <customShpInfo spid="_x0000_s1406"/>
    <customShpInfo spid="_x0000_s1407"/>
    <customShpInfo spid="_x0000_s1408"/>
    <customShpInfo spid="_x0000_s1409"/>
    <customShpInfo spid="_x0000_s1410"/>
    <customShpInfo spid="_x0000_s1411"/>
    <customShpInfo spid="_x0000_s1412"/>
    <customShpInfo spid="_x0000_s1413"/>
    <customShpInfo spid="_x0000_s1382"/>
    <customShpInfo spid="_x0000_s1414"/>
    <customShpInfo spid="_x0000_s1415"/>
    <customShpInfo spid="_x0000_s1416"/>
    <customShpInfo spid="_x0000_s1417"/>
    <customShpInfo spid="_x0000_s1418"/>
    <customShpInfo spid="_x0000_s1420"/>
    <customShpInfo spid="_x0000_s1421"/>
    <customShpInfo spid="_x0000_s1422"/>
    <customShpInfo spid="_x0000_s1423"/>
    <customShpInfo spid="_x0000_s1424"/>
    <customShpInfo spid="_x0000_s1425"/>
    <customShpInfo spid="_x0000_s1426"/>
    <customShpInfo spid="_x0000_s1427"/>
    <customShpInfo spid="_x0000_s1428"/>
    <customShpInfo spid="_x0000_s1429"/>
    <customShpInfo spid="_x0000_s1430"/>
    <customShpInfo spid="_x0000_s1431"/>
    <customShpInfo spid="_x0000_s1432"/>
    <customShpInfo spid="_x0000_s1433"/>
    <customShpInfo spid="_x0000_s1419"/>
    <customShpInfo spid="_x0000_s1434"/>
    <customShpInfo spid="_x0000_s1435"/>
    <customShpInfo spid="_x0000_s1437"/>
    <customShpInfo spid="_x0000_s1438"/>
    <customShpInfo spid="_x0000_s1439"/>
    <customShpInfo spid="_x0000_s1440"/>
    <customShpInfo spid="_x0000_s1441"/>
    <customShpInfo spid="_x0000_s1442"/>
    <customShpInfo spid="_x0000_s1443"/>
    <customShpInfo spid="_x0000_s1444"/>
    <customShpInfo spid="_x0000_s1445"/>
    <customShpInfo spid="_x0000_s1446"/>
    <customShpInfo spid="_x0000_s1447"/>
    <customShpInfo spid="_x0000_s1448"/>
    <customShpInfo spid="_x0000_s1449"/>
    <customShpInfo spid="_x0000_s1450"/>
    <customShpInfo spid="_x0000_s1451"/>
    <customShpInfo spid="_x0000_s1452"/>
    <customShpInfo spid="_x0000_s1453"/>
    <customShpInfo spid="_x0000_s1454"/>
    <customShpInfo spid="_x0000_s1455"/>
    <customShpInfo spid="_x0000_s1456"/>
    <customShpInfo spid="_x0000_s1457"/>
    <customShpInfo spid="_x0000_s1458"/>
    <customShpInfo spid="_x0000_s1436"/>
    <customShpInfo spid="_x0000_s1460"/>
    <customShpInfo spid="_x0000_s1461"/>
    <customShpInfo spid="_x0000_s1462"/>
    <customShpInfo spid="_x0000_s1463"/>
    <customShpInfo spid="_x0000_s1464"/>
    <customShpInfo spid="_x0000_s1465"/>
    <customShpInfo spid="_x0000_s1466"/>
    <customShpInfo spid="_x0000_s1467"/>
    <customShpInfo spid="_x0000_s1468"/>
    <customShpInfo spid="_x0000_s1469"/>
    <customShpInfo spid="_x0000_s1470"/>
    <customShpInfo spid="_x0000_s1471"/>
    <customShpInfo spid="_x0000_s1472"/>
    <customShpInfo spid="_x0000_s1473"/>
    <customShpInfo spid="_x0000_s1474"/>
    <customShpInfo spid="_x0000_s1475"/>
    <customShpInfo spid="_x0000_s1476"/>
    <customShpInfo spid="_x0000_s1459"/>
    <customShpInfo spid="_x0000_s1478"/>
    <customShpInfo spid="_x0000_s1479"/>
    <customShpInfo spid="_x0000_s1477"/>
    <customShpInfo spid="_x0000_s1481"/>
    <customShpInfo spid="_x0000_s1480"/>
    <customShpInfo spid="_x0000_s1483"/>
    <customShpInfo spid="_x0000_s1484"/>
    <customShpInfo spid="_x0000_s1485"/>
    <customShpInfo spid="_x0000_s1486"/>
    <customShpInfo spid="_x0000_s1487"/>
    <customShpInfo spid="_x0000_s1488"/>
    <customShpInfo spid="_x0000_s1489"/>
    <customShpInfo spid="_x0000_s1490"/>
    <customShpInfo spid="_x0000_s1491"/>
    <customShpInfo spid="_x0000_s1492"/>
    <customShpInfo spid="_x0000_s1493"/>
    <customShpInfo spid="_x0000_s1494"/>
    <customShpInfo spid="_x0000_s1495"/>
    <customShpInfo spid="_x0000_s1496"/>
    <customShpInfo spid="_x0000_s1497"/>
    <customShpInfo spid="_x0000_s1498"/>
    <customShpInfo spid="_x0000_s1499"/>
    <customShpInfo spid="_x0000_s1500"/>
    <customShpInfo spid="_x0000_s1501"/>
    <customShpInfo spid="_x0000_s1502"/>
    <customShpInfo spid="_x0000_s1503"/>
    <customShpInfo spid="_x0000_s1504"/>
    <customShpInfo spid="_x0000_s1505"/>
    <customShpInfo spid="_x0000_s1506"/>
    <customShpInfo spid="_x0000_s1507"/>
    <customShpInfo spid="_x0000_s1508"/>
    <customShpInfo spid="_x0000_s1509"/>
    <customShpInfo spid="_x0000_s1482"/>
    <customShpInfo spid="_x0000_s1511"/>
    <customShpInfo spid="_x0000_s1512"/>
    <customShpInfo spid="_x0000_s1513"/>
    <customShpInfo spid="_x0000_s1514"/>
    <customShpInfo spid="_x0000_s1515"/>
    <customShpInfo spid="_x0000_s1516"/>
    <customShpInfo spid="_x0000_s1517"/>
    <customShpInfo spid="_x0000_s1518"/>
    <customShpInfo spid="_x0000_s1519"/>
    <customShpInfo spid="_x0000_s1520"/>
    <customShpInfo spid="_x0000_s1521"/>
    <customShpInfo spid="_x0000_s1522"/>
    <customShpInfo spid="_x0000_s1523"/>
    <customShpInfo spid="_x0000_s1524"/>
    <customShpInfo spid="_x0000_s1525"/>
    <customShpInfo spid="_x0000_s1526"/>
    <customShpInfo spid="_x0000_s1527"/>
    <customShpInfo spid="_x0000_s1528"/>
    <customShpInfo spid="_x0000_s1529"/>
    <customShpInfo spid="_x0000_s1530"/>
    <customShpInfo spid="_x0000_s1531"/>
    <customShpInfo spid="_x0000_s1532"/>
    <customShpInfo spid="_x0000_s1533"/>
    <customShpInfo spid="_x0000_s1534"/>
    <customShpInfo spid="_x0000_s1535"/>
    <customShpInfo spid="_x0000_s1536"/>
    <customShpInfo spid="_x0000_s1537"/>
    <customShpInfo spid="_x0000_s1538"/>
    <customShpInfo spid="_x0000_s1539"/>
    <customShpInfo spid="_x0000_s1540"/>
    <customShpInfo spid="_x0000_s1541"/>
    <customShpInfo spid="_x0000_s1542"/>
    <customShpInfo spid="_x0000_s1543"/>
    <customShpInfo spid="_x0000_s1544"/>
    <customShpInfo spid="_x0000_s1545"/>
    <customShpInfo spid="_x0000_s1546"/>
    <customShpInfo spid="_x0000_s1547"/>
    <customShpInfo spid="_x0000_s1548"/>
    <customShpInfo spid="_x0000_s1549"/>
    <customShpInfo spid="_x0000_s1550"/>
    <customShpInfo spid="_x0000_s1551"/>
    <customShpInfo spid="_x0000_s1552"/>
    <customShpInfo spid="_x0000_s1553"/>
    <customShpInfo spid="_x0000_s1554"/>
    <customShpInfo spid="_x0000_s1555"/>
    <customShpInfo spid="_x0000_s1556"/>
    <customShpInfo spid="_x0000_s1557"/>
    <customShpInfo spid="_x0000_s1558"/>
    <customShpInfo spid="_x0000_s1559"/>
    <customShpInfo spid="_x0000_s1560"/>
    <customShpInfo spid="_x0000_s1561"/>
    <customShpInfo spid="_x0000_s1562"/>
    <customShpInfo spid="_x0000_s1563"/>
    <customShpInfo spid="_x0000_s1564"/>
    <customShpInfo spid="_x0000_s1565"/>
    <customShpInfo spid="_x0000_s1510"/>
    <customShpInfo spid="_x0000_s1566"/>
    <customShpInfo spid="_x0000_s1568"/>
    <customShpInfo spid="_x0000_s1569"/>
    <customShpInfo spid="_x0000_s1570"/>
    <customShpInfo spid="_x0000_s1571"/>
    <customShpInfo spid="_x0000_s1572"/>
    <customShpInfo spid="_x0000_s1573"/>
    <customShpInfo spid="_x0000_s1574"/>
    <customShpInfo spid="_x0000_s1575"/>
    <customShpInfo spid="_x0000_s1576"/>
    <customShpInfo spid="_x0000_s1577"/>
    <customShpInfo spid="_x0000_s1578"/>
    <customShpInfo spid="_x0000_s1579"/>
    <customShpInfo spid="_x0000_s1567"/>
    <customShpInfo spid="_x0000_s1581"/>
    <customShpInfo spid="_x0000_s1580"/>
    <customShpInfo spid="_x0000_s1583"/>
    <customShpInfo spid="_x0000_s1582"/>
    <customShpInfo spid="_x0000_s1585"/>
    <customShpInfo spid="_x0000_s1586"/>
    <customShpInfo spid="_x0000_s1587"/>
    <customShpInfo spid="_x0000_s1588"/>
    <customShpInfo spid="_x0000_s1584"/>
    <customShpInfo spid="_x0000_s1590"/>
    <customShpInfo spid="_x0000_s1591"/>
    <customShpInfo spid="_x0000_s1592"/>
    <customShpInfo spid="_x0000_s1593"/>
    <customShpInfo spid="_x0000_s1594"/>
    <customShpInfo spid="_x0000_s1595"/>
    <customShpInfo spid="_x0000_s1596"/>
    <customShpInfo spid="_x0000_s1597"/>
    <customShpInfo spid="_x0000_s1598"/>
    <customShpInfo spid="_x0000_s1599"/>
    <customShpInfo spid="_x0000_s1600"/>
    <customShpInfo spid="_x0000_s1601"/>
    <customShpInfo spid="_x0000_s1602"/>
    <customShpInfo spid="_x0000_s1603"/>
    <customShpInfo spid="_x0000_s1604"/>
    <customShpInfo spid="_x0000_s1605"/>
    <customShpInfo spid="_x0000_s1606"/>
    <customShpInfo spid="_x0000_s1607"/>
    <customShpInfo spid="_x0000_s1608"/>
    <customShpInfo spid="_x0000_s1609"/>
    <customShpInfo spid="_x0000_s1610"/>
    <customShpInfo spid="_x0000_s1611"/>
    <customShpInfo spid="_x0000_s1612"/>
    <customShpInfo spid="_x0000_s1613"/>
    <customShpInfo spid="_x0000_s1614"/>
    <customShpInfo spid="_x0000_s1615"/>
    <customShpInfo spid="_x0000_s1616"/>
    <customShpInfo spid="_x0000_s1617"/>
    <customShpInfo spid="_x0000_s1618"/>
    <customShpInfo spid="_x0000_s1589"/>
    <customShpInfo spid="_x0000_s1619"/>
    <customShpInfo spid="_x0000_s1621"/>
    <customShpInfo spid="_x0000_s1622"/>
    <customShpInfo spid="_x0000_s1620"/>
    <customShpInfo spid="_x0000_s1623"/>
    <customShpInfo spid="_x0000_s1624"/>
    <customShpInfo spid="_x0000_s1626"/>
    <customShpInfo spid="_x0000_s1627"/>
    <customShpInfo spid="_x0000_s1628"/>
    <customShpInfo spid="_x0000_s1629"/>
    <customShpInfo spid="_x0000_s1630"/>
    <customShpInfo spid="_x0000_s1631"/>
    <customShpInfo spid="_x0000_s1632"/>
    <customShpInfo spid="_x0000_s1633"/>
    <customShpInfo spid="_x0000_s1634"/>
    <customShpInfo spid="_x0000_s1635"/>
    <customShpInfo spid="_x0000_s1636"/>
    <customShpInfo spid="_x0000_s1637"/>
    <customShpInfo spid="_x0000_s1638"/>
    <customShpInfo spid="_x0000_s1639"/>
    <customShpInfo spid="_x0000_s1640"/>
    <customShpInfo spid="_x0000_s1641"/>
    <customShpInfo spid="_x0000_s1642"/>
    <customShpInfo spid="_x0000_s1643"/>
    <customShpInfo spid="_x0000_s1625"/>
    <customShpInfo spid="_x0000_s1644"/>
    <customShpInfo spid="_x0000_s1645"/>
    <customShpInfo spid="_x0000_s1647"/>
    <customShpInfo spid="_x0000_s1648"/>
    <customShpInfo spid="_x0000_s1649"/>
    <customShpInfo spid="_x0000_s1650"/>
    <customShpInfo spid="_x0000_s1651"/>
    <customShpInfo spid="_x0000_s1652"/>
    <customShpInfo spid="_x0000_s1653"/>
    <customShpInfo spid="_x0000_s1654"/>
    <customShpInfo spid="_x0000_s1655"/>
    <customShpInfo spid="_x0000_s1656"/>
    <customShpInfo spid="_x0000_s1657"/>
    <customShpInfo spid="_x0000_s1658"/>
    <customShpInfo spid="_x0000_s1659"/>
    <customShpInfo spid="_x0000_s1660"/>
    <customShpInfo spid="_x0000_s1661"/>
    <customShpInfo spid="_x0000_s1662"/>
    <customShpInfo spid="_x0000_s1663"/>
    <customShpInfo spid="_x0000_s1664"/>
    <customShpInfo spid="_x0000_s1665"/>
    <customShpInfo spid="_x0000_s1666"/>
    <customShpInfo spid="_x0000_s1667"/>
    <customShpInfo spid="_x0000_s1668"/>
    <customShpInfo spid="_x0000_s1669"/>
    <customShpInfo spid="_x0000_s1670"/>
    <customShpInfo spid="_x0000_s1646"/>
    <customShpInfo spid="_x0000_s1672"/>
    <customShpInfo spid="_x0000_s1673"/>
    <customShpInfo spid="_x0000_s1674"/>
    <customShpInfo spid="_x0000_s1675"/>
    <customShpInfo spid="_x0000_s1676"/>
    <customShpInfo spid="_x0000_s1677"/>
    <customShpInfo spid="_x0000_s1678"/>
    <customShpInfo spid="_x0000_s1679"/>
    <customShpInfo spid="_x0000_s1680"/>
    <customShpInfo spid="_x0000_s1681"/>
    <customShpInfo spid="_x0000_s1682"/>
    <customShpInfo spid="_x0000_s1683"/>
    <customShpInfo spid="_x0000_s1684"/>
    <customShpInfo spid="_x0000_s1685"/>
    <customShpInfo spid="_x0000_s1686"/>
    <customShpInfo spid="_x0000_s1671"/>
    <customShpInfo spid="_x0000_s1688"/>
    <customShpInfo spid="_x0000_s1687"/>
    <customShpInfo spid="_x0000_s1690"/>
    <customShpInfo spid="_x0000_s1691"/>
    <customShpInfo spid="_x0000_s1692"/>
    <customShpInfo spid="_x0000_s1689"/>
    <customShpInfo spid="_x0000_s1694"/>
    <customShpInfo spid="_x0000_s1695"/>
    <customShpInfo spid="_x0000_s1696"/>
    <customShpInfo spid="_x0000_s1697"/>
    <customShpInfo spid="_x0000_s1698"/>
    <customShpInfo spid="_x0000_s1699"/>
    <customShpInfo spid="_x0000_s1700"/>
    <customShpInfo spid="_x0000_s1701"/>
    <customShpInfo spid="_x0000_s1702"/>
    <customShpInfo spid="_x0000_s1703"/>
    <customShpInfo spid="_x0000_s1704"/>
    <customShpInfo spid="_x0000_s1705"/>
    <customShpInfo spid="_x0000_s1706"/>
    <customShpInfo spid="_x0000_s1707"/>
    <customShpInfo spid="_x0000_s1708"/>
    <customShpInfo spid="_x0000_s1709"/>
    <customShpInfo spid="_x0000_s1710"/>
    <customShpInfo spid="_x0000_s1711"/>
    <customShpInfo spid="_x0000_s1693"/>
    <customShpInfo spid="_x0000_s1713"/>
    <customShpInfo spid="_x0000_s1714"/>
    <customShpInfo spid="_x0000_s1715"/>
    <customShpInfo spid="_x0000_s1716"/>
    <customShpInfo spid="_x0000_s1717"/>
    <customShpInfo spid="_x0000_s1718"/>
    <customShpInfo spid="_x0000_s1719"/>
    <customShpInfo spid="_x0000_s1720"/>
    <customShpInfo spid="_x0000_s1721"/>
    <customShpInfo spid="_x0000_s1722"/>
    <customShpInfo spid="_x0000_s1723"/>
    <customShpInfo spid="_x0000_s1724"/>
    <customShpInfo spid="_x0000_s1725"/>
    <customShpInfo spid="_x0000_s1726"/>
    <customShpInfo spid="_x0000_s1727"/>
    <customShpInfo spid="_x0000_s1728"/>
    <customShpInfo spid="_x0000_s1729"/>
    <customShpInfo spid="_x0000_s1730"/>
    <customShpInfo spid="_x0000_s1712"/>
    <customShpInfo spid="_x0000_s1731"/>
    <customShpInfo spid="_x0000_s1733"/>
    <customShpInfo spid="_x0000_s1734"/>
    <customShpInfo spid="_x0000_s1735"/>
    <customShpInfo spid="_x0000_s1736"/>
    <customShpInfo spid="_x0000_s1737"/>
    <customShpInfo spid="_x0000_s1738"/>
    <customShpInfo spid="_x0000_s1739"/>
    <customShpInfo spid="_x0000_s1740"/>
    <customShpInfo spid="_x0000_s1741"/>
    <customShpInfo spid="_x0000_s1742"/>
    <customShpInfo spid="_x0000_s1743"/>
    <customShpInfo spid="_x0000_s1732"/>
    <customShpInfo spid="_x0000_s1745"/>
    <customShpInfo spid="_x0000_s1746"/>
    <customShpInfo spid="_x0000_s1747"/>
    <customShpInfo spid="_x0000_s1748"/>
    <customShpInfo spid="_x0000_s1749"/>
    <customShpInfo spid="_x0000_s1750"/>
    <customShpInfo spid="_x0000_s1751"/>
    <customShpInfo spid="_x0000_s1752"/>
    <customShpInfo spid="_x0000_s1753"/>
    <customShpInfo spid="_x0000_s1754"/>
    <customShpInfo spid="_x0000_s1744"/>
    <customShpInfo spid="_x0000_s1756"/>
    <customShpInfo spid="_x0000_s1757"/>
    <customShpInfo spid="_x0000_s1758"/>
    <customShpInfo spid="_x0000_s1755"/>
    <customShpInfo spid="_x0000_s1760"/>
    <customShpInfo spid="_x0000_s1759"/>
    <customShpInfo spid="_x0000_s1762"/>
    <customShpInfo spid="_x0000_s1761"/>
    <customShpInfo spid="_x0000_s1764"/>
    <customShpInfo spid="_x0000_s1765"/>
    <customShpInfo spid="_x0000_s1766"/>
    <customShpInfo spid="_x0000_s1767"/>
    <customShpInfo spid="_x0000_s1768"/>
    <customShpInfo spid="_x0000_s1769"/>
    <customShpInfo spid="_x0000_s1770"/>
    <customShpInfo spid="_x0000_s1771"/>
    <customShpInfo spid="_x0000_s1772"/>
    <customShpInfo spid="_x0000_s1773"/>
    <customShpInfo spid="_x0000_s1774"/>
    <customShpInfo spid="_x0000_s1775"/>
    <customShpInfo spid="_x0000_s1776"/>
    <customShpInfo spid="_x0000_s1777"/>
    <customShpInfo spid="_x0000_s1763"/>
    <customShpInfo spid="_x0000_s1779"/>
    <customShpInfo spid="_x0000_s1778"/>
    <customShpInfo spid="_x0000_s1781"/>
    <customShpInfo spid="_x0000_s1782"/>
    <customShpInfo spid="_x0000_s1780"/>
    <customShpInfo spid="_x0000_s1784"/>
    <customShpInfo spid="_x0000_s1785"/>
    <customShpInfo spid="_x0000_s1783"/>
    <customShpInfo spid="_x0000_s1787"/>
    <customShpInfo spid="_x0000_s1788"/>
    <customShpInfo spid="_x0000_s1786"/>
    <customShpInfo spid="_x0000_s1790"/>
    <customShpInfo spid="_x0000_s1791"/>
    <customShpInfo spid="_x0000_s1789"/>
    <customShpInfo spid="_x0000_s1793"/>
    <customShpInfo spid="_x0000_s1794"/>
    <customShpInfo spid="_x0000_s1792"/>
    <customShpInfo spid="_x0000_s1796"/>
    <customShpInfo spid="_x0000_s1797"/>
    <customShpInfo spid="_x0000_s1795"/>
    <customShpInfo spid="_x0000_s1798"/>
    <customShpInfo spid="_x0000_s1800"/>
    <customShpInfo spid="_x0000_s1801"/>
    <customShpInfo spid="_x0000_s1802"/>
    <customShpInfo spid="_x0000_s1803"/>
    <customShpInfo spid="_x0000_s1804"/>
    <customShpInfo spid="_x0000_s1805"/>
    <customShpInfo spid="_x0000_s1806"/>
    <customShpInfo spid="_x0000_s1807"/>
    <customShpInfo spid="_x0000_s1808"/>
    <customShpInfo spid="_x0000_s1809"/>
    <customShpInfo spid="_x0000_s1810"/>
    <customShpInfo spid="_x0000_s1811"/>
    <customShpInfo spid="_x0000_s1812"/>
    <customShpInfo spid="_x0000_s1813"/>
    <customShpInfo spid="_x0000_s1814"/>
    <customShpInfo spid="_x0000_s1815"/>
    <customShpInfo spid="_x0000_s1816"/>
    <customShpInfo spid="_x0000_s1817"/>
    <customShpInfo spid="_x0000_s1799"/>
    <customShpInfo spid="_x0000_s1819"/>
    <customShpInfo spid="_x0000_s1820"/>
    <customShpInfo spid="_x0000_s1821"/>
    <customShpInfo spid="_x0000_s1822"/>
    <customShpInfo spid="_x0000_s1823"/>
    <customShpInfo spid="_x0000_s1824"/>
    <customShpInfo spid="_x0000_s1818"/>
    <customShpInfo spid="_x0000_s1825"/>
    <customShpInfo spid="_x0000_s1826"/>
    <customShpInfo spid="_x0000_s1828"/>
    <customShpInfo spid="_x0000_s1829"/>
    <customShpInfo spid="_x0000_s1830"/>
    <customShpInfo spid="_x0000_s1831"/>
    <customShpInfo spid="_x0000_s1832"/>
    <customShpInfo spid="_x0000_s1827"/>
    <customShpInfo spid="_x0000_s1833"/>
    <customShpInfo spid="_x0000_s1835"/>
    <customShpInfo spid="_x0000_s1836"/>
    <customShpInfo spid="_x0000_s1837"/>
    <customShpInfo spid="_x0000_s1838"/>
    <customShpInfo spid="_x0000_s1839"/>
    <customShpInfo spid="_x0000_s1840"/>
    <customShpInfo spid="_x0000_s1834"/>
    <customShpInfo spid="_x0000_s1841"/>
    <customShpInfo spid="_x0000_s1842"/>
    <customShpInfo spid="_x0000_s1843"/>
    <customShpInfo spid="_x0000_s1844"/>
    <customShpInfo spid="_x0000_s1845"/>
    <customShpInfo spid="_x0000_s1846"/>
    <customShpInfo spid="_x0000_s1848"/>
    <customShpInfo spid="_x0000_s1849"/>
    <customShpInfo spid="_x0000_s1850"/>
    <customShpInfo spid="_x0000_s1851"/>
    <customShpInfo spid="_x0000_s1852"/>
    <customShpInfo spid="_x0000_s1853"/>
    <customShpInfo spid="_x0000_s1854"/>
    <customShpInfo spid="_x0000_s1855"/>
    <customShpInfo spid="_x0000_s1856"/>
    <customShpInfo spid="_x0000_s1847"/>
    <customShpInfo spid="_x0000_s1857"/>
    <customShpInfo spid="_x0000_s1859"/>
    <customShpInfo spid="_x0000_s1860"/>
    <customShpInfo spid="_x0000_s1861"/>
    <customShpInfo spid="_x0000_s1862"/>
    <customShpInfo spid="_x0000_s1863"/>
    <customShpInfo spid="_x0000_s1864"/>
    <customShpInfo spid="_x0000_s1858"/>
    <customShpInfo spid="_x0000_s1865"/>
    <customShpInfo spid="_x0000_s1867"/>
    <customShpInfo spid="_x0000_s1868"/>
    <customShpInfo spid="_x0000_s1869"/>
    <customShpInfo spid="_x0000_s1870"/>
    <customShpInfo spid="_x0000_s1871"/>
    <customShpInfo spid="_x0000_s1872"/>
    <customShpInfo spid="_x0000_s1873"/>
    <customShpInfo spid="_x0000_s1874"/>
    <customShpInfo spid="_x0000_s1875"/>
    <customShpInfo spid="_x0000_s1876"/>
    <customShpInfo spid="_x0000_s1877"/>
    <customShpInfo spid="_x0000_s1878"/>
    <customShpInfo spid="_x0000_s1879"/>
    <customShpInfo spid="_x0000_s1880"/>
    <customShpInfo spid="_x0000_s1881"/>
    <customShpInfo spid="_x0000_s1882"/>
    <customShpInfo spid="_x0000_s1883"/>
    <customShpInfo spid="_x0000_s1884"/>
    <customShpInfo spid="_x0000_s1885"/>
    <customShpInfo spid="_x0000_s1886"/>
    <customShpInfo spid="_x0000_s1887"/>
    <customShpInfo spid="_x0000_s1888"/>
    <customShpInfo spid="_x0000_s1889"/>
    <customShpInfo spid="_x0000_s1890"/>
    <customShpInfo spid="_x0000_s1891"/>
    <customShpInfo spid="_x0000_s1892"/>
    <customShpInfo spid="_x0000_s1893"/>
    <customShpInfo spid="_x0000_s1894"/>
    <customShpInfo spid="_x0000_s1895"/>
    <customShpInfo spid="_x0000_s1896"/>
    <customShpInfo spid="_x0000_s1897"/>
    <customShpInfo spid="_x0000_s1898"/>
    <customShpInfo spid="_x0000_s1899"/>
    <customShpInfo spid="_x0000_s1900"/>
    <customShpInfo spid="_x0000_s1901"/>
    <customShpInfo spid="_x0000_s1866"/>
    <customShpInfo spid="_x0000_s1902"/>
    <customShpInfo spid="_x0000_s1903"/>
    <customShpInfo spid="_x0000_s1904"/>
    <customShpInfo spid="_x0000_s1905"/>
    <customShpInfo spid="_x0000_s1906"/>
    <customShpInfo spid="_x0000_s1908"/>
    <customShpInfo spid="_x0000_s1909"/>
    <customShpInfo spid="_x0000_s1910"/>
    <customShpInfo spid="_x0000_s1911"/>
    <customShpInfo spid="_x0000_s1912"/>
    <customShpInfo spid="_x0000_s1913"/>
    <customShpInfo spid="_x0000_s1914"/>
    <customShpInfo spid="_x0000_s1915"/>
    <customShpInfo spid="_x0000_s1916"/>
    <customShpInfo spid="_x0000_s1907"/>
    <customShpInfo spid="_x0000_s1918"/>
    <customShpInfo spid="_x0000_s1919"/>
    <customShpInfo spid="_x0000_s1917"/>
    <customShpInfo spid="_x0000_s1921"/>
    <customShpInfo spid="_x0000_s1922"/>
    <customShpInfo spid="_x0000_s1923"/>
    <customShpInfo spid="_x0000_s1924"/>
    <customShpInfo spid="_x0000_s1925"/>
    <customShpInfo spid="_x0000_s1926"/>
    <customShpInfo spid="_x0000_s1920"/>
    <customShpInfo spid="_x0000_s1928"/>
    <customShpInfo spid="_x0000_s1929"/>
    <customShpInfo spid="_x0000_s1930"/>
    <customShpInfo spid="_x0000_s1931"/>
    <customShpInfo spid="_x0000_s1932"/>
    <customShpInfo spid="_x0000_s1933"/>
    <customShpInfo spid="_x0000_s1934"/>
    <customShpInfo spid="_x0000_s1935"/>
    <customShpInfo spid="_x0000_s1927"/>
    <customShpInfo spid="_x0000_s1937"/>
    <customShpInfo spid="_x0000_s1938"/>
    <customShpInfo spid="_x0000_s1936"/>
    <customShpInfo spid="_x0000_s1940"/>
    <customShpInfo spid="_x0000_s1941"/>
    <customShpInfo spid="_x0000_s1942"/>
    <customShpInfo spid="_x0000_s1943"/>
    <customShpInfo spid="_x0000_s1944"/>
    <customShpInfo spid="_x0000_s1945"/>
    <customShpInfo spid="_x0000_s1946"/>
    <customShpInfo spid="_x0000_s1947"/>
    <customShpInfo spid="_x0000_s1948"/>
    <customShpInfo spid="_x0000_s1949"/>
    <customShpInfo spid="_x0000_s1950"/>
    <customShpInfo spid="_x0000_s1951"/>
    <customShpInfo spid="_x0000_s1952"/>
    <customShpInfo spid="_x0000_s1953"/>
    <customShpInfo spid="_x0000_s1954"/>
    <customShpInfo spid="_x0000_s1955"/>
    <customShpInfo spid="_x0000_s1956"/>
    <customShpInfo spid="_x0000_s1957"/>
    <customShpInfo spid="_x0000_s1958"/>
    <customShpInfo spid="_x0000_s1959"/>
    <customShpInfo spid="_x0000_s1960"/>
    <customShpInfo spid="_x0000_s1961"/>
    <customShpInfo spid="_x0000_s1962"/>
    <customShpInfo spid="_x0000_s1963"/>
    <customShpInfo spid="_x0000_s1964"/>
    <customShpInfo spid="_x0000_s1965"/>
    <customShpInfo spid="_x0000_s1966"/>
    <customShpInfo spid="_x0000_s1967"/>
    <customShpInfo spid="_x0000_s1968"/>
    <customShpInfo spid="_x0000_s1969"/>
    <customShpInfo spid="_x0000_s1970"/>
    <customShpInfo spid="_x0000_s1971"/>
    <customShpInfo spid="_x0000_s1972"/>
    <customShpInfo spid="_x0000_s1973"/>
    <customShpInfo spid="_x0000_s1974"/>
    <customShpInfo spid="_x0000_s1975"/>
    <customShpInfo spid="_x0000_s1976"/>
    <customShpInfo spid="_x0000_s1977"/>
    <customShpInfo spid="_x0000_s1978"/>
    <customShpInfo spid="_x0000_s1979"/>
    <customShpInfo spid="_x0000_s1980"/>
    <customShpInfo spid="_x0000_s1981"/>
    <customShpInfo spid="_x0000_s1982"/>
    <customShpInfo spid="_x0000_s1983"/>
    <customShpInfo spid="_x0000_s1984"/>
    <customShpInfo spid="_x0000_s1985"/>
    <customShpInfo spid="_x0000_s1986"/>
    <customShpInfo spid="_x0000_s1987"/>
    <customShpInfo spid="_x0000_s1988"/>
    <customShpInfo spid="_x0000_s1989"/>
    <customShpInfo spid="_x0000_s1990"/>
    <customShpInfo spid="_x0000_s1991"/>
    <customShpInfo spid="_x0000_s1992"/>
    <customShpInfo spid="_x0000_s1993"/>
    <customShpInfo spid="_x0000_s1994"/>
    <customShpInfo spid="_x0000_s1995"/>
    <customShpInfo spid="_x0000_s1996"/>
    <customShpInfo spid="_x0000_s1997"/>
    <customShpInfo spid="_x0000_s1998"/>
    <customShpInfo spid="_x0000_s1999"/>
    <customShpInfo spid="_x0000_s2000"/>
    <customShpInfo spid="_x0000_s2001"/>
    <customShpInfo spid="_x0000_s2002"/>
    <customShpInfo spid="_x0000_s2003"/>
    <customShpInfo spid="_x0000_s1939"/>
    <customShpInfo spid="_x0000_s2005"/>
    <customShpInfo spid="_x0000_s2006"/>
    <customShpInfo spid="_x0000_s2004"/>
    <customShpInfo spid="_x0000_s2008"/>
    <customShpInfo spid="_x0000_s2009"/>
    <customShpInfo spid="_x0000_s2010"/>
    <customShpInfo spid="_x0000_s2011"/>
    <customShpInfo spid="_x0000_s2012"/>
    <customShpInfo spid="_x0000_s2013"/>
    <customShpInfo spid="_x0000_s2014"/>
    <customShpInfo spid="_x0000_s2015"/>
    <customShpInfo spid="_x0000_s2016"/>
    <customShpInfo spid="_x0000_s2017"/>
    <customShpInfo spid="_x0000_s2018"/>
    <customShpInfo spid="_x0000_s2019"/>
    <customShpInfo spid="_x0000_s2020"/>
    <customShpInfo spid="_x0000_s2021"/>
    <customShpInfo spid="_x0000_s2022"/>
    <customShpInfo spid="_x0000_s2023"/>
    <customShpInfo spid="_x0000_s2024"/>
    <customShpInfo spid="_x0000_s2007"/>
    <customShpInfo spid="_x0000_s2026"/>
    <customShpInfo spid="_x0000_s2027"/>
    <customShpInfo spid="_x0000_s2028"/>
    <customShpInfo spid="_x0000_s2029"/>
    <customShpInfo spid="_x0000_s2030"/>
    <customShpInfo spid="_x0000_s2031"/>
    <customShpInfo spid="_x0000_s2032"/>
    <customShpInfo spid="_x0000_s2033"/>
    <customShpInfo spid="_x0000_s2034"/>
    <customShpInfo spid="_x0000_s2035"/>
    <customShpInfo spid="_x0000_s2036"/>
    <customShpInfo spid="_x0000_s2037"/>
    <customShpInfo spid="_x0000_s2038"/>
    <customShpInfo spid="_x0000_s2039"/>
    <customShpInfo spid="_x0000_s2040"/>
    <customShpInfo spid="_x0000_s2041"/>
    <customShpInfo spid="_x0000_s2025"/>
    <customShpInfo spid="_x0000_s2043"/>
    <customShpInfo spid="_x0000_s2044"/>
    <customShpInfo spid="_x0000_s2042"/>
    <customShpInfo spid="_x0000_s2046"/>
    <customShpInfo spid="_x0000_s2047"/>
    <customShpInfo spid="_x0000_s2045"/>
    <customShpInfo spid="_x0000_s3073"/>
    <customShpInfo spid="_x0000_s3072"/>
    <customShpInfo spid="_x0000_s3075"/>
    <customShpInfo spid="_x0000_s3076"/>
    <customShpInfo spid="_x0000_s3074"/>
    <customShpInfo spid="_x0000_s3078"/>
    <customShpInfo spid="_x0000_s3079"/>
    <customShpInfo spid="_x0000_s3077"/>
    <customShpInfo spid="_x0000_s3081"/>
    <customShpInfo spid="_x0000_s3082"/>
    <customShpInfo spid="_x0000_s3083"/>
    <customShpInfo spid="_x0000_s3084"/>
    <customShpInfo spid="_x0000_s3085"/>
    <customShpInfo spid="_x0000_s3086"/>
    <customShpInfo spid="_x0000_s3080"/>
    <customShpInfo spid="_x0000_s3088"/>
    <customShpInfo spid="_x0000_s3089"/>
    <customShpInfo spid="_x0000_s3087"/>
    <customShpInfo spid="_x0000_s3091"/>
    <customShpInfo spid="_x0000_s3092"/>
    <customShpInfo spid="_x0000_s3093"/>
    <customShpInfo spid="_x0000_s3094"/>
    <customShpInfo spid="_x0000_s3095"/>
    <customShpInfo spid="_x0000_s3096"/>
    <customShpInfo spid="_x0000_s3097"/>
    <customShpInfo spid="_x0000_s3098"/>
    <customShpInfo spid="_x0000_s3099"/>
    <customShpInfo spid="_x0000_s3100"/>
    <customShpInfo spid="_x0000_s3101"/>
    <customShpInfo spid="_x0000_s3102"/>
    <customShpInfo spid="_x0000_s3103"/>
    <customShpInfo spid="_x0000_s3104"/>
    <customShpInfo spid="_x0000_s3105"/>
    <customShpInfo spid="_x0000_s3106"/>
    <customShpInfo spid="_x0000_s3107"/>
    <customShpInfo spid="_x0000_s3108"/>
    <customShpInfo spid="_x0000_s3109"/>
    <customShpInfo spid="_x0000_s3110"/>
    <customShpInfo spid="_x0000_s3090"/>
    <customShpInfo spid="_x0000_s3112"/>
    <customShpInfo spid="_x0000_s3113"/>
    <customShpInfo spid="_x0000_s3114"/>
    <customShpInfo spid="_x0000_s3111"/>
    <customShpInfo spid="_x0000_s3116"/>
    <customShpInfo spid="_x0000_s3117"/>
    <customShpInfo spid="_x0000_s3118"/>
    <customShpInfo spid="_x0000_s3115"/>
    <customShpInfo spid="_x0000_s3120"/>
    <customShpInfo spid="_x0000_s3121"/>
    <customShpInfo spid="_x0000_s3122"/>
    <customShpInfo spid="_x0000_s3123"/>
    <customShpInfo spid="_x0000_s3124"/>
    <customShpInfo spid="_x0000_s3125"/>
    <customShpInfo spid="_x0000_s3126"/>
    <customShpInfo spid="_x0000_s3127"/>
    <customShpInfo spid="_x0000_s3128"/>
    <customShpInfo spid="_x0000_s3129"/>
    <customShpInfo spid="_x0000_s3119"/>
    <customShpInfo spid="_x0000_s3131"/>
    <customShpInfo spid="_x0000_s3132"/>
    <customShpInfo spid="_x0000_s3133"/>
    <customShpInfo spid="_x0000_s3134"/>
    <customShpInfo spid="_x0000_s3135"/>
    <customShpInfo spid="_x0000_s3136"/>
    <customShpInfo spid="_x0000_s3137"/>
    <customShpInfo spid="_x0000_s3138"/>
    <customShpInfo spid="_x0000_s3139"/>
    <customShpInfo spid="_x0000_s3140"/>
    <customShpInfo spid="_x0000_s3141"/>
    <customShpInfo spid="_x0000_s3142"/>
    <customShpInfo spid="_x0000_s3130"/>
    <customShpInfo spid="_x0000_s3144"/>
    <customShpInfo spid="_x0000_s3145"/>
    <customShpInfo spid="_x0000_s3146"/>
    <customShpInfo spid="_x0000_s3147"/>
    <customShpInfo spid="_x0000_s3143"/>
    <customShpInfo spid="_x0000_s3149"/>
    <customShpInfo spid="_x0000_s3150"/>
    <customShpInfo spid="_x0000_s3151"/>
    <customShpInfo spid="_x0000_s3152"/>
    <customShpInfo spid="_x0000_s3148"/>
    <customShpInfo spid="_x0000_s3154"/>
    <customShpInfo spid="_x0000_s3155"/>
    <customShpInfo spid="_x0000_s3156"/>
    <customShpInfo spid="_x0000_s3153"/>
    <customShpInfo spid="_x0000_s3158"/>
    <customShpInfo spid="_x0000_s3159"/>
    <customShpInfo spid="_x0000_s3160"/>
    <customShpInfo spid="_x0000_s3157"/>
    <customShpInfo spid="_x0000_s3162"/>
    <customShpInfo spid="_x0000_s3163"/>
    <customShpInfo spid="_x0000_s3164"/>
    <customShpInfo spid="_x0000_s3165"/>
    <customShpInfo spid="_x0000_s3166"/>
    <customShpInfo spid="_x0000_s3161"/>
    <customShpInfo spid="_x0000_s3168"/>
    <customShpInfo spid="_x0000_s3169"/>
    <customShpInfo spid="_x0000_s3170"/>
    <customShpInfo spid="_x0000_s3171"/>
    <customShpInfo spid="_x0000_s3172"/>
    <customShpInfo spid="_x0000_s3173"/>
    <customShpInfo spid="_x0000_s3174"/>
    <customShpInfo spid="_x0000_s3175"/>
    <customShpInfo spid="_x0000_s3176"/>
    <customShpInfo spid="_x0000_s3177"/>
    <customShpInfo spid="_x0000_s3178"/>
    <customShpInfo spid="_x0000_s3179"/>
    <customShpInfo spid="_x0000_s3167"/>
    <customShpInfo spid="_x0000_s3181"/>
    <customShpInfo spid="_x0000_s3182"/>
    <customShpInfo spid="_x0000_s3183"/>
    <customShpInfo spid="_x0000_s3184"/>
    <customShpInfo spid="_x0000_s3185"/>
    <customShpInfo spid="_x0000_s3180"/>
    <customShpInfo spid="_x0000_s3187"/>
    <customShpInfo spid="_x0000_s3188"/>
    <customShpInfo spid="_x0000_s3189"/>
    <customShpInfo spid="_x0000_s3190"/>
    <customShpInfo spid="_x0000_s3191"/>
    <customShpInfo spid="_x0000_s3186"/>
    <customShpInfo spid="_x0000_s3192"/>
    <customShpInfo spid="_x0000_s3194"/>
    <customShpInfo spid="_x0000_s3195"/>
    <customShpInfo spid="_x0000_s3193"/>
    <customShpInfo spid="_x0000_s3197"/>
    <customShpInfo spid="_x0000_s3198"/>
    <customShpInfo spid="_x0000_s3196"/>
    <customShpInfo spid="_x0000_s3199"/>
    <customShpInfo spid="_x0000_s3201"/>
    <customShpInfo spid="_x0000_s3202"/>
    <customShpInfo spid="_x0000_s3200"/>
    <customShpInfo spid="_x0000_s3204"/>
    <customShpInfo spid="_x0000_s3205"/>
    <customShpInfo spid="_x0000_s3206"/>
    <customShpInfo spid="_x0000_s3203"/>
    <customShpInfo spid="_x0000_s3208"/>
    <customShpInfo spid="_x0000_s3207"/>
    <customShpInfo spid="_x0000_s3210"/>
    <customShpInfo spid="_x0000_s3211"/>
    <customShpInfo spid="_x0000_s3212"/>
    <customShpInfo spid="_x0000_s3213"/>
    <customShpInfo spid="_x0000_s3214"/>
    <customShpInfo spid="_x0000_s3215"/>
    <customShpInfo spid="_x0000_s3216"/>
    <customShpInfo spid="_x0000_s3217"/>
    <customShpInfo spid="_x0000_s3218"/>
    <customShpInfo spid="_x0000_s3219"/>
    <customShpInfo spid="_x0000_s3220"/>
    <customShpInfo spid="_x0000_s3221"/>
    <customShpInfo spid="_x0000_s3222"/>
    <customShpInfo spid="_x0000_s3223"/>
    <customShpInfo spid="_x0000_s3224"/>
    <customShpInfo spid="_x0000_s3225"/>
    <customShpInfo spid="_x0000_s3226"/>
    <customShpInfo spid="_x0000_s3209"/>
    <customShpInfo spid="_x0000_s3228"/>
    <customShpInfo spid="_x0000_s3229"/>
    <customShpInfo spid="_x0000_s3227"/>
    <customShpInfo spid="_x0000_s3231"/>
    <customShpInfo spid="_x0000_s3232"/>
    <customShpInfo spid="_x0000_s3230"/>
    <customShpInfo spid="_x0000_s3233"/>
    <customShpInfo spid="_x0000_s3234"/>
    <customShpInfo spid="_x0000_s3235"/>
    <customShpInfo spid="_x0000_s3237"/>
    <customShpInfo spid="_x0000_s3238"/>
    <customShpInfo spid="_x0000_s3239"/>
    <customShpInfo spid="_x0000_s3236"/>
    <customShpInfo spid="_x0000_s3241"/>
    <customShpInfo spid="_x0000_s3242"/>
    <customShpInfo spid="_x0000_s3243"/>
    <customShpInfo spid="_x0000_s3244"/>
    <customShpInfo spid="_x0000_s3245"/>
    <customShpInfo spid="_x0000_s3246"/>
    <customShpInfo spid="_x0000_s3247"/>
    <customShpInfo spid="_x0000_s3248"/>
    <customShpInfo spid="_x0000_s3249"/>
    <customShpInfo spid="_x0000_s3250"/>
    <customShpInfo spid="_x0000_s3251"/>
    <customShpInfo spid="_x0000_s3252"/>
    <customShpInfo spid="_x0000_s3253"/>
    <customShpInfo spid="_x0000_s3254"/>
    <customShpInfo spid="_x0000_s3255"/>
    <customShpInfo spid="_x0000_s3256"/>
    <customShpInfo spid="_x0000_s3257"/>
    <customShpInfo spid="_x0000_s3258"/>
    <customShpInfo spid="_x0000_s3259"/>
    <customShpInfo spid="_x0000_s3260"/>
    <customShpInfo spid="_x0000_s3261"/>
    <customShpInfo spid="_x0000_s3262"/>
    <customShpInfo spid="_x0000_s3263"/>
    <customShpInfo spid="_x0000_s3264"/>
    <customShpInfo spid="_x0000_s3265"/>
    <customShpInfo spid="_x0000_s3266"/>
    <customShpInfo spid="_x0000_s3267"/>
    <customShpInfo spid="_x0000_s3268"/>
    <customShpInfo spid="_x0000_s3269"/>
    <customShpInfo spid="_x0000_s3270"/>
    <customShpInfo spid="_x0000_s3271"/>
    <customShpInfo spid="_x0000_s3272"/>
    <customShpInfo spid="_x0000_s3273"/>
    <customShpInfo spid="_x0000_s3274"/>
    <customShpInfo spid="_x0000_s3275"/>
    <customShpInfo spid="_x0000_s3276"/>
    <customShpInfo spid="_x0000_s3277"/>
    <customShpInfo spid="_x0000_s3278"/>
    <customShpInfo spid="_x0000_s3279"/>
    <customShpInfo spid="_x0000_s3280"/>
    <customShpInfo spid="_x0000_s3281"/>
    <customShpInfo spid="_x0000_s3282"/>
    <customShpInfo spid="_x0000_s3283"/>
    <customShpInfo spid="_x0000_s3240"/>
    <customShpInfo spid="_x0000_s3285"/>
    <customShpInfo spid="_x0000_s3286"/>
    <customShpInfo spid="_x0000_s3284"/>
    <customShpInfo spid="_x0000_s3287"/>
    <customShpInfo spid="_x0000_s3288"/>
    <customShpInfo spid="_x0000_s3290"/>
    <customShpInfo spid="_x0000_s3291"/>
    <customShpInfo spid="_x0000_s3292"/>
    <customShpInfo spid="_x0000_s3293"/>
    <customShpInfo spid="_x0000_s3294"/>
    <customShpInfo spid="_x0000_s3295"/>
    <customShpInfo spid="_x0000_s3296"/>
    <customShpInfo spid="_x0000_s3297"/>
    <customShpInfo spid="_x0000_s3298"/>
    <customShpInfo spid="_x0000_s3299"/>
    <customShpInfo spid="_x0000_s3300"/>
    <customShpInfo spid="_x0000_s3301"/>
    <customShpInfo spid="_x0000_s3302"/>
    <customShpInfo spid="_x0000_s3303"/>
    <customShpInfo spid="_x0000_s3304"/>
    <customShpInfo spid="_x0000_s3305"/>
    <customShpInfo spid="_x0000_s3306"/>
    <customShpInfo spid="_x0000_s3307"/>
    <customShpInfo spid="_x0000_s3308"/>
    <customShpInfo spid="_x0000_s3309"/>
    <customShpInfo spid="_x0000_s3310"/>
    <customShpInfo spid="_x0000_s3311"/>
    <customShpInfo spid="_x0000_s3312"/>
    <customShpInfo spid="_x0000_s3313"/>
    <customShpInfo spid="_x0000_s3289"/>
    <customShpInfo spid="_x0000_s3315"/>
    <customShpInfo spid="_x0000_s3316"/>
    <customShpInfo spid="_x0000_s3317"/>
    <customShpInfo spid="_x0000_s3318"/>
    <customShpInfo spid="_x0000_s3319"/>
    <customShpInfo spid="_x0000_s3320"/>
    <customShpInfo spid="_x0000_s3321"/>
    <customShpInfo spid="_x0000_s3322"/>
    <customShpInfo spid="_x0000_s3323"/>
    <customShpInfo spid="_x0000_s3324"/>
    <customShpInfo spid="_x0000_s3325"/>
    <customShpInfo spid="_x0000_s3326"/>
    <customShpInfo spid="_x0000_s3327"/>
    <customShpInfo spid="_x0000_s3328"/>
    <customShpInfo spid="_x0000_s3314"/>
    <customShpInfo spid="_x0000_s3330"/>
    <customShpInfo spid="_x0000_s3331"/>
    <customShpInfo spid="_x0000_s3332"/>
    <customShpInfo spid="_x0000_s3333"/>
    <customShpInfo spid="_x0000_s3334"/>
    <customShpInfo spid="_x0000_s3335"/>
    <customShpInfo spid="_x0000_s3336"/>
    <customShpInfo spid="_x0000_s3337"/>
    <customShpInfo spid="_x0000_s3338"/>
    <customShpInfo spid="_x0000_s3339"/>
    <customShpInfo spid="_x0000_s3340"/>
    <customShpInfo spid="_x0000_s3341"/>
    <customShpInfo spid="_x0000_s3342"/>
    <customShpInfo spid="_x0000_s3343"/>
    <customShpInfo spid="_x0000_s3329"/>
    <customShpInfo spid="_x0000_s3345"/>
    <customShpInfo spid="_x0000_s3346"/>
    <customShpInfo spid="_x0000_s3344"/>
    <customShpInfo spid="_x0000_s3348"/>
    <customShpInfo spid="_x0000_s3349"/>
    <customShpInfo spid="_x0000_s3350"/>
    <customShpInfo spid="_x0000_s3351"/>
    <customShpInfo spid="_x0000_s3352"/>
    <customShpInfo spid="_x0000_s3353"/>
    <customShpInfo spid="_x0000_s3354"/>
    <customShpInfo spid="_x0000_s3355"/>
    <customShpInfo spid="_x0000_s3356"/>
    <customShpInfo spid="_x0000_s3357"/>
    <customShpInfo spid="_x0000_s3358"/>
    <customShpInfo spid="_x0000_s3359"/>
    <customShpInfo spid="_x0000_s3347"/>
    <customShpInfo spid="_x0000_s3361"/>
    <customShpInfo spid="_x0000_s3362"/>
    <customShpInfo spid="_x0000_s3363"/>
    <customShpInfo spid="_x0000_s3364"/>
    <customShpInfo spid="_x0000_s3365"/>
    <customShpInfo spid="_x0000_s3366"/>
    <customShpInfo spid="_x0000_s3367"/>
    <customShpInfo spid="_x0000_s3368"/>
    <customShpInfo spid="_x0000_s3369"/>
    <customShpInfo spid="_x0000_s3370"/>
    <customShpInfo spid="_x0000_s3371"/>
    <customShpInfo spid="_x0000_s3372"/>
    <customShpInfo spid="_x0000_s3360"/>
    <customShpInfo spid="_x0000_s3374"/>
    <customShpInfo spid="_x0000_s3375"/>
    <customShpInfo spid="_x0000_s3376"/>
    <customShpInfo spid="_x0000_s3373"/>
    <customShpInfo spid="_x0000_s3378"/>
    <customShpInfo spid="_x0000_s3379"/>
    <customShpInfo spid="_x0000_s3380"/>
    <customShpInfo spid="_x0000_s3377"/>
    <customShpInfo spid="_x0000_s3382"/>
    <customShpInfo spid="_x0000_s3383"/>
    <customShpInfo spid="_x0000_s3381"/>
    <customShpInfo spid="_x0000_s3384"/>
    <customShpInfo spid="_x0000_s3385"/>
    <customShpInfo spid="_x0000_s3387"/>
    <customShpInfo spid="_x0000_s3388"/>
    <customShpInfo spid="_x0000_s3386"/>
    <customShpInfo spid="_x0000_s3390"/>
    <customShpInfo spid="_x0000_s3391"/>
    <customShpInfo spid="_x0000_s3392"/>
    <customShpInfo spid="_x0000_s3389"/>
    <customShpInfo spid="_x0000_s3394"/>
    <customShpInfo spid="_x0000_s3393"/>
    <customShpInfo spid="_x0000_s3396"/>
    <customShpInfo spid="_x0000_s3397"/>
    <customShpInfo spid="_x0000_s3398"/>
    <customShpInfo spid="_x0000_s3395"/>
    <customShpInfo spid="_x0000_s3400"/>
    <customShpInfo spid="_x0000_s3401"/>
    <customShpInfo spid="_x0000_s3402"/>
    <customShpInfo spid="_x0000_s3399"/>
    <customShpInfo spid="_x0000_s3404"/>
    <customShpInfo spid="_x0000_s3405"/>
    <customShpInfo spid="_x0000_s3406"/>
    <customShpInfo spid="_x0000_s3403"/>
    <customShpInfo spid="_x0000_s3408"/>
    <customShpInfo spid="_x0000_s3409"/>
    <customShpInfo spid="_x0000_s3407"/>
    <customShpInfo spid="_x0000_s3411"/>
    <customShpInfo spid="_x0000_s3412"/>
    <customShpInfo spid="_x0000_s3413"/>
    <customShpInfo spid="_x0000_s3414"/>
    <customShpInfo spid="_x0000_s3415"/>
    <customShpInfo spid="_x0000_s3416"/>
    <customShpInfo spid="_x0000_s3417"/>
    <customShpInfo spid="_x0000_s3418"/>
    <customShpInfo spid="_x0000_s3419"/>
    <customShpInfo spid="_x0000_s3420"/>
    <customShpInfo spid="_x0000_s3421"/>
    <customShpInfo spid="_x0000_s3422"/>
    <customShpInfo spid="_x0000_s3423"/>
    <customShpInfo spid="_x0000_s3424"/>
    <customShpInfo spid="_x0000_s3410"/>
    <customShpInfo spid="_x0000_s3426"/>
    <customShpInfo spid="_x0000_s3427"/>
    <customShpInfo spid="_x0000_s3425"/>
    <customShpInfo spid="_x0000_s3429"/>
    <customShpInfo spid="_x0000_s3430"/>
    <customShpInfo spid="_x0000_s3431"/>
    <customShpInfo spid="_x0000_s3432"/>
    <customShpInfo spid="_x0000_s3433"/>
    <customShpInfo spid="_x0000_s3434"/>
    <customShpInfo spid="_x0000_s3435"/>
    <customShpInfo spid="_x0000_s3436"/>
    <customShpInfo spid="_x0000_s3437"/>
    <customShpInfo spid="_x0000_s3438"/>
    <customShpInfo spid="_x0000_s3439"/>
    <customShpInfo spid="_x0000_s3440"/>
    <customShpInfo spid="_x0000_s3441"/>
    <customShpInfo spid="_x0000_s3442"/>
    <customShpInfo spid="_x0000_s3428"/>
    <customShpInfo spid="_x0000_s3444"/>
    <customShpInfo spid="_x0000_s3443"/>
    <customShpInfo spid="_x0000_s3446"/>
    <customShpInfo spid="_x0000_s3447"/>
    <customShpInfo spid="_x0000_s3448"/>
    <customShpInfo spid="_x0000_s3449"/>
    <customShpInfo spid="_x0000_s3450"/>
    <customShpInfo spid="_x0000_s3451"/>
    <customShpInfo spid="_x0000_s3452"/>
    <customShpInfo spid="_x0000_s3453"/>
    <customShpInfo spid="_x0000_s3454"/>
    <customShpInfo spid="_x0000_s3455"/>
    <customShpInfo spid="_x0000_s3456"/>
    <customShpInfo spid="_x0000_s3457"/>
    <customShpInfo spid="_x0000_s3445"/>
    <customShpInfo spid="_x0000_s3459"/>
    <customShpInfo spid="_x0000_s3460"/>
    <customShpInfo spid="_x0000_s3461"/>
    <customShpInfo spid="_x0000_s3462"/>
    <customShpInfo spid="_x0000_s3463"/>
    <customShpInfo spid="_x0000_s3464"/>
    <customShpInfo spid="_x0000_s3465"/>
    <customShpInfo spid="_x0000_s3466"/>
    <customShpInfo spid="_x0000_s3467"/>
    <customShpInfo spid="_x0000_s3468"/>
    <customShpInfo spid="_x0000_s3469"/>
    <customShpInfo spid="_x0000_s3470"/>
    <customShpInfo spid="_x0000_s3458"/>
    <customShpInfo spid="_x0000_s3472"/>
    <customShpInfo spid="_x0000_s3471"/>
    <customShpInfo spid="_x0000_s3474"/>
    <customShpInfo spid="_x0000_s3475"/>
    <customShpInfo spid="_x0000_s3476"/>
    <customShpInfo spid="_x0000_s3473"/>
    <customShpInfo spid="_x0000_s3478"/>
    <customShpInfo spid="_x0000_s3479"/>
    <customShpInfo spid="_x0000_s3477"/>
    <customShpInfo spid="_x0000_s3481"/>
    <customShpInfo spid="_x0000_s3480"/>
    <customShpInfo spid="_x0000_s3483"/>
    <customShpInfo spid="_x0000_s3484"/>
    <customShpInfo spid="_x0000_s3482"/>
    <customShpInfo spid="_x0000_s3486"/>
    <customShpInfo spid="_x0000_s3487"/>
    <customShpInfo spid="_x0000_s3488"/>
    <customShpInfo spid="_x0000_s3485"/>
    <customShpInfo spid="_x0000_s3490"/>
    <customShpInfo spid="_x0000_s3491"/>
    <customShpInfo spid="_x0000_s3492"/>
    <customShpInfo spid="_x0000_s3493"/>
    <customShpInfo spid="_x0000_s3494"/>
    <customShpInfo spid="_x0000_s3495"/>
    <customShpInfo spid="_x0000_s3496"/>
    <customShpInfo spid="_x0000_s3497"/>
    <customShpInfo spid="_x0000_s3498"/>
    <customShpInfo spid="_x0000_s3499"/>
    <customShpInfo spid="_x0000_s3500"/>
    <customShpInfo spid="_x0000_s3501"/>
    <customShpInfo spid="_x0000_s3502"/>
    <customShpInfo spid="_x0000_s3503"/>
    <customShpInfo spid="_x0000_s3504"/>
    <customShpInfo spid="_x0000_s3505"/>
    <customShpInfo spid="_x0000_s3506"/>
    <customShpInfo spid="_x0000_s3507"/>
    <customShpInfo spid="_x0000_s3508"/>
    <customShpInfo spid="_x0000_s3509"/>
    <customShpInfo spid="_x0000_s3510"/>
    <customShpInfo spid="_x0000_s3511"/>
    <customShpInfo spid="_x0000_s3512"/>
    <customShpInfo spid="_x0000_s3513"/>
    <customShpInfo spid="_x0000_s3514"/>
    <customShpInfo spid="_x0000_s3515"/>
    <customShpInfo spid="_x0000_s3516"/>
    <customShpInfo spid="_x0000_s3517"/>
    <customShpInfo spid="_x0000_s3518"/>
    <customShpInfo spid="_x0000_s3519"/>
    <customShpInfo spid="_x0000_s3520"/>
    <customShpInfo spid="_x0000_s3521"/>
    <customShpInfo spid="_x0000_s3522"/>
    <customShpInfo spid="_x0000_s3523"/>
    <customShpInfo spid="_x0000_s3524"/>
    <customShpInfo spid="_x0000_s3525"/>
    <customShpInfo spid="_x0000_s3526"/>
    <customShpInfo spid="_x0000_s3527"/>
    <customShpInfo spid="_x0000_s3528"/>
    <customShpInfo spid="_x0000_s3529"/>
    <customShpInfo spid="_x0000_s3530"/>
    <customShpInfo spid="_x0000_s3489"/>
    <customShpInfo spid="_x0000_s3532"/>
    <customShpInfo spid="_x0000_s3533"/>
    <customShpInfo spid="_x0000_s3534"/>
    <customShpInfo spid="_x0000_s3535"/>
    <customShpInfo spid="_x0000_s3536"/>
    <customShpInfo spid="_x0000_s3537"/>
    <customShpInfo spid="_x0000_s3538"/>
    <customShpInfo spid="_x0000_s3539"/>
    <customShpInfo spid="_x0000_s3540"/>
    <customShpInfo spid="_x0000_s3541"/>
    <customShpInfo spid="_x0000_s3542"/>
    <customShpInfo spid="_x0000_s3543"/>
    <customShpInfo spid="_x0000_s3544"/>
    <customShpInfo spid="_x0000_s3545"/>
    <customShpInfo spid="_x0000_s3546"/>
    <customShpInfo spid="_x0000_s3547"/>
    <customShpInfo spid="_x0000_s3531"/>
    <customShpInfo spid="_x0000_s3549"/>
    <customShpInfo spid="_x0000_s3550"/>
    <customShpInfo spid="_x0000_s3548"/>
    <customShpInfo spid="_x0000_s3552"/>
    <customShpInfo spid="_x0000_s3553"/>
    <customShpInfo spid="_x0000_s3554"/>
    <customShpInfo spid="_x0000_s3555"/>
    <customShpInfo spid="_x0000_s3556"/>
    <customShpInfo spid="_x0000_s3557"/>
    <customShpInfo spid="_x0000_s3558"/>
    <customShpInfo spid="_x0000_s3559"/>
    <customShpInfo spid="_x0000_s3560"/>
    <customShpInfo spid="_x0000_s3561"/>
    <customShpInfo spid="_x0000_s3562"/>
    <customShpInfo spid="_x0000_s3563"/>
    <customShpInfo spid="_x0000_s3564"/>
    <customShpInfo spid="_x0000_s3565"/>
    <customShpInfo spid="_x0000_s3566"/>
    <customShpInfo spid="_x0000_s3567"/>
    <customShpInfo spid="_x0000_s3568"/>
    <customShpInfo spid="_x0000_s3569"/>
    <customShpInfo spid="_x0000_s3570"/>
    <customShpInfo spid="_x0000_s3571"/>
    <customShpInfo spid="_x0000_s3572"/>
    <customShpInfo spid="_x0000_s3573"/>
    <customShpInfo spid="_x0000_s3574"/>
    <customShpInfo spid="_x0000_s3575"/>
    <customShpInfo spid="_x0000_s3576"/>
    <customShpInfo spid="_x0000_s3577"/>
    <customShpInfo spid="_x0000_s3578"/>
    <customShpInfo spid="_x0000_s3579"/>
    <customShpInfo spid="_x0000_s3580"/>
    <customShpInfo spid="_x0000_s3581"/>
    <customShpInfo spid="_x0000_s3582"/>
    <customShpInfo spid="_x0000_s3583"/>
    <customShpInfo spid="_x0000_s3584"/>
    <customShpInfo spid="_x0000_s3585"/>
    <customShpInfo spid="_x0000_s3551"/>
    <customShpInfo spid="_x0000_s3587"/>
    <customShpInfo spid="_x0000_s3586"/>
    <customShpInfo spid="_x0000_s3589"/>
    <customShpInfo spid="_x0000_s3590"/>
    <customShpInfo spid="_x0000_s3588"/>
    <customShpInfo spid="_x0000_s3591"/>
    <customShpInfo spid="_x0000_s3592"/>
    <customShpInfo spid="_x0000_s3593"/>
    <customShpInfo spid="_x0000_s3594"/>
    <customShpInfo spid="_x0000_s3596"/>
    <customShpInfo spid="_x0000_s3597"/>
    <customShpInfo spid="_x0000_s3598"/>
    <customShpInfo spid="_x0000_s3599"/>
    <customShpInfo spid="_x0000_s3600"/>
    <customShpInfo spid="_x0000_s3601"/>
    <customShpInfo spid="_x0000_s3602"/>
    <customShpInfo spid="_x0000_s3603"/>
    <customShpInfo spid="_x0000_s3604"/>
    <customShpInfo spid="_x0000_s3605"/>
    <customShpInfo spid="_x0000_s3606"/>
    <customShpInfo spid="_x0000_s3607"/>
    <customShpInfo spid="_x0000_s3608"/>
    <customShpInfo spid="_x0000_s3595"/>
    <customShpInfo spid="_x0000_s3610"/>
    <customShpInfo spid="_x0000_s3611"/>
    <customShpInfo spid="_x0000_s3612"/>
    <customShpInfo spid="_x0000_s3609"/>
    <customShpInfo spid="_x0000_s3614"/>
    <customShpInfo spid="_x0000_s3615"/>
    <customShpInfo spid="_x0000_s3616"/>
    <customShpInfo spid="_x0000_s3617"/>
    <customShpInfo spid="_x0000_s3618"/>
    <customShpInfo spid="_x0000_s3619"/>
    <customShpInfo spid="_x0000_s3620"/>
    <customShpInfo spid="_x0000_s3621"/>
    <customShpInfo spid="_x0000_s3622"/>
    <customShpInfo spid="_x0000_s3623"/>
    <customShpInfo spid="_x0000_s3624"/>
    <customShpInfo spid="_x0000_s3625"/>
    <customShpInfo spid="_x0000_s3626"/>
    <customShpInfo spid="_x0000_s3627"/>
    <customShpInfo spid="_x0000_s3628"/>
    <customShpInfo spid="_x0000_s3629"/>
    <customShpInfo spid="_x0000_s3630"/>
    <customShpInfo spid="_x0000_s3631"/>
    <customShpInfo spid="_x0000_s3613"/>
    <customShpInfo spid="_x0000_s3633"/>
    <customShpInfo spid="_x0000_s3634"/>
    <customShpInfo spid="_x0000_s3632"/>
    <customShpInfo spid="_x0000_s3636"/>
    <customShpInfo spid="_x0000_s3637"/>
    <customShpInfo spid="_x0000_s3638"/>
    <customShpInfo spid="_x0000_s3639"/>
    <customShpInfo spid="_x0000_s3640"/>
    <customShpInfo spid="_x0000_s3641"/>
    <customShpInfo spid="_x0000_s3642"/>
    <customShpInfo spid="_x0000_s3643"/>
    <customShpInfo spid="_x0000_s3644"/>
    <customShpInfo spid="_x0000_s3645"/>
    <customShpInfo spid="_x0000_s3646"/>
    <customShpInfo spid="_x0000_s3647"/>
    <customShpInfo spid="_x0000_s3648"/>
    <customShpInfo spid="_x0000_s3649"/>
    <customShpInfo spid="_x0000_s3635"/>
    <customShpInfo spid="_x0000_s3651"/>
    <customShpInfo spid="_x0000_s3650"/>
    <customShpInfo spid="_x0000_s3653"/>
    <customShpInfo spid="_x0000_s3652"/>
    <customShpInfo spid="_x0000_s3655"/>
    <customShpInfo spid="_x0000_s3656"/>
    <customShpInfo spid="_x0000_s3657"/>
    <customShpInfo spid="_x0000_s3658"/>
    <customShpInfo spid="_x0000_s3659"/>
    <customShpInfo spid="_x0000_s3660"/>
    <customShpInfo spid="_x0000_s3661"/>
    <customShpInfo spid="_x0000_s3662"/>
    <customShpInfo spid="_x0000_s3663"/>
    <customShpInfo spid="_x0000_s3664"/>
    <customShpInfo spid="_x0000_s3665"/>
    <customShpInfo spid="_x0000_s3666"/>
    <customShpInfo spid="_x0000_s3667"/>
    <customShpInfo spid="_x0000_s3668"/>
    <customShpInfo spid="_x0000_s3669"/>
    <customShpInfo spid="_x0000_s3670"/>
    <customShpInfo spid="_x0000_s3671"/>
    <customShpInfo spid="_x0000_s3672"/>
    <customShpInfo spid="_x0000_s3673"/>
    <customShpInfo spid="_x0000_s3674"/>
    <customShpInfo spid="_x0000_s3675"/>
    <customShpInfo spid="_x0000_s3676"/>
    <customShpInfo spid="_x0000_s3677"/>
    <customShpInfo spid="_x0000_s3678"/>
    <customShpInfo spid="_x0000_s3679"/>
    <customShpInfo spid="_x0000_s3680"/>
    <customShpInfo spid="_x0000_s3681"/>
    <customShpInfo spid="_x0000_s3682"/>
    <customShpInfo spid="_x0000_s3683"/>
    <customShpInfo spid="_x0000_s3684"/>
    <customShpInfo spid="_x0000_s3685"/>
    <customShpInfo spid="_x0000_s3686"/>
    <customShpInfo spid="_x0000_s3687"/>
    <customShpInfo spid="_x0000_s3688"/>
    <customShpInfo spid="_x0000_s3689"/>
    <customShpInfo spid="_x0000_s3690"/>
    <customShpInfo spid="_x0000_s3691"/>
    <customShpInfo spid="_x0000_s3692"/>
    <customShpInfo spid="_x0000_s3693"/>
    <customShpInfo spid="_x0000_s3694"/>
    <customShpInfo spid="_x0000_s3695"/>
    <customShpInfo spid="_x0000_s3696"/>
    <customShpInfo spid="_x0000_s3697"/>
    <customShpInfo spid="_x0000_s3698"/>
    <customShpInfo spid="_x0000_s3699"/>
    <customShpInfo spid="_x0000_s3700"/>
    <customShpInfo spid="_x0000_s3701"/>
    <customShpInfo spid="_x0000_s3702"/>
    <customShpInfo spid="_x0000_s3703"/>
    <customShpInfo spid="_x0000_s3704"/>
    <customShpInfo spid="_x0000_s3705"/>
    <customShpInfo spid="_x0000_s3706"/>
    <customShpInfo spid="_x0000_s3707"/>
    <customShpInfo spid="_x0000_s3708"/>
    <customShpInfo spid="_x0000_s3654"/>
    <customShpInfo spid="_x0000_s3710"/>
    <customShpInfo spid="_x0000_s3711"/>
    <customShpInfo spid="_x0000_s3712"/>
    <customShpInfo spid="_x0000_s3713"/>
    <customShpInfo spid="_x0000_s3714"/>
    <customShpInfo spid="_x0000_s3715"/>
    <customShpInfo spid="_x0000_s3716"/>
    <customShpInfo spid="_x0000_s3717"/>
    <customShpInfo spid="_x0000_s3718"/>
    <customShpInfo spid="_x0000_s3719"/>
    <customShpInfo spid="_x0000_s3720"/>
    <customShpInfo spid="_x0000_s3721"/>
    <customShpInfo spid="_x0000_s3722"/>
    <customShpInfo spid="_x0000_s3723"/>
    <customShpInfo spid="_x0000_s3724"/>
    <customShpInfo spid="_x0000_s3725"/>
    <customShpInfo spid="_x0000_s3726"/>
    <customShpInfo spid="_x0000_s3727"/>
    <customShpInfo spid="_x0000_s3728"/>
    <customShpInfo spid="_x0000_s3729"/>
    <customShpInfo spid="_x0000_s3730"/>
    <customShpInfo spid="_x0000_s3731"/>
    <customShpInfo spid="_x0000_s3732"/>
    <customShpInfo spid="_x0000_s3733"/>
    <customShpInfo spid="_x0000_s3709"/>
    <customShpInfo spid="_x0000_s3734"/>
    <customShpInfo spid="_x0000_s3736"/>
    <customShpInfo spid="_x0000_s3737"/>
    <customShpInfo spid="_x0000_s3738"/>
    <customShpInfo spid="_x0000_s3739"/>
    <customShpInfo spid="_x0000_s3740"/>
    <customShpInfo spid="_x0000_s3741"/>
    <customShpInfo spid="_x0000_s3742"/>
    <customShpInfo spid="_x0000_s3743"/>
    <customShpInfo spid="_x0000_s3744"/>
    <customShpInfo spid="_x0000_s3745"/>
    <customShpInfo spid="_x0000_s3746"/>
    <customShpInfo spid="_x0000_s3747"/>
    <customShpInfo spid="_x0000_s3748"/>
    <customShpInfo spid="_x0000_s3749"/>
    <customShpInfo spid="_x0000_s3750"/>
    <customShpInfo spid="_x0000_s3751"/>
    <customShpInfo spid="_x0000_s3752"/>
    <customShpInfo spid="_x0000_s3753"/>
    <customShpInfo spid="_x0000_s3754"/>
    <customShpInfo spid="_x0000_s3755"/>
    <customShpInfo spid="_x0000_s3756"/>
    <customShpInfo spid="_x0000_s3757"/>
    <customShpInfo spid="_x0000_s3758"/>
    <customShpInfo spid="_x0000_s3759"/>
    <customShpInfo spid="_x0000_s3760"/>
    <customShpInfo spid="_x0000_s3761"/>
    <customShpInfo spid="_x0000_s3762"/>
    <customShpInfo spid="_x0000_s3763"/>
    <customShpInfo spid="_x0000_s3764"/>
    <customShpInfo spid="_x0000_s3765"/>
    <customShpInfo spid="_x0000_s3766"/>
    <customShpInfo spid="_x0000_s3767"/>
    <customShpInfo spid="_x0000_s3768"/>
    <customShpInfo spid="_x0000_s3769"/>
    <customShpInfo spid="_x0000_s3770"/>
    <customShpInfo spid="_x0000_s3771"/>
    <customShpInfo spid="_x0000_s3772"/>
    <customShpInfo spid="_x0000_s3773"/>
    <customShpInfo spid="_x0000_s3774"/>
    <customShpInfo spid="_x0000_s3775"/>
    <customShpInfo spid="_x0000_s3735"/>
    <customShpInfo spid="_x0000_s3777"/>
    <customShpInfo spid="_x0000_s3776"/>
    <customShpInfo spid="_x0000_s3778"/>
    <customShpInfo spid="_x0000_s3780"/>
    <customShpInfo spid="_x0000_s3781"/>
    <customShpInfo spid="_x0000_s3782"/>
    <customShpInfo spid="_x0000_s3783"/>
    <customShpInfo spid="_x0000_s3784"/>
    <customShpInfo spid="_x0000_s3785"/>
    <customShpInfo spid="_x0000_s3786"/>
    <customShpInfo spid="_x0000_s3787"/>
    <customShpInfo spid="_x0000_s3788"/>
    <customShpInfo spid="_x0000_s3789"/>
    <customShpInfo spid="_x0000_s3779"/>
    <customShpInfo spid="_x0000_s3790"/>
    <customShpInfo spid="_x0000_s3792"/>
    <customShpInfo spid="_x0000_s3793"/>
    <customShpInfo spid="_x0000_s3794"/>
    <customShpInfo spid="_x0000_s3795"/>
    <customShpInfo spid="_x0000_s3796"/>
    <customShpInfo spid="_x0000_s3797"/>
    <customShpInfo spid="_x0000_s3798"/>
    <customShpInfo spid="_x0000_s3799"/>
    <customShpInfo spid="_x0000_s3800"/>
    <customShpInfo spid="_x0000_s3801"/>
    <customShpInfo spid="_x0000_s3802"/>
    <customShpInfo spid="_x0000_s3803"/>
    <customShpInfo spid="_x0000_s3804"/>
    <customShpInfo spid="_x0000_s3805"/>
    <customShpInfo spid="_x0000_s3791"/>
    <customShpInfo spid="_x0000_s3807"/>
    <customShpInfo spid="_x0000_s3808"/>
    <customShpInfo spid="_x0000_s3809"/>
    <customShpInfo spid="_x0000_s3810"/>
    <customShpInfo spid="_x0000_s3811"/>
    <customShpInfo spid="_x0000_s3812"/>
    <customShpInfo spid="_x0000_s3813"/>
    <customShpInfo spid="_x0000_s3814"/>
    <customShpInfo spid="_x0000_s3815"/>
    <customShpInfo spid="_x0000_s3816"/>
    <customShpInfo spid="_x0000_s3817"/>
    <customShpInfo spid="_x0000_s3818"/>
    <customShpInfo spid="_x0000_s3819"/>
    <customShpInfo spid="_x0000_s3820"/>
    <customShpInfo spid="_x0000_s3806"/>
    <customShpInfo spid="_x0000_s3822"/>
    <customShpInfo spid="_x0000_s3823"/>
    <customShpInfo spid="_x0000_s3824"/>
    <customShpInfo spid="_x0000_s3825"/>
    <customShpInfo spid="_x0000_s3826"/>
    <customShpInfo spid="_x0000_s3827"/>
    <customShpInfo spid="_x0000_s3828"/>
    <customShpInfo spid="_x0000_s3829"/>
    <customShpInfo spid="_x0000_s3830"/>
    <customShpInfo spid="_x0000_s3831"/>
    <customShpInfo spid="_x0000_s3832"/>
    <customShpInfo spid="_x0000_s3833"/>
    <customShpInfo spid="_x0000_s3834"/>
    <customShpInfo spid="_x0000_s3835"/>
    <customShpInfo spid="_x0000_s3821"/>
    <customShpInfo spid="_x0000_s3837"/>
    <customShpInfo spid="_x0000_s3838"/>
    <customShpInfo spid="_x0000_s3839"/>
    <customShpInfo spid="_x0000_s3840"/>
    <customShpInfo spid="_x0000_s3841"/>
    <customShpInfo spid="_x0000_s3842"/>
    <customShpInfo spid="_x0000_s3843"/>
    <customShpInfo spid="_x0000_s3844"/>
    <customShpInfo spid="_x0000_s3845"/>
    <customShpInfo spid="_x0000_s3846"/>
    <customShpInfo spid="_x0000_s3847"/>
    <customShpInfo spid="_x0000_s3848"/>
    <customShpInfo spid="_x0000_s3849"/>
    <customShpInfo spid="_x0000_s3850"/>
    <customShpInfo spid="_x0000_s3851"/>
    <customShpInfo spid="_x0000_s3852"/>
    <customShpInfo spid="_x0000_s3853"/>
    <customShpInfo spid="_x0000_s3854"/>
    <customShpInfo spid="_x0000_s3855"/>
    <customShpInfo spid="_x0000_s3856"/>
    <customShpInfo spid="_x0000_s3857"/>
    <customShpInfo spid="_x0000_s3858"/>
    <customShpInfo spid="_x0000_s3859"/>
    <customShpInfo spid="_x0000_s3860"/>
    <customShpInfo spid="_x0000_s3861"/>
    <customShpInfo spid="_x0000_s3862"/>
    <customShpInfo spid="_x0000_s3863"/>
    <customShpInfo spid="_x0000_s3864"/>
    <customShpInfo spid="_x0000_s3836"/>
    <customShpInfo spid="_x0000_s3866"/>
    <customShpInfo spid="_x0000_s3867"/>
    <customShpInfo spid="_x0000_s3868"/>
    <customShpInfo spid="_x0000_s3865"/>
    <customShpInfo spid="_x0000_s3870"/>
    <customShpInfo spid="_x0000_s3871"/>
    <customShpInfo spid="_x0000_s3872"/>
    <customShpInfo spid="_x0000_s3873"/>
    <customShpInfo spid="_x0000_s3869"/>
    <customShpInfo spid="_x0000_s3875"/>
    <customShpInfo spid="_x0000_s3876"/>
    <customShpInfo spid="_x0000_s3877"/>
    <customShpInfo spid="_x0000_s3878"/>
    <customShpInfo spid="_x0000_s3879"/>
    <customShpInfo spid="_x0000_s3880"/>
    <customShpInfo spid="_x0000_s3881"/>
    <customShpInfo spid="_x0000_s3882"/>
    <customShpInfo spid="_x0000_s3883"/>
    <customShpInfo spid="_x0000_s3884"/>
    <customShpInfo spid="_x0000_s3885"/>
    <customShpInfo spid="_x0000_s3886"/>
    <customShpInfo spid="_x0000_s3887"/>
    <customShpInfo spid="_x0000_s3888"/>
    <customShpInfo spid="_x0000_s3874"/>
    <customShpInfo spid="_x0000_s3890"/>
    <customShpInfo spid="_x0000_s3891"/>
    <customShpInfo spid="_x0000_s3889"/>
    <customShpInfo spid="_x0000_s3892"/>
    <customShpInfo spid="_x0000_s3893"/>
    <customShpInfo spid="_x0000_s3895"/>
    <customShpInfo spid="_x0000_s3896"/>
    <customShpInfo spid="_x0000_s3897"/>
    <customShpInfo spid="_x0000_s3898"/>
    <customShpInfo spid="_x0000_s3899"/>
    <customShpInfo spid="_x0000_s3900"/>
    <customShpInfo spid="_x0000_s3894"/>
    <customShpInfo spid="_x0000_s3901"/>
    <customShpInfo spid="_x0000_s3902"/>
    <customShpInfo spid="_x0000_s3904"/>
    <customShpInfo spid="_x0000_s3905"/>
    <customShpInfo spid="_x0000_s3906"/>
    <customShpInfo spid="_x0000_s3907"/>
    <customShpInfo spid="_x0000_s3908"/>
    <customShpInfo spid="_x0000_s3909"/>
    <customShpInfo spid="_x0000_s3910"/>
    <customShpInfo spid="_x0000_s3911"/>
    <customShpInfo spid="_x0000_s3912"/>
    <customShpInfo spid="_x0000_s3913"/>
    <customShpInfo spid="_x0000_s3914"/>
    <customShpInfo spid="_x0000_s3915"/>
    <customShpInfo spid="_x0000_s3916"/>
    <customShpInfo spid="_x0000_s3917"/>
    <customShpInfo spid="_x0000_s3903"/>
    <customShpInfo spid="_x0000_s3918"/>
    <customShpInfo spid="_x0000_s3920"/>
    <customShpInfo spid="_x0000_s3921"/>
    <customShpInfo spid="_x0000_s3922"/>
    <customShpInfo spid="_x0000_s3923"/>
    <customShpInfo spid="_x0000_s3924"/>
    <customShpInfo spid="_x0000_s3925"/>
    <customShpInfo spid="_x0000_s3926"/>
    <customShpInfo spid="_x0000_s3927"/>
    <customShpInfo spid="_x0000_s3928"/>
    <customShpInfo spid="_x0000_s3929"/>
    <customShpInfo spid="_x0000_s3930"/>
    <customShpInfo spid="_x0000_s3931"/>
    <customShpInfo spid="_x0000_s3932"/>
    <customShpInfo spid="_x0000_s3933"/>
    <customShpInfo spid="_x0000_s3934"/>
    <customShpInfo spid="_x0000_s3935"/>
    <customShpInfo spid="_x0000_s3936"/>
    <customShpInfo spid="_x0000_s3937"/>
    <customShpInfo spid="_x0000_s3938"/>
    <customShpInfo spid="_x0000_s3939"/>
    <customShpInfo spid="_x0000_s3940"/>
    <customShpInfo spid="_x0000_s3941"/>
    <customShpInfo spid="_x0000_s3942"/>
    <customShpInfo spid="_x0000_s3943"/>
    <customShpInfo spid="_x0000_s3944"/>
    <customShpInfo spid="_x0000_s3945"/>
    <customShpInfo spid="_x0000_s3946"/>
    <customShpInfo spid="_x0000_s3947"/>
    <customShpInfo spid="_x0000_s3948"/>
    <customShpInfo spid="_x0000_s3949"/>
    <customShpInfo spid="_x0000_s3950"/>
    <customShpInfo spid="_x0000_s3951"/>
    <customShpInfo spid="_x0000_s3952"/>
    <customShpInfo spid="_x0000_s3953"/>
    <customShpInfo spid="_x0000_s3954"/>
    <customShpInfo spid="_x0000_s3955"/>
    <customShpInfo spid="_x0000_s3956"/>
    <customShpInfo spid="_x0000_s3957"/>
    <customShpInfo spid="_x0000_s3958"/>
    <customShpInfo spid="_x0000_s3959"/>
    <customShpInfo spid="_x0000_s3960"/>
    <customShpInfo spid="_x0000_s3961"/>
    <customShpInfo spid="_x0000_s3962"/>
    <customShpInfo spid="_x0000_s3963"/>
    <customShpInfo spid="_x0000_s3964"/>
    <customShpInfo spid="_x0000_s3965"/>
    <customShpInfo spid="_x0000_s3966"/>
    <customShpInfo spid="_x0000_s3967"/>
    <customShpInfo spid="_x0000_s3968"/>
    <customShpInfo spid="_x0000_s3969"/>
    <customShpInfo spid="_x0000_s3970"/>
    <customShpInfo spid="_x0000_s3971"/>
    <customShpInfo spid="_x0000_s3972"/>
    <customShpInfo spid="_x0000_s3973"/>
    <customShpInfo spid="_x0000_s3974"/>
    <customShpInfo spid="_x0000_s3975"/>
    <customShpInfo spid="_x0000_s3976"/>
    <customShpInfo spid="_x0000_s3977"/>
    <customShpInfo spid="_x0000_s3978"/>
    <customShpInfo spid="_x0000_s3979"/>
    <customShpInfo spid="_x0000_s3980"/>
    <customShpInfo spid="_x0000_s3981"/>
    <customShpInfo spid="_x0000_s3982"/>
    <customShpInfo spid="_x0000_s3983"/>
    <customShpInfo spid="_x0000_s3984"/>
    <customShpInfo spid="_x0000_s3985"/>
    <customShpInfo spid="_x0000_s3986"/>
    <customShpInfo spid="_x0000_s3987"/>
    <customShpInfo spid="_x0000_s3988"/>
    <customShpInfo spid="_x0000_s3989"/>
    <customShpInfo spid="_x0000_s3990"/>
    <customShpInfo spid="_x0000_s3991"/>
    <customShpInfo spid="_x0000_s3992"/>
    <customShpInfo spid="_x0000_s3993"/>
    <customShpInfo spid="_x0000_s3994"/>
    <customShpInfo spid="_x0000_s3995"/>
    <customShpInfo spid="_x0000_s3996"/>
    <customShpInfo spid="_x0000_s3997"/>
    <customShpInfo spid="_x0000_s3998"/>
    <customShpInfo spid="_x0000_s3999"/>
    <customShpInfo spid="_x0000_s4000"/>
    <customShpInfo spid="_x0000_s4001"/>
    <customShpInfo spid="_x0000_s3919"/>
    <customShpInfo spid="_x0000_s4003"/>
    <customShpInfo spid="_x0000_s4004"/>
    <customShpInfo spid="_x0000_s4005"/>
    <customShpInfo spid="_x0000_s4006"/>
    <customShpInfo spid="_x0000_s4007"/>
    <customShpInfo spid="_x0000_s4008"/>
    <customShpInfo spid="_x0000_s4009"/>
    <customShpInfo spid="_x0000_s4010"/>
    <customShpInfo spid="_x0000_s4011"/>
    <customShpInfo spid="_x0000_s4012"/>
    <customShpInfo spid="_x0000_s4013"/>
    <customShpInfo spid="_x0000_s4014"/>
    <customShpInfo spid="_x0000_s4015"/>
    <customShpInfo spid="_x0000_s4016"/>
    <customShpInfo spid="_x0000_s4002"/>
    <customShpInfo spid="_x0000_s4018"/>
    <customShpInfo spid="_x0000_s4019"/>
    <customShpInfo spid="_x0000_s4020"/>
    <customShpInfo spid="_x0000_s4021"/>
    <customShpInfo spid="_x0000_s4022"/>
    <customShpInfo spid="_x0000_s4023"/>
    <customShpInfo spid="_x0000_s4024"/>
    <customShpInfo spid="_x0000_s4025"/>
    <customShpInfo spid="_x0000_s4026"/>
    <customShpInfo spid="_x0000_s4017"/>
    <customShpInfo spid="_x0000_s4028"/>
    <customShpInfo spid="_x0000_s4029"/>
    <customShpInfo spid="_x0000_s4030"/>
    <customShpInfo spid="_x0000_s4031"/>
    <customShpInfo spid="_x0000_s4032"/>
    <customShpInfo spid="_x0000_s4033"/>
    <customShpInfo spid="_x0000_s4034"/>
    <customShpInfo spid="_x0000_s4035"/>
    <customShpInfo spid="_x0000_s4036"/>
    <customShpInfo spid="_x0000_s4037"/>
    <customShpInfo spid="_x0000_s4038"/>
    <customShpInfo spid="_x0000_s4039"/>
    <customShpInfo spid="_x0000_s4040"/>
    <customShpInfo spid="_x0000_s4041"/>
    <customShpInfo spid="_x0000_s4042"/>
    <customShpInfo spid="_x0000_s4043"/>
    <customShpInfo spid="_x0000_s4044"/>
    <customShpInfo spid="_x0000_s4045"/>
    <customShpInfo spid="_x0000_s4046"/>
    <customShpInfo spid="_x0000_s4047"/>
    <customShpInfo spid="_x0000_s4048"/>
    <customShpInfo spid="_x0000_s4049"/>
    <customShpInfo spid="_x0000_s4050"/>
    <customShpInfo spid="_x0000_s4051"/>
    <customShpInfo spid="_x0000_s4052"/>
    <customShpInfo spid="_x0000_s4053"/>
    <customShpInfo spid="_x0000_s4054"/>
    <customShpInfo spid="_x0000_s4055"/>
    <customShpInfo spid="_x0000_s4056"/>
    <customShpInfo spid="_x0000_s4057"/>
    <customShpInfo spid="_x0000_s4058"/>
    <customShpInfo spid="_x0000_s4059"/>
    <customShpInfo spid="_x0000_s4060"/>
    <customShpInfo spid="_x0000_s4061"/>
    <customShpInfo spid="_x0000_s4062"/>
    <customShpInfo spid="_x0000_s4063"/>
    <customShpInfo spid="_x0000_s4064"/>
    <customShpInfo spid="_x0000_s4065"/>
    <customShpInfo spid="_x0000_s4066"/>
    <customShpInfo spid="_x0000_s4067"/>
    <customShpInfo spid="_x0000_s4068"/>
    <customShpInfo spid="_x0000_s4069"/>
    <customShpInfo spid="_x0000_s4070"/>
    <customShpInfo spid="_x0000_s4071"/>
    <customShpInfo spid="_x0000_s4072"/>
    <customShpInfo spid="_x0000_s4073"/>
    <customShpInfo spid="_x0000_s4074"/>
    <customShpInfo spid="_x0000_s4075"/>
    <customShpInfo spid="_x0000_s4076"/>
    <customShpInfo spid="_x0000_s4077"/>
    <customShpInfo spid="_x0000_s4078"/>
    <customShpInfo spid="_x0000_s4079"/>
    <customShpInfo spid="_x0000_s4080"/>
    <customShpInfo spid="_x0000_s4081"/>
    <customShpInfo spid="_x0000_s4027"/>
    <customShpInfo spid="_x0000_s4083"/>
    <customShpInfo spid="_x0000_s4084"/>
    <customShpInfo spid="_x0000_s4085"/>
    <customShpInfo spid="_x0000_s4086"/>
    <customShpInfo spid="_x0000_s4087"/>
    <customShpInfo spid="_x0000_s4088"/>
    <customShpInfo spid="_x0000_s4089"/>
    <customShpInfo spid="_x0000_s4090"/>
    <customShpInfo spid="_x0000_s4091"/>
    <customShpInfo spid="_x0000_s4092"/>
    <customShpInfo spid="_x0000_s4093"/>
    <customShpInfo spid="_x0000_s4094"/>
    <customShpInfo spid="_x0000_s4095"/>
    <customShpInfo spid="_x0000_s4096"/>
    <customShpInfo spid="_x0000_s4097"/>
    <customShpInfo spid="_x0000_s4098"/>
    <customShpInfo spid="_x0000_s4099"/>
    <customShpInfo spid="_x0000_s4100"/>
    <customShpInfo spid="_x0000_s4101"/>
    <customShpInfo spid="_x0000_s4102"/>
    <customShpInfo spid="_x0000_s4103"/>
    <customShpInfo spid="_x0000_s4104"/>
    <customShpInfo spid="_x0000_s4105"/>
    <customShpInfo spid="_x0000_s4106"/>
    <customShpInfo spid="_x0000_s4107"/>
    <customShpInfo spid="_x0000_s4108"/>
    <customShpInfo spid="_x0000_s4082"/>
    <customShpInfo spid="_x0000_s4110"/>
    <customShpInfo spid="_x0000_s4111"/>
    <customShpInfo spid="_x0000_s4112"/>
    <customShpInfo spid="_x0000_s4113"/>
    <customShpInfo spid="_x0000_s4114"/>
    <customShpInfo spid="_x0000_s4115"/>
    <customShpInfo spid="_x0000_s4116"/>
    <customShpInfo spid="_x0000_s4117"/>
    <customShpInfo spid="_x0000_s4118"/>
    <customShpInfo spid="_x0000_s4119"/>
    <customShpInfo spid="_x0000_s4120"/>
    <customShpInfo spid="_x0000_s4121"/>
    <customShpInfo spid="_x0000_s4122"/>
    <customShpInfo spid="_x0000_s4123"/>
    <customShpInfo spid="_x0000_s4109"/>
    <customShpInfo spid="_x0000_s4125"/>
    <customShpInfo spid="_x0000_s4126"/>
    <customShpInfo spid="_x0000_s4124"/>
    <customShpInfo spid="_x0000_s4128"/>
    <customShpInfo spid="_x0000_s4129"/>
    <customShpInfo spid="_x0000_s4130"/>
    <customShpInfo spid="_x0000_s4131"/>
    <customShpInfo spid="_x0000_s4132"/>
    <customShpInfo spid="_x0000_s4133"/>
    <customShpInfo spid="_x0000_s4134"/>
    <customShpInfo spid="_x0000_s4135"/>
    <customShpInfo spid="_x0000_s4136"/>
    <customShpInfo spid="_x0000_s4137"/>
    <customShpInfo spid="_x0000_s4138"/>
    <customShpInfo spid="_x0000_s4139"/>
    <customShpInfo spid="_x0000_s4127"/>
    <customShpInfo spid="_x0000_s4141"/>
    <customShpInfo spid="_x0000_s4142"/>
    <customShpInfo spid="_x0000_s4143"/>
    <customShpInfo spid="_x0000_s4140"/>
    <customShpInfo spid="_x0000_s4145"/>
    <customShpInfo spid="_x0000_s4146"/>
    <customShpInfo spid="_x0000_s4147"/>
    <customShpInfo spid="_x0000_s4144"/>
    <customShpInfo spid="_x0000_s4149"/>
    <customShpInfo spid="_x0000_s4150"/>
    <customShpInfo spid="_x0000_s4151"/>
    <customShpInfo spid="_x0000_s4148"/>
    <customShpInfo spid="_x0000_s4153"/>
    <customShpInfo spid="_x0000_s4154"/>
    <customShpInfo spid="_x0000_s4155"/>
    <customShpInfo spid="_x0000_s4152"/>
    <customShpInfo spid="_x0000_s4157"/>
    <customShpInfo spid="_x0000_s4158"/>
    <customShpInfo spid="_x0000_s4159"/>
    <customShpInfo spid="_x0000_s4156"/>
    <customShpInfo spid="_x0000_s4161"/>
    <customShpInfo spid="_x0000_s4162"/>
    <customShpInfo spid="_x0000_s4163"/>
    <customShpInfo spid="_x0000_s4160"/>
    <customShpInfo spid="_x0000_s4165"/>
    <customShpInfo spid="_x0000_s4166"/>
    <customShpInfo spid="_x0000_s4167"/>
    <customShpInfo spid="_x0000_s4164"/>
    <customShpInfo spid="_x0000_s4169"/>
    <customShpInfo spid="_x0000_s4170"/>
    <customShpInfo spid="_x0000_s4171"/>
    <customShpInfo spid="_x0000_s4168"/>
    <customShpInfo spid="_x0000_s4173"/>
    <customShpInfo spid="_x0000_s4174"/>
    <customShpInfo spid="_x0000_s4175"/>
    <customShpInfo spid="_x0000_s4172"/>
    <customShpInfo spid="_x0000_s4177"/>
    <customShpInfo spid="_x0000_s4178"/>
    <customShpInfo spid="_x0000_s4179"/>
    <customShpInfo spid="_x0000_s4180"/>
    <customShpInfo spid="_x0000_s4181"/>
    <customShpInfo spid="_x0000_s4182"/>
    <customShpInfo spid="_x0000_s4183"/>
    <customShpInfo spid="_x0000_s4184"/>
    <customShpInfo spid="_x0000_s4185"/>
    <customShpInfo spid="_x0000_s4186"/>
    <customShpInfo spid="_x0000_s4187"/>
    <customShpInfo spid="_x0000_s4188"/>
    <customShpInfo spid="_x0000_s4189"/>
    <customShpInfo spid="_x0000_s4190"/>
    <customShpInfo spid="_x0000_s4176"/>
    <customShpInfo spid="_x0000_s4192"/>
    <customShpInfo spid="_x0000_s4193"/>
    <customShpInfo spid="_x0000_s4191"/>
    <customShpInfo spid="_x0000_s4195"/>
    <customShpInfo spid="_x0000_s4196"/>
    <customShpInfo spid="_x0000_s4197"/>
    <customShpInfo spid="_x0000_s4198"/>
    <customShpInfo spid="_x0000_s4199"/>
    <customShpInfo spid="_x0000_s4200"/>
    <customShpInfo spid="_x0000_s4201"/>
    <customShpInfo spid="_x0000_s4202"/>
    <customShpInfo spid="_x0000_s4203"/>
    <customShpInfo spid="_x0000_s4204"/>
    <customShpInfo spid="_x0000_s4205"/>
    <customShpInfo spid="_x0000_s4206"/>
    <customShpInfo spid="_x0000_s4207"/>
    <customShpInfo spid="_x0000_s4208"/>
    <customShpInfo spid="_x0000_s4194"/>
    <customShpInfo spid="_x0000_s4210"/>
    <customShpInfo spid="_x0000_s4211"/>
    <customShpInfo spid="_x0000_s4212"/>
    <customShpInfo spid="_x0000_s4209"/>
    <customShpInfo spid="_x0000_s4214"/>
    <customShpInfo spid="_x0000_s4215"/>
    <customShpInfo spid="_x0000_s4216"/>
    <customShpInfo spid="_x0000_s4213"/>
    <customShpInfo spid="_x0000_s4218"/>
    <customShpInfo spid="_x0000_s4219"/>
    <customShpInfo spid="_x0000_s4220"/>
    <customShpInfo spid="_x0000_s4217"/>
    <customShpInfo spid="_x0000_s4222"/>
    <customShpInfo spid="_x0000_s4223"/>
    <customShpInfo spid="_x0000_s4224"/>
    <customShpInfo spid="_x0000_s4221"/>
    <customShpInfo spid="_x0000_s4226"/>
    <customShpInfo spid="_x0000_s4227"/>
    <customShpInfo spid="_x0000_s4228"/>
    <customShpInfo spid="_x0000_s4225"/>
    <customShpInfo spid="_x0000_s4230"/>
    <customShpInfo spid="_x0000_s4231"/>
    <customShpInfo spid="_x0000_s4232"/>
    <customShpInfo spid="_x0000_s4229"/>
    <customShpInfo spid="_x0000_s4234"/>
    <customShpInfo spid="_x0000_s4235"/>
    <customShpInfo spid="_x0000_s4233"/>
    <customShpInfo spid="_x0000_s4237"/>
    <customShpInfo spid="_x0000_s4238"/>
    <customShpInfo spid="_x0000_s4239"/>
    <customShpInfo spid="_x0000_s4240"/>
    <customShpInfo spid="_x0000_s4241"/>
    <customShpInfo spid="_x0000_s4242"/>
    <customShpInfo spid="_x0000_s4243"/>
    <customShpInfo spid="_x0000_s4244"/>
    <customShpInfo spid="_x0000_s4245"/>
    <customShpInfo spid="_x0000_s4246"/>
    <customShpInfo spid="_x0000_s4247"/>
    <customShpInfo spid="_x0000_s4248"/>
    <customShpInfo spid="_x0000_s4236"/>
    <customShpInfo spid="_x0000_s4250"/>
    <customShpInfo spid="_x0000_s4251"/>
    <customShpInfo spid="_x0000_s4252"/>
    <customShpInfo spid="_x0000_s4253"/>
    <customShpInfo spid="_x0000_s4249"/>
    <customShpInfo spid="_x0000_s4255"/>
    <customShpInfo spid="_x0000_s4256"/>
    <customShpInfo spid="_x0000_s4254"/>
    <customShpInfo spid="_x0000_s4257"/>
    <customShpInfo spid="_x0000_s4259"/>
    <customShpInfo spid="_x0000_s4260"/>
    <customShpInfo spid="_x0000_s4261"/>
    <customShpInfo spid="_x0000_s4262"/>
    <customShpInfo spid="_x0000_s4263"/>
    <customShpInfo spid="_x0000_s4264"/>
    <customShpInfo spid="_x0000_s4265"/>
    <customShpInfo spid="_x0000_s4266"/>
    <customShpInfo spid="_x0000_s4258"/>
    <customShpInfo spid="_x0000_s4268"/>
    <customShpInfo spid="_x0000_s4269"/>
    <customShpInfo spid="_x0000_s4267"/>
    <customShpInfo spid="_x0000_s4271"/>
    <customShpInfo spid="_x0000_s4272"/>
    <customShpInfo spid="_x0000_s4273"/>
    <customShpInfo spid="_x0000_s4274"/>
    <customShpInfo spid="_x0000_s4275"/>
    <customShpInfo spid="_x0000_s4276"/>
    <customShpInfo spid="_x0000_s4270"/>
    <customShpInfo spid="_x0000_s4278"/>
    <customShpInfo spid="_x0000_s4279"/>
    <customShpInfo spid="_x0000_s4277"/>
    <customShpInfo spid="_x0000_s4281"/>
    <customShpInfo spid="_x0000_s4282"/>
    <customShpInfo spid="_x0000_s4283"/>
    <customShpInfo spid="_x0000_s4284"/>
    <customShpInfo spid="_x0000_s4285"/>
    <customShpInfo spid="_x0000_s4286"/>
    <customShpInfo spid="_x0000_s4287"/>
    <customShpInfo spid="_x0000_s4288"/>
    <customShpInfo spid="_x0000_s4289"/>
    <customShpInfo spid="_x0000_s4290"/>
    <customShpInfo spid="_x0000_s4291"/>
    <customShpInfo spid="_x0000_s4292"/>
    <customShpInfo spid="_x0000_s4293"/>
    <customShpInfo spid="_x0000_s4294"/>
    <customShpInfo spid="_x0000_s4295"/>
    <customShpInfo spid="_x0000_s4296"/>
    <customShpInfo spid="_x0000_s4297"/>
    <customShpInfo spid="_x0000_s4298"/>
    <customShpInfo spid="_x0000_s4299"/>
    <customShpInfo spid="_x0000_s4300"/>
    <customShpInfo spid="_x0000_s4301"/>
    <customShpInfo spid="_x0000_s4302"/>
    <customShpInfo spid="_x0000_s4303"/>
    <customShpInfo spid="_x0000_s4304"/>
    <customShpInfo spid="_x0000_s4305"/>
    <customShpInfo spid="_x0000_s4306"/>
    <customShpInfo spid="_x0000_s4307"/>
    <customShpInfo spid="_x0000_s4308"/>
    <customShpInfo spid="_x0000_s4309"/>
    <customShpInfo spid="_x0000_s4310"/>
    <customShpInfo spid="_x0000_s4311"/>
    <customShpInfo spid="_x0000_s4312"/>
    <customShpInfo spid="_x0000_s4313"/>
    <customShpInfo spid="_x0000_s4314"/>
    <customShpInfo spid="_x0000_s4315"/>
    <customShpInfo spid="_x0000_s4316"/>
    <customShpInfo spid="_x0000_s4317"/>
    <customShpInfo spid="_x0000_s4318"/>
    <customShpInfo spid="_x0000_s4319"/>
    <customShpInfo spid="_x0000_s4320"/>
    <customShpInfo spid="_x0000_s4321"/>
    <customShpInfo spid="_x0000_s4322"/>
    <customShpInfo spid="_x0000_s4323"/>
    <customShpInfo spid="_x0000_s4324"/>
    <customShpInfo spid="_x0000_s4280"/>
    <customShpInfo spid="_x0000_s4326"/>
    <customShpInfo spid="_x0000_s4327"/>
    <customShpInfo spid="_x0000_s4325"/>
    <customShpInfo spid="_x0000_s4328"/>
    <customShpInfo spid="_x0000_s4330"/>
    <customShpInfo spid="_x0000_s4331"/>
    <customShpInfo spid="_x0000_s4332"/>
    <customShpInfo spid="_x0000_s4329"/>
    <customShpInfo spid="_x0000_s4334"/>
    <customShpInfo spid="_x0000_s4335"/>
    <customShpInfo spid="_x0000_s4333"/>
    <customShpInfo spid="_x0000_s4336"/>
    <customShpInfo spid="_x0000_s4337"/>
    <customShpInfo spid="_x0000_s4339"/>
    <customShpInfo spid="_x0000_s4340"/>
    <customShpInfo spid="_x0000_s4341"/>
    <customShpInfo spid="_x0000_s4342"/>
    <customShpInfo spid="_x0000_s4343"/>
    <customShpInfo spid="_x0000_s4344"/>
    <customShpInfo spid="_x0000_s4345"/>
    <customShpInfo spid="_x0000_s4346"/>
    <customShpInfo spid="_x0000_s4347"/>
    <customShpInfo spid="_x0000_s4348"/>
    <customShpInfo spid="_x0000_s4349"/>
    <customShpInfo spid="_x0000_s4350"/>
    <customShpInfo spid="_x0000_s4351"/>
    <customShpInfo spid="_x0000_s4352"/>
    <customShpInfo spid="_x0000_s4338"/>
    <customShpInfo spid="_x0000_s4354"/>
    <customShpInfo spid="_x0000_s4355"/>
    <customShpInfo spid="_x0000_s4353"/>
    <customShpInfo spid="_x0000_s4357"/>
    <customShpInfo spid="_x0000_s4358"/>
    <customShpInfo spid="_x0000_s4359"/>
    <customShpInfo spid="_x0000_s4360"/>
    <customShpInfo spid="_x0000_s4361"/>
    <customShpInfo spid="_x0000_s4362"/>
    <customShpInfo spid="_x0000_s4363"/>
    <customShpInfo spid="_x0000_s4364"/>
    <customShpInfo spid="_x0000_s4365"/>
    <customShpInfo spid="_x0000_s4366"/>
    <customShpInfo spid="_x0000_s4367"/>
    <customShpInfo spid="_x0000_s4368"/>
    <customShpInfo spid="_x0000_s4369"/>
    <customShpInfo spid="_x0000_s4370"/>
    <customShpInfo spid="_x0000_s4356"/>
    <customShpInfo spid="_x0000_s4372"/>
    <customShpInfo spid="_x0000_s4373"/>
    <customShpInfo spid="_x0000_s4371"/>
    <customShpInfo spid="_x0000_s4375"/>
    <customShpInfo spid="_x0000_s4374"/>
    <customShpInfo spid="_x0000_s4377"/>
    <customShpInfo spid="_x0000_s4378"/>
    <customShpInfo spid="_x0000_s4379"/>
    <customShpInfo spid="_x0000_s4380"/>
    <customShpInfo spid="_x0000_s4381"/>
    <customShpInfo spid="_x0000_s4382"/>
    <customShpInfo spid="_x0000_s4383"/>
    <customShpInfo spid="_x0000_s4384"/>
    <customShpInfo spid="_x0000_s4385"/>
    <customShpInfo spid="_x0000_s4386"/>
    <customShpInfo spid="_x0000_s4387"/>
    <customShpInfo spid="_x0000_s4388"/>
    <customShpInfo spid="_x0000_s4389"/>
    <customShpInfo spid="_x0000_s4390"/>
    <customShpInfo spid="_x0000_s4391"/>
    <customShpInfo spid="_x0000_s4392"/>
    <customShpInfo spid="_x0000_s4393"/>
    <customShpInfo spid="_x0000_s4394"/>
    <customShpInfo spid="_x0000_s4395"/>
    <customShpInfo spid="_x0000_s4396"/>
    <customShpInfo spid="_x0000_s4397"/>
    <customShpInfo spid="_x0000_s4398"/>
    <customShpInfo spid="_x0000_s4399"/>
    <customShpInfo spid="_x0000_s4400"/>
    <customShpInfo spid="_x0000_s4401"/>
    <customShpInfo spid="_x0000_s4402"/>
    <customShpInfo spid="_x0000_s4403"/>
    <customShpInfo spid="_x0000_s4404"/>
    <customShpInfo spid="_x0000_s4405"/>
    <customShpInfo spid="_x0000_s4406"/>
    <customShpInfo spid="_x0000_s4407"/>
    <customShpInfo spid="_x0000_s4408"/>
    <customShpInfo spid="_x0000_s4409"/>
    <customShpInfo spid="_x0000_s4410"/>
    <customShpInfo spid="_x0000_s4411"/>
    <customShpInfo spid="_x0000_s4412"/>
    <customShpInfo spid="_x0000_s4413"/>
    <customShpInfo spid="_x0000_s4414"/>
    <customShpInfo spid="_x0000_s4415"/>
    <customShpInfo spid="_x0000_s4416"/>
    <customShpInfo spid="_x0000_s4417"/>
    <customShpInfo spid="_x0000_s4418"/>
    <customShpInfo spid="_x0000_s4419"/>
    <customShpInfo spid="_x0000_s4420"/>
    <customShpInfo spid="_x0000_s4421"/>
    <customShpInfo spid="_x0000_s4422"/>
    <customShpInfo spid="_x0000_s4423"/>
    <customShpInfo spid="_x0000_s4424"/>
    <customShpInfo spid="_x0000_s4425"/>
    <customShpInfo spid="_x0000_s4426"/>
    <customShpInfo spid="_x0000_s4427"/>
    <customShpInfo spid="_x0000_s4428"/>
    <customShpInfo spid="_x0000_s4429"/>
    <customShpInfo spid="_x0000_s4430"/>
    <customShpInfo spid="_x0000_s4376"/>
    <customShpInfo spid="_x0000_s4432"/>
    <customShpInfo spid="_x0000_s4433"/>
    <customShpInfo spid="_x0000_s4434"/>
    <customShpInfo spid="_x0000_s4435"/>
    <customShpInfo spid="_x0000_s4436"/>
    <customShpInfo spid="_x0000_s4437"/>
    <customShpInfo spid="_x0000_s4438"/>
    <customShpInfo spid="_x0000_s4439"/>
    <customShpInfo spid="_x0000_s4440"/>
    <customShpInfo spid="_x0000_s4441"/>
    <customShpInfo spid="_x0000_s4442"/>
    <customShpInfo spid="_x0000_s4443"/>
    <customShpInfo spid="_x0000_s4444"/>
    <customShpInfo spid="_x0000_s4445"/>
    <customShpInfo spid="_x0000_s4446"/>
    <customShpInfo spid="_x0000_s4447"/>
    <customShpInfo spid="_x0000_s4448"/>
    <customShpInfo spid="_x0000_s4449"/>
    <customShpInfo spid="_x0000_s4450"/>
    <customShpInfo spid="_x0000_s4451"/>
    <customShpInfo spid="_x0000_s4452"/>
    <customShpInfo spid="_x0000_s4453"/>
    <customShpInfo spid="_x0000_s4454"/>
    <customShpInfo spid="_x0000_s4455"/>
    <customShpInfo spid="_x0000_s4456"/>
    <customShpInfo spid="_x0000_s4431"/>
    <customShpInfo spid="_x0000_s4457"/>
    <customShpInfo spid="_x0000_s4459"/>
    <customShpInfo spid="_x0000_s4460"/>
    <customShpInfo spid="_x0000_s4461"/>
    <customShpInfo spid="_x0000_s4462"/>
    <customShpInfo spid="_x0000_s4463"/>
    <customShpInfo spid="_x0000_s4464"/>
    <customShpInfo spid="_x0000_s4465"/>
    <customShpInfo spid="_x0000_s4466"/>
    <customShpInfo spid="_x0000_s4467"/>
    <customShpInfo spid="_x0000_s4468"/>
    <customShpInfo spid="_x0000_s4469"/>
    <customShpInfo spid="_x0000_s4470"/>
    <customShpInfo spid="_x0000_s4471"/>
    <customShpInfo spid="_x0000_s4472"/>
    <customShpInfo spid="_x0000_s4473"/>
    <customShpInfo spid="_x0000_s4474"/>
    <customShpInfo spid="_x0000_s4475"/>
    <customShpInfo spid="_x0000_s4476"/>
    <customShpInfo spid="_x0000_s4477"/>
    <customShpInfo spid="_x0000_s4478"/>
    <customShpInfo spid="_x0000_s4479"/>
    <customShpInfo spid="_x0000_s4480"/>
    <customShpInfo spid="_x0000_s4481"/>
    <customShpInfo spid="_x0000_s4482"/>
    <customShpInfo spid="_x0000_s4483"/>
    <customShpInfo spid="_x0000_s4484"/>
    <customShpInfo spid="_x0000_s4485"/>
    <customShpInfo spid="_x0000_s4486"/>
    <customShpInfo spid="_x0000_s4487"/>
    <customShpInfo spid="_x0000_s4488"/>
    <customShpInfo spid="_x0000_s4489"/>
    <customShpInfo spid="_x0000_s4490"/>
    <customShpInfo spid="_x0000_s4491"/>
    <customShpInfo spid="_x0000_s4492"/>
    <customShpInfo spid="_x0000_s4493"/>
    <customShpInfo spid="_x0000_s4494"/>
    <customShpInfo spid="_x0000_s4495"/>
    <customShpInfo spid="_x0000_s4496"/>
    <customShpInfo spid="_x0000_s4497"/>
    <customShpInfo spid="_x0000_s4498"/>
    <customShpInfo spid="_x0000_s4499"/>
    <customShpInfo spid="_x0000_s4500"/>
    <customShpInfo spid="_x0000_s4501"/>
    <customShpInfo spid="_x0000_s4458"/>
    <customShpInfo spid="_x0000_s4503"/>
    <customShpInfo spid="_x0000_s4504"/>
    <customShpInfo spid="_x0000_s4505"/>
    <customShpInfo spid="_x0000_s4506"/>
    <customShpInfo spid="_x0000_s4507"/>
    <customShpInfo spid="_x0000_s4508"/>
    <customShpInfo spid="_x0000_s4509"/>
    <customShpInfo spid="_x0000_s4510"/>
    <customShpInfo spid="_x0000_s4511"/>
    <customShpInfo spid="_x0000_s4512"/>
    <customShpInfo spid="_x0000_s4513"/>
    <customShpInfo spid="_x0000_s4514"/>
    <customShpInfo spid="_x0000_s4515"/>
    <customShpInfo spid="_x0000_s4516"/>
    <customShpInfo spid="_x0000_s4502"/>
    <customShpInfo spid="_x0000_s4517"/>
    <customShpInfo spid="_x0000_s4518"/>
    <customShpInfo spid="_x0000_s4519"/>
    <customShpInfo spid="_x0000_s4520"/>
    <customShpInfo spid="_x0000_s4521"/>
    <customShpInfo spid="_x0000_s4523"/>
    <customShpInfo spid="_x0000_s4524"/>
    <customShpInfo spid="_x0000_s4525"/>
    <customShpInfo spid="_x0000_s4526"/>
    <customShpInfo spid="_x0000_s4527"/>
    <customShpInfo spid="_x0000_s4528"/>
    <customShpInfo spid="_x0000_s4529"/>
    <customShpInfo spid="_x0000_s4530"/>
    <customShpInfo spid="_x0000_s4531"/>
    <customShpInfo spid="_x0000_s4532"/>
    <customShpInfo spid="_x0000_s4533"/>
    <customShpInfo spid="_x0000_s4534"/>
    <customShpInfo spid="_x0000_s4535"/>
    <customShpInfo spid="_x0000_s4536"/>
    <customShpInfo spid="_x0000_s4522"/>
    <customShpInfo spid="_x0000_s4538"/>
    <customShpInfo spid="_x0000_s4539"/>
    <customShpInfo spid="_x0000_s4540"/>
    <customShpInfo spid="_x0000_s4541"/>
    <customShpInfo spid="_x0000_s4542"/>
    <customShpInfo spid="_x0000_s4543"/>
    <customShpInfo spid="_x0000_s4544"/>
    <customShpInfo spid="_x0000_s4545"/>
    <customShpInfo spid="_x0000_s4546"/>
    <customShpInfo spid="_x0000_s4547"/>
    <customShpInfo spid="_x0000_s4548"/>
    <customShpInfo spid="_x0000_s4549"/>
    <customShpInfo spid="_x0000_s4550"/>
    <customShpInfo spid="_x0000_s4551"/>
    <customShpInfo spid="_x0000_s4537"/>
    <customShpInfo spid="_x0000_s4553"/>
    <customShpInfo spid="_x0000_s4554"/>
    <customShpInfo spid="_x0000_s4555"/>
    <customShpInfo spid="_x0000_s4556"/>
    <customShpInfo spid="_x0000_s4557"/>
    <customShpInfo spid="_x0000_s4558"/>
    <customShpInfo spid="_x0000_s4559"/>
    <customShpInfo spid="_x0000_s4560"/>
    <customShpInfo spid="_x0000_s4561"/>
    <customShpInfo spid="_x0000_s4562"/>
    <customShpInfo spid="_x0000_s4563"/>
    <customShpInfo spid="_x0000_s4564"/>
    <customShpInfo spid="_x0000_s4565"/>
    <customShpInfo spid="_x0000_s4566"/>
    <customShpInfo spid="_x0000_s4552"/>
    <customShpInfo spid="_x0000_s4568"/>
    <customShpInfo spid="_x0000_s4569"/>
    <customShpInfo spid="_x0000_s4570"/>
    <customShpInfo spid="_x0000_s4571"/>
    <customShpInfo spid="_x0000_s4572"/>
    <customShpInfo spid="_x0000_s4573"/>
    <customShpInfo spid="_x0000_s4574"/>
    <customShpInfo spid="_x0000_s4575"/>
    <customShpInfo spid="_x0000_s4576"/>
    <customShpInfo spid="_x0000_s4577"/>
    <customShpInfo spid="_x0000_s4578"/>
    <customShpInfo spid="_x0000_s4579"/>
    <customShpInfo spid="_x0000_s4567"/>
    <customShpInfo spid="_x0000_s4580"/>
    <customShpInfo spid="_x0000_s4581"/>
    <customShpInfo spid="_x0000_s4582"/>
    <customShpInfo spid="_x0000_s4584"/>
    <customShpInfo spid="_x0000_s4585"/>
    <customShpInfo spid="_x0000_s4586"/>
    <customShpInfo spid="_x0000_s4587"/>
    <customShpInfo spid="_x0000_s4588"/>
    <customShpInfo spid="_x0000_s4589"/>
    <customShpInfo spid="_x0000_s4590"/>
    <customShpInfo spid="_x0000_s4591"/>
    <customShpInfo spid="_x0000_s4592"/>
    <customShpInfo spid="_x0000_s4593"/>
    <customShpInfo spid="_x0000_s4583"/>
    <customShpInfo spid="_x0000_s4594"/>
    <customShpInfo spid="_x0000_s4596"/>
    <customShpInfo spid="_x0000_s4597"/>
    <customShpInfo spid="_x0000_s4598"/>
    <customShpInfo spid="_x0000_s4599"/>
    <customShpInfo spid="_x0000_s4600"/>
    <customShpInfo spid="_x0000_s4601"/>
    <customShpInfo spid="_x0000_s4602"/>
    <customShpInfo spid="_x0000_s4603"/>
    <customShpInfo spid="_x0000_s4604"/>
    <customShpInfo spid="_x0000_s4605"/>
    <customShpInfo spid="_x0000_s4606"/>
    <customShpInfo spid="_x0000_s4607"/>
    <customShpInfo spid="_x0000_s4608"/>
    <customShpInfo spid="_x0000_s4609"/>
    <customShpInfo spid="_x0000_s4610"/>
    <customShpInfo spid="_x0000_s4595"/>
    <customShpInfo spid="_x0000_s4612"/>
    <customShpInfo spid="_x0000_s4613"/>
    <customShpInfo spid="_x0000_s4614"/>
    <customShpInfo spid="_x0000_s4615"/>
    <customShpInfo spid="_x0000_s4616"/>
    <customShpInfo spid="_x0000_s4617"/>
    <customShpInfo spid="_x0000_s4618"/>
    <customShpInfo spid="_x0000_s4619"/>
    <customShpInfo spid="_x0000_s4620"/>
    <customShpInfo spid="_x0000_s4611"/>
    <customShpInfo spid="_x0000_s4622"/>
    <customShpInfo spid="_x0000_s4623"/>
    <customShpInfo spid="_x0000_s4621"/>
    <customShpInfo spid="_x0000_s4625"/>
    <customShpInfo spid="_x0000_s4626"/>
    <customShpInfo spid="_x0000_s4627"/>
    <customShpInfo spid="_x0000_s4628"/>
    <customShpInfo spid="_x0000_s4629"/>
    <customShpInfo spid="_x0000_s4630"/>
    <customShpInfo spid="_x0000_s4631"/>
    <customShpInfo spid="_x0000_s4632"/>
    <customShpInfo spid="_x0000_s4633"/>
    <customShpInfo spid="_x0000_s4634"/>
    <customShpInfo spid="_x0000_s4635"/>
    <customShpInfo spid="_x0000_s4636"/>
    <customShpInfo spid="_x0000_s4624"/>
    <customShpInfo spid="_x0000_s4638"/>
    <customShpInfo spid="_x0000_s4639"/>
    <customShpInfo spid="_x0000_s4640"/>
    <customShpInfo spid="_x0000_s4641"/>
    <customShpInfo spid="_x0000_s4642"/>
    <customShpInfo spid="_x0000_s4643"/>
    <customShpInfo spid="_x0000_s4644"/>
    <customShpInfo spid="_x0000_s4645"/>
    <customShpInfo spid="_x0000_s4646"/>
    <customShpInfo spid="_x0000_s4647"/>
    <customShpInfo spid="_x0000_s4648"/>
    <customShpInfo spid="_x0000_s4649"/>
    <customShpInfo spid="_x0000_s4650"/>
    <customShpInfo spid="_x0000_s4651"/>
    <customShpInfo spid="_x0000_s4637"/>
    <customShpInfo spid="_x0000_s4653"/>
    <customShpInfo spid="_x0000_s4654"/>
    <customShpInfo spid="_x0000_s4655"/>
    <customShpInfo spid="_x0000_s4652"/>
    <customShpInfo spid="_x0000_s4657"/>
    <customShpInfo spid="_x0000_s4658"/>
    <customShpInfo spid="_x0000_s4659"/>
    <customShpInfo spid="_x0000_s4660"/>
    <customShpInfo spid="_x0000_s4661"/>
    <customShpInfo spid="_x0000_s4662"/>
    <customShpInfo spid="_x0000_s4663"/>
    <customShpInfo spid="_x0000_s4664"/>
    <customShpInfo spid="_x0000_s4665"/>
    <customShpInfo spid="_x0000_s4666"/>
    <customShpInfo spid="_x0000_s4667"/>
    <customShpInfo spid="_x0000_s4668"/>
    <customShpInfo spid="_x0000_s4669"/>
    <customShpInfo spid="_x0000_s4670"/>
    <customShpInfo spid="_x0000_s4671"/>
    <customShpInfo spid="_x0000_s4672"/>
    <customShpInfo spid="_x0000_s4673"/>
    <customShpInfo spid="_x0000_s4674"/>
    <customShpInfo spid="_x0000_s4675"/>
    <customShpInfo spid="_x0000_s4676"/>
    <customShpInfo spid="_x0000_s4677"/>
    <customShpInfo spid="_x0000_s4678"/>
    <customShpInfo spid="_x0000_s4679"/>
    <customShpInfo spid="_x0000_s4680"/>
    <customShpInfo spid="_x0000_s4681"/>
    <customShpInfo spid="_x0000_s4682"/>
    <customShpInfo spid="_x0000_s4683"/>
    <customShpInfo spid="_x0000_s4684"/>
    <customShpInfo spid="_x0000_s4685"/>
    <customShpInfo spid="_x0000_s4686"/>
    <customShpInfo spid="_x0000_s4687"/>
    <customShpInfo spid="_x0000_s4656"/>
    <customShpInfo spid="_x0000_s4689"/>
    <customShpInfo spid="_x0000_s4690"/>
    <customShpInfo spid="_x0000_s4691"/>
    <customShpInfo spid="_x0000_s4692"/>
    <customShpInfo spid="_x0000_s4693"/>
    <customShpInfo spid="_x0000_s4694"/>
    <customShpInfo spid="_x0000_s4695"/>
    <customShpInfo spid="_x0000_s4696"/>
    <customShpInfo spid="_x0000_s4697"/>
    <customShpInfo spid="_x0000_s4698"/>
    <customShpInfo spid="_x0000_s4699"/>
    <customShpInfo spid="_x0000_s4700"/>
    <customShpInfo spid="_x0000_s4701"/>
    <customShpInfo spid="_x0000_s4702"/>
    <customShpInfo spid="_x0000_s4688"/>
    <customShpInfo spid="_x0000_s4704"/>
    <customShpInfo spid="_x0000_s4705"/>
    <customShpInfo spid="_x0000_s4706"/>
    <customShpInfo spid="_x0000_s4707"/>
    <customShpInfo spid="_x0000_s4708"/>
    <customShpInfo spid="_x0000_s4709"/>
    <customShpInfo spid="_x0000_s4710"/>
    <customShpInfo spid="_x0000_s4711"/>
    <customShpInfo spid="_x0000_s4712"/>
    <customShpInfo spid="_x0000_s4713"/>
    <customShpInfo spid="_x0000_s4714"/>
    <customShpInfo spid="_x0000_s4715"/>
    <customShpInfo spid="_x0000_s4716"/>
    <customShpInfo spid="_x0000_s4717"/>
    <customShpInfo spid="_x0000_s4718"/>
    <customShpInfo spid="_x0000_s4719"/>
    <customShpInfo spid="_x0000_s4720"/>
    <customShpInfo spid="_x0000_s4721"/>
    <customShpInfo spid="_x0000_s4722"/>
    <customShpInfo spid="_x0000_s4723"/>
    <customShpInfo spid="_x0000_s4724"/>
    <customShpInfo spid="_x0000_s4725"/>
    <customShpInfo spid="_x0000_s4726"/>
    <customShpInfo spid="_x0000_s4727"/>
    <customShpInfo spid="_x0000_s4728"/>
    <customShpInfo spid="_x0000_s4729"/>
    <customShpInfo spid="_x0000_s4730"/>
    <customShpInfo spid="_x0000_s4731"/>
    <customShpInfo spid="_x0000_s4732"/>
    <customShpInfo spid="_x0000_s4733"/>
    <customShpInfo spid="_x0000_s4703"/>
    <customShpInfo spid="_x0000_s4734"/>
    <customShpInfo spid="_x0000_s4736"/>
    <customShpInfo spid="_x0000_s4737"/>
    <customShpInfo spid="_x0000_s4738"/>
    <customShpInfo spid="_x0000_s4739"/>
    <customShpInfo spid="_x0000_s4740"/>
    <customShpInfo spid="_x0000_s4741"/>
    <customShpInfo spid="_x0000_s4742"/>
    <customShpInfo spid="_x0000_s4743"/>
    <customShpInfo spid="_x0000_s4744"/>
    <customShpInfo spid="_x0000_s4745"/>
    <customShpInfo spid="_x0000_s4746"/>
    <customShpInfo spid="_x0000_s4747"/>
    <customShpInfo spid="_x0000_s4748"/>
    <customShpInfo spid="_x0000_s4749"/>
    <customShpInfo spid="_x0000_s4750"/>
    <customShpInfo spid="_x0000_s4751"/>
    <customShpInfo spid="_x0000_s4752"/>
    <customShpInfo spid="_x0000_s4753"/>
    <customShpInfo spid="_x0000_s4754"/>
    <customShpInfo spid="_x0000_s4755"/>
    <customShpInfo spid="_x0000_s4756"/>
    <customShpInfo spid="_x0000_s4757"/>
    <customShpInfo spid="_x0000_s4758"/>
    <customShpInfo spid="_x0000_s4759"/>
    <customShpInfo spid="_x0000_s4760"/>
    <customShpInfo spid="_x0000_s4761"/>
    <customShpInfo spid="_x0000_s4762"/>
    <customShpInfo spid="_x0000_s4763"/>
    <customShpInfo spid="_x0000_s4735"/>
    <customShpInfo spid="_x0000_s4765"/>
    <customShpInfo spid="_x0000_s4766"/>
    <customShpInfo spid="_x0000_s4764"/>
    <customShpInfo spid="_x0000_s4768"/>
    <customShpInfo spid="_x0000_s4769"/>
    <customShpInfo spid="_x0000_s4770"/>
    <customShpInfo spid="_x0000_s4767"/>
    <customShpInfo spid="_x0000_s4772"/>
    <customShpInfo spid="_x0000_s4773"/>
    <customShpInfo spid="_x0000_s4774"/>
    <customShpInfo spid="_x0000_s4775"/>
    <customShpInfo spid="_x0000_s4776"/>
    <customShpInfo spid="_x0000_s4777"/>
    <customShpInfo spid="_x0000_s4778"/>
    <customShpInfo spid="_x0000_s4779"/>
    <customShpInfo spid="_x0000_s4780"/>
    <customShpInfo spid="_x0000_s4781"/>
    <customShpInfo spid="_x0000_s4782"/>
    <customShpInfo spid="_x0000_s4783"/>
    <customShpInfo spid="_x0000_s4784"/>
    <customShpInfo spid="_x0000_s4785"/>
    <customShpInfo spid="_x0000_s4786"/>
    <customShpInfo spid="_x0000_s4771"/>
    <customShpInfo spid="_x0000_s4787"/>
    <customShpInfo spid="_x0000_s4789"/>
    <customShpInfo spid="_x0000_s4790"/>
    <customShpInfo spid="_x0000_s4791"/>
    <customShpInfo spid="_x0000_s4792"/>
    <customShpInfo spid="_x0000_s4793"/>
    <customShpInfo spid="_x0000_s4794"/>
    <customShpInfo spid="_x0000_s4795"/>
    <customShpInfo spid="_x0000_s4796"/>
    <customShpInfo spid="_x0000_s4797"/>
    <customShpInfo spid="_x0000_s4798"/>
    <customShpInfo spid="_x0000_s4799"/>
    <customShpInfo spid="_x0000_s4800"/>
    <customShpInfo spid="_x0000_s4788"/>
    <customShpInfo spid="_x0000_s4801"/>
    <customShpInfo spid="_x0000_s4803"/>
    <customShpInfo spid="_x0000_s4804"/>
    <customShpInfo spid="_x0000_s4805"/>
    <customShpInfo spid="_x0000_s4806"/>
    <customShpInfo spid="_x0000_s4807"/>
    <customShpInfo spid="_x0000_s4808"/>
    <customShpInfo spid="_x0000_s4809"/>
    <customShpInfo spid="_x0000_s4810"/>
    <customShpInfo spid="_x0000_s4811"/>
    <customShpInfo spid="_x0000_s4812"/>
    <customShpInfo spid="_x0000_s4813"/>
    <customShpInfo spid="_x0000_s4814"/>
    <customShpInfo spid="_x0000_s4815"/>
    <customShpInfo spid="_x0000_s4816"/>
    <customShpInfo spid="_x0000_s4817"/>
    <customShpInfo spid="_x0000_s4818"/>
    <customShpInfo spid="_x0000_s4819"/>
    <customShpInfo spid="_x0000_s4820"/>
    <customShpInfo spid="_x0000_s4802"/>
    <customShpInfo spid="_x0000_s4822"/>
    <customShpInfo spid="_x0000_s4823"/>
    <customShpInfo spid="_x0000_s4824"/>
    <customShpInfo spid="_x0000_s4825"/>
    <customShpInfo spid="_x0000_s4826"/>
    <customShpInfo spid="_x0000_s4827"/>
    <customShpInfo spid="_x0000_s4821"/>
    <customShpInfo spid="_x0000_s4829"/>
    <customShpInfo spid="_x0000_s4830"/>
    <customShpInfo spid="_x0000_s4828"/>
    <customShpInfo spid="_x0000_s4832"/>
    <customShpInfo spid="_x0000_s4833"/>
    <customShpInfo spid="_x0000_s4831"/>
    <customShpInfo spid="_x0000_s4835"/>
    <customShpInfo spid="_x0000_s4836"/>
    <customShpInfo spid="_x0000_s4837"/>
    <customShpInfo spid="_x0000_s4838"/>
    <customShpInfo spid="_x0000_s4839"/>
    <customShpInfo spid="_x0000_s4840"/>
    <customShpInfo spid="_x0000_s4841"/>
    <customShpInfo spid="_x0000_s4842"/>
    <customShpInfo spid="_x0000_s4843"/>
    <customShpInfo spid="_x0000_s4844"/>
    <customShpInfo spid="_x0000_s4845"/>
    <customShpInfo spid="_x0000_s4846"/>
    <customShpInfo spid="_x0000_s4834"/>
    <customShpInfo spid="_x0000_s4848"/>
    <customShpInfo spid="_x0000_s4849"/>
    <customShpInfo spid="_x0000_s4850"/>
    <customShpInfo spid="_x0000_s4851"/>
    <customShpInfo spid="_x0000_s4852"/>
    <customShpInfo spid="_x0000_s4847"/>
    <customShpInfo spid="_x0000_s4854"/>
    <customShpInfo spid="_x0000_s4855"/>
    <customShpInfo spid="_x0000_s4856"/>
    <customShpInfo spid="_x0000_s4857"/>
    <customShpInfo spid="_x0000_s4858"/>
    <customShpInfo spid="_x0000_s4859"/>
    <customShpInfo spid="_x0000_s4860"/>
    <customShpInfo spid="_x0000_s4861"/>
    <customShpInfo spid="_x0000_s4862"/>
    <customShpInfo spid="_x0000_s4863"/>
    <customShpInfo spid="_x0000_s4864"/>
    <customShpInfo spid="_x0000_s4865"/>
    <customShpInfo spid="_x0000_s4866"/>
    <customShpInfo spid="_x0000_s4867"/>
    <customShpInfo spid="_x0000_s4853"/>
    <customShpInfo spid="_x0000_s4869"/>
    <customShpInfo spid="_x0000_s4870"/>
    <customShpInfo spid="_x0000_s4871"/>
    <customShpInfo spid="_x0000_s4872"/>
    <customShpInfo spid="_x0000_s4873"/>
    <customShpInfo spid="_x0000_s4874"/>
    <customShpInfo spid="_x0000_s4875"/>
    <customShpInfo spid="_x0000_s4876"/>
    <customShpInfo spid="_x0000_s4877"/>
    <customShpInfo spid="_x0000_s4878"/>
    <customShpInfo spid="_x0000_s4879"/>
    <customShpInfo spid="_x0000_s4880"/>
    <customShpInfo spid="_x0000_s4881"/>
    <customShpInfo spid="_x0000_s4882"/>
    <customShpInfo spid="_x0000_s4868"/>
    <customShpInfo spid="_x0000_s4884"/>
    <customShpInfo spid="_x0000_s4885"/>
    <customShpInfo spid="_x0000_s4886"/>
    <customShpInfo spid="_x0000_s4887"/>
    <customShpInfo spid="_x0000_s4888"/>
    <customShpInfo spid="_x0000_s4889"/>
    <customShpInfo spid="_x0000_s4890"/>
    <customShpInfo spid="_x0000_s4891"/>
    <customShpInfo spid="_x0000_s4892"/>
    <customShpInfo spid="_x0000_s4893"/>
    <customShpInfo spid="_x0000_s4894"/>
    <customShpInfo spid="_x0000_s4895"/>
    <customShpInfo spid="_x0000_s4896"/>
    <customShpInfo spid="_x0000_s4897"/>
    <customShpInfo spid="_x0000_s4883"/>
    <customShpInfo spid="_x0000_s4899"/>
    <customShpInfo spid="_x0000_s4900"/>
    <customShpInfo spid="_x0000_s4898"/>
    <customShpInfo spid="_x0000_s4902"/>
    <customShpInfo spid="_x0000_s4903"/>
    <customShpInfo spid="_x0000_s4901"/>
    <customShpInfo spid="_x0000_s4905"/>
    <customShpInfo spid="_x0000_s4906"/>
    <customShpInfo spid="_x0000_s4904"/>
    <customShpInfo spid="_x0000_s4908"/>
    <customShpInfo spid="_x0000_s4909"/>
    <customShpInfo spid="_x0000_s4910"/>
    <customShpInfo spid="_x0000_s4911"/>
    <customShpInfo spid="_x0000_s4912"/>
    <customShpInfo spid="_x0000_s4913"/>
    <customShpInfo spid="_x0000_s4914"/>
    <customShpInfo spid="_x0000_s4915"/>
    <customShpInfo spid="_x0000_s4916"/>
    <customShpInfo spid="_x0000_s4917"/>
    <customShpInfo spid="_x0000_s4918"/>
    <customShpInfo spid="_x0000_s4919"/>
    <customShpInfo spid="_x0000_s4920"/>
    <customShpInfo spid="_x0000_s4921"/>
    <customShpInfo spid="_x0000_s4922"/>
    <customShpInfo spid="_x0000_s4923"/>
    <customShpInfo spid="_x0000_s4924"/>
    <customShpInfo spid="_x0000_s4925"/>
    <customShpInfo spid="_x0000_s4907"/>
    <customShpInfo spid="_x0000_s4927"/>
    <customShpInfo spid="_x0000_s4928"/>
    <customShpInfo spid="_x0000_s4929"/>
    <customShpInfo spid="_x0000_s4930"/>
    <customShpInfo spid="_x0000_s4931"/>
    <customShpInfo spid="_x0000_s4932"/>
    <customShpInfo spid="_x0000_s4933"/>
    <customShpInfo spid="_x0000_s4934"/>
    <customShpInfo spid="_x0000_s4935"/>
    <customShpInfo spid="_x0000_s4936"/>
    <customShpInfo spid="_x0000_s4937"/>
    <customShpInfo spid="_x0000_s4938"/>
    <customShpInfo spid="_x0000_s4939"/>
    <customShpInfo spid="_x0000_s4940"/>
    <customShpInfo spid="_x0000_s4941"/>
    <customShpInfo spid="_x0000_s4926"/>
    <customShpInfo spid="_x0000_s4943"/>
    <customShpInfo spid="_x0000_s4944"/>
    <customShpInfo spid="_x0000_s4945"/>
    <customShpInfo spid="_x0000_s4946"/>
    <customShpInfo spid="_x0000_s4947"/>
    <customShpInfo spid="_x0000_s4948"/>
    <customShpInfo spid="_x0000_s4949"/>
    <customShpInfo spid="_x0000_s4950"/>
    <customShpInfo spid="_x0000_s4951"/>
    <customShpInfo spid="_x0000_s4952"/>
    <customShpInfo spid="_x0000_s4953"/>
    <customShpInfo spid="_x0000_s4954"/>
    <customShpInfo spid="_x0000_s4955"/>
    <customShpInfo spid="_x0000_s4956"/>
    <customShpInfo spid="_x0000_s4957"/>
    <customShpInfo spid="_x0000_s4958"/>
    <customShpInfo spid="_x0000_s4942"/>
    <customShpInfo spid="_x0000_s4960"/>
    <customShpInfo spid="_x0000_s4961"/>
    <customShpInfo spid="_x0000_s4962"/>
    <customShpInfo spid="_x0000_s4963"/>
    <customShpInfo spid="_x0000_s4964"/>
    <customShpInfo spid="_x0000_s4965"/>
    <customShpInfo spid="_x0000_s4966"/>
    <customShpInfo spid="_x0000_s4967"/>
    <customShpInfo spid="_x0000_s4968"/>
    <customShpInfo spid="_x0000_s4969"/>
    <customShpInfo spid="_x0000_s4970"/>
    <customShpInfo spid="_x0000_s4971"/>
    <customShpInfo spid="_x0000_s4972"/>
    <customShpInfo spid="_x0000_s4973"/>
    <customShpInfo spid="_x0000_s4974"/>
    <customShpInfo spid="_x0000_s4959"/>
    <customShpInfo spid="_x0000_s4976"/>
    <customShpInfo spid="_x0000_s4977"/>
    <customShpInfo spid="_x0000_s4978"/>
    <customShpInfo spid="_x0000_s4979"/>
    <customShpInfo spid="_x0000_s4980"/>
    <customShpInfo spid="_x0000_s4981"/>
    <customShpInfo spid="_x0000_s4982"/>
    <customShpInfo spid="_x0000_s4983"/>
    <customShpInfo spid="_x0000_s4984"/>
    <customShpInfo spid="_x0000_s4985"/>
    <customShpInfo spid="_x0000_s4986"/>
    <customShpInfo spid="_x0000_s4987"/>
    <customShpInfo spid="_x0000_s4988"/>
    <customShpInfo spid="_x0000_s4989"/>
    <customShpInfo spid="_x0000_s4990"/>
    <customShpInfo spid="_x0000_s4991"/>
    <customShpInfo spid="_x0000_s4992"/>
    <customShpInfo spid="_x0000_s4993"/>
    <customShpInfo spid="_x0000_s4975"/>
    <customShpInfo spid="_x0000_s4994"/>
    <customShpInfo spid="_x0000_s4996"/>
    <customShpInfo spid="_x0000_s4997"/>
    <customShpInfo spid="_x0000_s4995"/>
    <customShpInfo spid="_x0000_s4999"/>
    <customShpInfo spid="_x0000_s4998"/>
    <customShpInfo spid="_x0000_s5001"/>
    <customShpInfo spid="_x0000_s5002"/>
    <customShpInfo spid="_x0000_s5003"/>
    <customShpInfo spid="_x0000_s5004"/>
    <customShpInfo spid="_x0000_s5005"/>
    <customShpInfo spid="_x0000_s5000"/>
    <customShpInfo spid="_x0000_s5007"/>
    <customShpInfo spid="_x0000_s5006"/>
    <customShpInfo spid="_x0000_s5009"/>
    <customShpInfo spid="_x0000_s5008"/>
    <customShpInfo spid="_x0000_s5011"/>
    <customShpInfo spid="_x0000_s5012"/>
    <customShpInfo spid="_x0000_s5013"/>
    <customShpInfo spid="_x0000_s5014"/>
    <customShpInfo spid="_x0000_s5010"/>
    <customShpInfo spid="_x0000_s5016"/>
    <customShpInfo spid="_x0000_s5017"/>
    <customShpInfo spid="_x0000_s5018"/>
    <customShpInfo spid="_x0000_s5019"/>
    <customShpInfo spid="_x0000_s5015"/>
    <customShpInfo spid="_x0000_s5021"/>
    <customShpInfo spid="_x0000_s5022"/>
    <customShpInfo spid="_x0000_s5023"/>
    <customShpInfo spid="_x0000_s5020"/>
    <customShpInfo spid="_x0000_s5024"/>
    <customShpInfo spid="_x0000_s5025"/>
    <customShpInfo spid="_x0000_s5027"/>
    <customShpInfo spid="_x0000_s5028"/>
    <customShpInfo spid="_x0000_s5026"/>
    <customShpInfo spid="_x0000_s5029"/>
    <customShpInfo spid="_x0000_s5030"/>
    <customShpInfo spid="_x0000_s5032"/>
    <customShpInfo spid="_x0000_s5033"/>
    <customShpInfo spid="_x0000_s5034"/>
    <customShpInfo spid="_x0000_s5035"/>
    <customShpInfo spid="_x0000_s5036"/>
    <customShpInfo spid="_x0000_s5037"/>
    <customShpInfo spid="_x0000_s5038"/>
    <customShpInfo spid="_x0000_s5039"/>
    <customShpInfo spid="_x0000_s5040"/>
    <customShpInfo spid="_x0000_s5041"/>
    <customShpInfo spid="_x0000_s5042"/>
    <customShpInfo spid="_x0000_s5043"/>
    <customShpInfo spid="_x0000_s5044"/>
    <customShpInfo spid="_x0000_s5045"/>
    <customShpInfo spid="_x0000_s5046"/>
    <customShpInfo spid="_x0000_s5047"/>
    <customShpInfo spid="_x0000_s5048"/>
    <customShpInfo spid="_x0000_s5031"/>
    <customShpInfo spid="_x0000_s5050"/>
    <customShpInfo spid="_x0000_s5051"/>
    <customShpInfo spid="_x0000_s5052"/>
    <customShpInfo spid="_x0000_s5053"/>
    <customShpInfo spid="_x0000_s5054"/>
    <customShpInfo spid="_x0000_s5055"/>
    <customShpInfo spid="_x0000_s5049"/>
    <customShpInfo spid="_x0000_s5057"/>
    <customShpInfo spid="_x0000_s5058"/>
    <customShpInfo spid="_x0000_s5059"/>
    <customShpInfo spid="_x0000_s5060"/>
    <customShpInfo spid="_x0000_s5061"/>
    <customShpInfo spid="_x0000_s5062"/>
    <customShpInfo spid="_x0000_s5063"/>
    <customShpInfo spid="_x0000_s5064"/>
    <customShpInfo spid="_x0000_s5065"/>
    <customShpInfo spid="_x0000_s5066"/>
    <customShpInfo spid="_x0000_s5067"/>
    <customShpInfo spid="_x0000_s5068"/>
    <customShpInfo spid="_x0000_s5069"/>
    <customShpInfo spid="_x0000_s5070"/>
    <customShpInfo spid="_x0000_s5071"/>
    <customShpInfo spid="_x0000_s5072"/>
    <customShpInfo spid="_x0000_s5073"/>
    <customShpInfo spid="_x0000_s5074"/>
    <customShpInfo spid="_x0000_s5075"/>
    <customShpInfo spid="_x0000_s5076"/>
    <customShpInfo spid="_x0000_s5077"/>
    <customShpInfo spid="_x0000_s5078"/>
    <customShpInfo spid="_x0000_s5079"/>
    <customShpInfo spid="_x0000_s5080"/>
    <customShpInfo spid="_x0000_s5081"/>
    <customShpInfo spid="_x0000_s5082"/>
    <customShpInfo spid="_x0000_s5083"/>
    <customShpInfo spid="_x0000_s5056"/>
    <customShpInfo spid="_x0000_s5084"/>
    <customShpInfo spid="_x0000_s5086"/>
    <customShpInfo spid="_x0000_s5087"/>
    <customShpInfo spid="_x0000_s5088"/>
    <customShpInfo spid="_x0000_s5089"/>
    <customShpInfo spid="_x0000_s5090"/>
    <customShpInfo spid="_x0000_s5091"/>
    <customShpInfo spid="_x0000_s5085"/>
    <customShpInfo spid="_x0000_s5092"/>
    <customShpInfo spid="_x0000_s5093"/>
    <customShpInfo spid="_x0000_s5094"/>
    <customShpInfo spid="_x0000_s5095"/>
    <customShpInfo spid="_x0000_s5097"/>
    <customShpInfo spid="_x0000_s5098"/>
    <customShpInfo spid="_x0000_s5099"/>
    <customShpInfo spid="_x0000_s5100"/>
    <customShpInfo spid="_x0000_s5101"/>
    <customShpInfo spid="_x0000_s5102"/>
    <customShpInfo spid="_x0000_s5103"/>
    <customShpInfo spid="_x0000_s5104"/>
    <customShpInfo spid="_x0000_s5105"/>
    <customShpInfo spid="_x0000_s5106"/>
    <customShpInfo spid="_x0000_s5107"/>
    <customShpInfo spid="_x0000_s5096"/>
    <customShpInfo spid="_x0000_s5109"/>
    <customShpInfo spid="_x0000_s5110"/>
    <customShpInfo spid="_x0000_s5108"/>
    <customShpInfo spid="_x0000_s5112"/>
    <customShpInfo spid="_x0000_s5113"/>
    <customShpInfo spid="_x0000_s5111"/>
    <customShpInfo spid="_x0000_s5115"/>
    <customShpInfo spid="_x0000_s5114"/>
    <customShpInfo spid="_x0000_s5117"/>
    <customShpInfo spid="_x0000_s5116"/>
    <customShpInfo spid="_x0000_s5118"/>
    <customShpInfo spid="_x0000_s5120"/>
    <customShpInfo spid="_x0000_s5121"/>
    <customShpInfo spid="_x0000_s5122"/>
    <customShpInfo spid="_x0000_s5123"/>
    <customShpInfo spid="_x0000_s5124"/>
    <customShpInfo spid="_x0000_s5125"/>
    <customShpInfo spid="_x0000_s5126"/>
    <customShpInfo spid="_x0000_s5127"/>
    <customShpInfo spid="_x0000_s5128"/>
    <customShpInfo spid="_x0000_s5129"/>
    <customShpInfo spid="_x0000_s5130"/>
    <customShpInfo spid="_x0000_s5131"/>
    <customShpInfo spid="_x0000_s5132"/>
    <customShpInfo spid="_x0000_s5133"/>
    <customShpInfo spid="_x0000_s5134"/>
    <customShpInfo spid="_x0000_s5135"/>
    <customShpInfo spid="_x0000_s5136"/>
    <customShpInfo spid="_x0000_s5137"/>
    <customShpInfo spid="_x0000_s5138"/>
    <customShpInfo spid="_x0000_s5139"/>
    <customShpInfo spid="_x0000_s5140"/>
    <customShpInfo spid="_x0000_s5141"/>
    <customShpInfo spid="_x0000_s5142"/>
    <customShpInfo spid="_x0000_s5143"/>
    <customShpInfo spid="_x0000_s5144"/>
    <customShpInfo spid="_x0000_s5145"/>
    <customShpInfo spid="_x0000_s5146"/>
    <customShpInfo spid="_x0000_s5147"/>
    <customShpInfo spid="_x0000_s5148"/>
    <customShpInfo spid="_x0000_s5149"/>
    <customShpInfo spid="_x0000_s5150"/>
    <customShpInfo spid="_x0000_s5151"/>
    <customShpInfo spid="_x0000_s5152"/>
    <customShpInfo spid="_x0000_s5153"/>
    <customShpInfo spid="_x0000_s5154"/>
    <customShpInfo spid="_x0000_s5155"/>
    <customShpInfo spid="_x0000_s5156"/>
    <customShpInfo spid="_x0000_s5157"/>
    <customShpInfo spid="_x0000_s5158"/>
    <customShpInfo spid="_x0000_s5159"/>
    <customShpInfo spid="_x0000_s5160"/>
    <customShpInfo spid="_x0000_s5161"/>
    <customShpInfo spid="_x0000_s5162"/>
    <customShpInfo spid="_x0000_s5163"/>
    <customShpInfo spid="_x0000_s5164"/>
    <customShpInfo spid="_x0000_s5165"/>
    <customShpInfo spid="_x0000_s5166"/>
    <customShpInfo spid="_x0000_s5167"/>
    <customShpInfo spid="_x0000_s5168"/>
    <customShpInfo spid="_x0000_s5169"/>
    <customShpInfo spid="_x0000_s5170"/>
    <customShpInfo spid="_x0000_s5171"/>
    <customShpInfo spid="_x0000_s5172"/>
    <customShpInfo spid="_x0000_s5173"/>
    <customShpInfo spid="_x0000_s5174"/>
    <customShpInfo spid="_x0000_s5175"/>
    <customShpInfo spid="_x0000_s5176"/>
    <customShpInfo spid="_x0000_s5177"/>
    <customShpInfo spid="_x0000_s5178"/>
    <customShpInfo spid="_x0000_s5179"/>
    <customShpInfo spid="_x0000_s5180"/>
    <customShpInfo spid="_x0000_s5181"/>
    <customShpInfo spid="_x0000_s5182"/>
    <customShpInfo spid="_x0000_s5183"/>
    <customShpInfo spid="_x0000_s5184"/>
    <customShpInfo spid="_x0000_s5185"/>
    <customShpInfo spid="_x0000_s5186"/>
    <customShpInfo spid="_x0000_s5187"/>
    <customShpInfo spid="_x0000_s5188"/>
    <customShpInfo spid="_x0000_s5189"/>
    <customShpInfo spid="_x0000_s5190"/>
    <customShpInfo spid="_x0000_s5191"/>
    <customShpInfo spid="_x0000_s5192"/>
    <customShpInfo spid="_x0000_s5193"/>
    <customShpInfo spid="_x0000_s5194"/>
    <customShpInfo spid="_x0000_s5195"/>
    <customShpInfo spid="_x0000_s5196"/>
    <customShpInfo spid="_x0000_s5197"/>
    <customShpInfo spid="_x0000_s5198"/>
    <customShpInfo spid="_x0000_s5199"/>
    <customShpInfo spid="_x0000_s5200"/>
    <customShpInfo spid="_x0000_s5201"/>
    <customShpInfo spid="_x0000_s5202"/>
    <customShpInfo spid="_x0000_s5203"/>
    <customShpInfo spid="_x0000_s5204"/>
    <customShpInfo spid="_x0000_s5205"/>
    <customShpInfo spid="_x0000_s5206"/>
    <customShpInfo spid="_x0000_s5207"/>
    <customShpInfo spid="_x0000_s5208"/>
    <customShpInfo spid="_x0000_s5209"/>
    <customShpInfo spid="_x0000_s5210"/>
    <customShpInfo spid="_x0000_s5211"/>
    <customShpInfo spid="_x0000_s5212"/>
    <customShpInfo spid="_x0000_s5213"/>
    <customShpInfo spid="_x0000_s5214"/>
    <customShpInfo spid="_x0000_s5215"/>
    <customShpInfo spid="_x0000_s5216"/>
    <customShpInfo spid="_x0000_s5217"/>
    <customShpInfo spid="_x0000_s5218"/>
    <customShpInfo spid="_x0000_s5219"/>
    <customShpInfo spid="_x0000_s5220"/>
    <customShpInfo spid="_x0000_s5221"/>
    <customShpInfo spid="_x0000_s5222"/>
    <customShpInfo spid="_x0000_s5223"/>
    <customShpInfo spid="_x0000_s5224"/>
    <customShpInfo spid="_x0000_s5225"/>
    <customShpInfo spid="_x0000_s5226"/>
    <customShpInfo spid="_x0000_s5227"/>
    <customShpInfo spid="_x0000_s5228"/>
    <customShpInfo spid="_x0000_s5229"/>
    <customShpInfo spid="_x0000_s5119"/>
    <customShpInfo spid="_x0000_s5231"/>
    <customShpInfo spid="_x0000_s5232"/>
    <customShpInfo spid="_x0000_s5233"/>
    <customShpInfo spid="_x0000_s5234"/>
    <customShpInfo spid="_x0000_s5235"/>
    <customShpInfo spid="_x0000_s5236"/>
    <customShpInfo spid="_x0000_s5237"/>
    <customShpInfo spid="_x0000_s5238"/>
    <customShpInfo spid="_x0000_s5239"/>
    <customShpInfo spid="_x0000_s5240"/>
    <customShpInfo spid="_x0000_s5241"/>
    <customShpInfo spid="_x0000_s5242"/>
    <customShpInfo spid="_x0000_s5243"/>
    <customShpInfo spid="_x0000_s5244"/>
    <customShpInfo spid="_x0000_s5245"/>
    <customShpInfo spid="_x0000_s5246"/>
    <customShpInfo spid="_x0000_s5247"/>
    <customShpInfo spid="_x0000_s5248"/>
    <customShpInfo spid="_x0000_s5249"/>
    <customShpInfo spid="_x0000_s5250"/>
    <customShpInfo spid="_x0000_s5251"/>
    <customShpInfo spid="_x0000_s5252"/>
    <customShpInfo spid="_x0000_s5253"/>
    <customShpInfo spid="_x0000_s5254"/>
    <customShpInfo spid="_x0000_s5255"/>
    <customShpInfo spid="_x0000_s5256"/>
    <customShpInfo spid="_x0000_s5257"/>
    <customShpInfo spid="_x0000_s5258"/>
    <customShpInfo spid="_x0000_s5259"/>
    <customShpInfo spid="_x0000_s5260"/>
    <customShpInfo spid="_x0000_s5261"/>
    <customShpInfo spid="_x0000_s5262"/>
    <customShpInfo spid="_x0000_s5263"/>
    <customShpInfo spid="_x0000_s5264"/>
    <customShpInfo spid="_x0000_s5265"/>
    <customShpInfo spid="_x0000_s5266"/>
    <customShpInfo spid="_x0000_s5267"/>
    <customShpInfo spid="_x0000_s5268"/>
    <customShpInfo spid="_x0000_s5269"/>
    <customShpInfo spid="_x0000_s5270"/>
    <customShpInfo spid="_x0000_s5271"/>
    <customShpInfo spid="_x0000_s5272"/>
    <customShpInfo spid="_x0000_s5273"/>
    <customShpInfo spid="_x0000_s5274"/>
    <customShpInfo spid="_x0000_s5275"/>
    <customShpInfo spid="_x0000_s5276"/>
    <customShpInfo spid="_x0000_s5277"/>
    <customShpInfo spid="_x0000_s5278"/>
    <customShpInfo spid="_x0000_s5279"/>
    <customShpInfo spid="_x0000_s5280"/>
    <customShpInfo spid="_x0000_s5281"/>
    <customShpInfo spid="_x0000_s5282"/>
    <customShpInfo spid="_x0000_s5283"/>
    <customShpInfo spid="_x0000_s5284"/>
    <customShpInfo spid="_x0000_s5285"/>
    <customShpInfo spid="_x0000_s5286"/>
    <customShpInfo spid="_x0000_s5287"/>
    <customShpInfo spid="_x0000_s5288"/>
    <customShpInfo spid="_x0000_s5289"/>
    <customShpInfo spid="_x0000_s5290"/>
    <customShpInfo spid="_x0000_s5230"/>
    <customShpInfo spid="_x0000_s5292"/>
    <customShpInfo spid="_x0000_s5293"/>
    <customShpInfo spid="_x0000_s5294"/>
    <customShpInfo spid="_x0000_s5295"/>
    <customShpInfo spid="_x0000_s5296"/>
    <customShpInfo spid="_x0000_s5297"/>
    <customShpInfo spid="_x0000_s5298"/>
    <customShpInfo spid="_x0000_s5299"/>
    <customShpInfo spid="_x0000_s5300"/>
    <customShpInfo spid="_x0000_s5301"/>
    <customShpInfo spid="_x0000_s5302"/>
    <customShpInfo spid="_x0000_s5303"/>
    <customShpInfo spid="_x0000_s5291"/>
    <customShpInfo spid="_x0000_s5305"/>
    <customShpInfo spid="_x0000_s5306"/>
    <customShpInfo spid="_x0000_s5307"/>
    <customShpInfo spid="_x0000_s5308"/>
    <customShpInfo spid="_x0000_s5309"/>
    <customShpInfo spid="_x0000_s5310"/>
    <customShpInfo spid="_x0000_s5311"/>
    <customShpInfo spid="_x0000_s5312"/>
    <customShpInfo spid="_x0000_s5313"/>
    <customShpInfo spid="_x0000_s5314"/>
    <customShpInfo spid="_x0000_s5315"/>
    <customShpInfo spid="_x0000_s5316"/>
    <customShpInfo spid="_x0000_s5304"/>
    <customShpInfo spid="_x0000_s5318"/>
    <customShpInfo spid="_x0000_s5319"/>
    <customShpInfo spid="_x0000_s5320"/>
    <customShpInfo spid="_x0000_s5321"/>
    <customShpInfo spid="_x0000_s5322"/>
    <customShpInfo spid="_x0000_s5323"/>
    <customShpInfo spid="_x0000_s5324"/>
    <customShpInfo spid="_x0000_s5325"/>
    <customShpInfo spid="_x0000_s5326"/>
    <customShpInfo spid="_x0000_s5317"/>
    <customShpInfo spid="_x0000_s5328"/>
    <customShpInfo spid="_x0000_s5329"/>
    <customShpInfo spid="_x0000_s5330"/>
    <customShpInfo spid="_x0000_s5327"/>
    <customShpInfo spid="_x0000_s5331"/>
    <customShpInfo spid="_x0000_s5333"/>
    <customShpInfo spid="_x0000_s5334"/>
    <customShpInfo spid="_x0000_s5335"/>
    <customShpInfo spid="_x0000_s5336"/>
    <customShpInfo spid="_x0000_s5337"/>
    <customShpInfo spid="_x0000_s5338"/>
    <customShpInfo spid="_x0000_s5339"/>
    <customShpInfo spid="_x0000_s5340"/>
    <customShpInfo spid="_x0000_s5341"/>
    <customShpInfo spid="_x0000_s5342"/>
    <customShpInfo spid="_x0000_s5343"/>
    <customShpInfo spid="_x0000_s5344"/>
    <customShpInfo spid="_x0000_s5345"/>
    <customShpInfo spid="_x0000_s5346"/>
    <customShpInfo spid="_x0000_s5347"/>
    <customShpInfo spid="_x0000_s5348"/>
    <customShpInfo spid="_x0000_s5349"/>
    <customShpInfo spid="_x0000_s5350"/>
    <customShpInfo spid="_x0000_s5351"/>
    <customShpInfo spid="_x0000_s5352"/>
    <customShpInfo spid="_x0000_s5353"/>
    <customShpInfo spid="_x0000_s5354"/>
    <customShpInfo spid="_x0000_s5355"/>
    <customShpInfo spid="_x0000_s5356"/>
    <customShpInfo spid="_x0000_s5357"/>
    <customShpInfo spid="_x0000_s5358"/>
    <customShpInfo spid="_x0000_s5359"/>
    <customShpInfo spid="_x0000_s5360"/>
    <customShpInfo spid="_x0000_s5361"/>
    <customShpInfo spid="_x0000_s5362"/>
    <customShpInfo spid="_x0000_s5363"/>
    <customShpInfo spid="_x0000_s5364"/>
    <customShpInfo spid="_x0000_s5365"/>
    <customShpInfo spid="_x0000_s5366"/>
    <customShpInfo spid="_x0000_s5367"/>
    <customShpInfo spid="_x0000_s5368"/>
    <customShpInfo spid="_x0000_s5369"/>
    <customShpInfo spid="_x0000_s5370"/>
    <customShpInfo spid="_x0000_s5371"/>
    <customShpInfo spid="_x0000_s5372"/>
    <customShpInfo spid="_x0000_s5332"/>
    <customShpInfo spid="_x0000_s5373"/>
    <customShpInfo spid="_x0000_s5374"/>
    <customShpInfo spid="_x0000_s5375"/>
    <customShpInfo spid="_x0000_s5376"/>
    <customShpInfo spid="_x0000_s5378"/>
    <customShpInfo spid="_x0000_s5377"/>
    <customShpInfo spid="_x0000_s5380"/>
    <customShpInfo spid="_x0000_s5381"/>
    <customShpInfo spid="_x0000_s5379"/>
    <customShpInfo spid="_x0000_s5383"/>
    <customShpInfo spid="_x0000_s5384"/>
    <customShpInfo spid="_x0000_s5382"/>
    <customShpInfo spid="_x0000_s5386"/>
    <customShpInfo spid="_x0000_s5387"/>
    <customShpInfo spid="_x0000_s5388"/>
    <customShpInfo spid="_x0000_s5385"/>
    <customShpInfo spid="_x0000_s5390"/>
    <customShpInfo spid="_x0000_s5391"/>
    <customShpInfo spid="_x0000_s5392"/>
    <customShpInfo spid="_x0000_s5393"/>
    <customShpInfo spid="_x0000_s5389"/>
    <customShpInfo spid="_x0000_s5395"/>
    <customShpInfo spid="_x0000_s5396"/>
    <customShpInfo spid="_x0000_s5394"/>
    <customShpInfo spid="_x0000_s5398"/>
    <customShpInfo spid="_x0000_s5399"/>
    <customShpInfo spid="_x0000_s5397"/>
    <customShpInfo spid="_x0000_s5401"/>
    <customShpInfo spid="_x0000_s5402"/>
    <customShpInfo spid="_x0000_s5400"/>
    <customShpInfo spid="_x0000_s5404"/>
    <customShpInfo spid="_x0000_s5405"/>
    <customShpInfo spid="_x0000_s5403"/>
    <customShpInfo spid="_x0000_s5406"/>
    <customShpInfo spid="_x0000_s5408"/>
    <customShpInfo spid="_x0000_s5409"/>
    <customShpInfo spid="_x0000_s5410"/>
    <customShpInfo spid="_x0000_s5411"/>
    <customShpInfo spid="_x0000_s5412"/>
    <customShpInfo spid="_x0000_s5413"/>
    <customShpInfo spid="_x0000_s5414"/>
    <customShpInfo spid="_x0000_s5415"/>
    <customShpInfo spid="_x0000_s5416"/>
    <customShpInfo spid="_x0000_s5417"/>
    <customShpInfo spid="_x0000_s5418"/>
    <customShpInfo spid="_x0000_s5407"/>
    <customShpInfo spid="_x0000_s5419"/>
    <customShpInfo spid="_x0000_s5420"/>
    <customShpInfo spid="_x0000_s5421"/>
    <customShpInfo spid="_x0000_s5422"/>
    <customShpInfo spid="_x0000_s5423"/>
    <customShpInfo spid="_x0000_s5424"/>
    <customShpInfo spid="_x0000_s5425"/>
    <customShpInfo spid="_x0000_s5426"/>
    <customShpInfo spid="_x0000_s5427"/>
    <customShpInfo spid="_x0000_s5428"/>
    <customShpInfo spid="_x0000_s5430"/>
    <customShpInfo spid="_x0000_s5431"/>
    <customShpInfo spid="_x0000_s5432"/>
    <customShpInfo spid="_x0000_s5429"/>
    <customShpInfo spid="_x0000_s5434"/>
    <customShpInfo spid="_x0000_s5435"/>
    <customShpInfo spid="_x0000_s5436"/>
    <customShpInfo spid="_x0000_s5433"/>
    <customShpInfo spid="_x0000_s5437"/>
    <customShpInfo spid="_x0000_s5438"/>
    <customShpInfo spid="_x0000_s5440"/>
    <customShpInfo spid="_x0000_s5439"/>
    <customShpInfo spid="_x0000_s5442"/>
    <customShpInfo spid="_x0000_s5441"/>
    <customShpInfo spid="_x0000_s5444"/>
    <customShpInfo spid="_x0000_s5445"/>
    <customShpInfo spid="_x0000_s5446"/>
    <customShpInfo spid="_x0000_s5447"/>
    <customShpInfo spid="_x0000_s5448"/>
    <customShpInfo spid="_x0000_s5449"/>
    <customShpInfo spid="_x0000_s5450"/>
    <customShpInfo spid="_x0000_s5451"/>
    <customShpInfo spid="_x0000_s5443"/>
    <customShpInfo spid="_x0000_s5453"/>
    <customShpInfo spid="_x0000_s5454"/>
    <customShpInfo spid="_x0000_s5452"/>
    <customShpInfo spid="_x0000_s5456"/>
    <customShpInfo spid="_x0000_s5457"/>
    <customShpInfo spid="_x0000_s5455"/>
    <customShpInfo spid="_x0000_s5458"/>
    <customShpInfo spid="_x0000_s5459"/>
    <customShpInfo spid="_x0000_s5461"/>
    <customShpInfo spid="_x0000_s5462"/>
    <customShpInfo spid="_x0000_s5460"/>
    <customShpInfo spid="_x0000_s5463"/>
    <customShpInfo spid="_x0000_s5464"/>
    <customShpInfo spid="_x0000_s5465"/>
    <customShpInfo spid="_x0000_s5467"/>
    <customShpInfo spid="_x0000_s5468"/>
    <customShpInfo spid="_x0000_s5466"/>
    <customShpInfo spid="_x0000_s5470"/>
    <customShpInfo spid="_x0000_s5471"/>
    <customShpInfo spid="_x0000_s5472"/>
    <customShpInfo spid="_x0000_s5473"/>
    <customShpInfo spid="_x0000_s5474"/>
    <customShpInfo spid="_x0000_s5475"/>
    <customShpInfo spid="_x0000_s5476"/>
    <customShpInfo spid="_x0000_s5477"/>
    <customShpInfo spid="_x0000_s5478"/>
    <customShpInfo spid="_x0000_s5479"/>
    <customShpInfo spid="_x0000_s5480"/>
    <customShpInfo spid="_x0000_s5481"/>
    <customShpInfo spid="_x0000_s5482"/>
    <customShpInfo spid="_x0000_s5469"/>
    <customShpInfo spid="_x0000_s5484"/>
    <customShpInfo spid="_x0000_s5485"/>
    <customShpInfo spid="_x0000_s5486"/>
    <customShpInfo spid="_x0000_s5487"/>
    <customShpInfo spid="_x0000_s5488"/>
    <customShpInfo spid="_x0000_s5489"/>
    <customShpInfo spid="_x0000_s5490"/>
    <customShpInfo spid="_x0000_s5491"/>
    <customShpInfo spid="_x0000_s5492"/>
    <customShpInfo spid="_x0000_s5493"/>
    <customShpInfo spid="_x0000_s5494"/>
    <customShpInfo spid="_x0000_s5483"/>
    <customShpInfo spid="_x0000_s5496"/>
    <customShpInfo spid="_x0000_s5497"/>
    <customShpInfo spid="_x0000_s5498"/>
    <customShpInfo spid="_x0000_s5499"/>
    <customShpInfo spid="_x0000_s5500"/>
    <customShpInfo spid="_x0000_s5501"/>
    <customShpInfo spid="_x0000_s5502"/>
    <customShpInfo spid="_x0000_s5503"/>
    <customShpInfo spid="_x0000_s5504"/>
    <customShpInfo spid="_x0000_s5505"/>
    <customShpInfo spid="_x0000_s5495"/>
    <customShpInfo spid="_x0000_s5507"/>
    <customShpInfo spid="_x0000_s5508"/>
    <customShpInfo spid="_x0000_s5509"/>
    <customShpInfo spid="_x0000_s5510"/>
    <customShpInfo spid="_x0000_s5511"/>
    <customShpInfo spid="_x0000_s5512"/>
    <customShpInfo spid="_x0000_s5513"/>
    <customShpInfo spid="_x0000_s5514"/>
    <customShpInfo spid="_x0000_s5515"/>
    <customShpInfo spid="_x0000_s5506"/>
    <customShpInfo spid="_x0000_s5517"/>
    <customShpInfo spid="_x0000_s5518"/>
    <customShpInfo spid="_x0000_s5519"/>
    <customShpInfo spid="_x0000_s5520"/>
    <customShpInfo spid="_x0000_s5521"/>
    <customShpInfo spid="_x0000_s5522"/>
    <customShpInfo spid="_x0000_s5523"/>
    <customShpInfo spid="_x0000_s5524"/>
    <customShpInfo spid="_x0000_s5525"/>
    <customShpInfo spid="_x0000_s5526"/>
    <customShpInfo spid="_x0000_s5527"/>
    <customShpInfo spid="_x0000_s5528"/>
    <customShpInfo spid="_x0000_s5529"/>
    <customShpInfo spid="_x0000_s5516"/>
    <customShpInfo spid="_x0000_s5531"/>
    <customShpInfo spid="_x0000_s5532"/>
    <customShpInfo spid="_x0000_s5533"/>
    <customShpInfo spid="_x0000_s5534"/>
    <customShpInfo spid="_x0000_s5535"/>
    <customShpInfo spid="_x0000_s5536"/>
    <customShpInfo spid="_x0000_s5537"/>
    <customShpInfo spid="_x0000_s5538"/>
    <customShpInfo spid="_x0000_s5539"/>
    <customShpInfo spid="_x0000_s5540"/>
    <customShpInfo spid="_x0000_s5541"/>
    <customShpInfo spid="_x0000_s5542"/>
    <customShpInfo spid="_x0000_s5530"/>
    <customShpInfo spid="_x0000_s5544"/>
    <customShpInfo spid="_x0000_s5545"/>
    <customShpInfo spid="_x0000_s5546"/>
    <customShpInfo spid="_x0000_s5547"/>
    <customShpInfo spid="_x0000_s5548"/>
    <customShpInfo spid="_x0000_s5549"/>
    <customShpInfo spid="_x0000_s5550"/>
    <customShpInfo spid="_x0000_s5551"/>
    <customShpInfo spid="_x0000_s5552"/>
    <customShpInfo spid="_x0000_s5543"/>
    <customShpInfo spid="_x0000_s5554"/>
    <customShpInfo spid="_x0000_s5555"/>
    <customShpInfo spid="_x0000_s5556"/>
    <customShpInfo spid="_x0000_s5557"/>
    <customShpInfo spid="_x0000_s5558"/>
    <customShpInfo spid="_x0000_s5559"/>
    <customShpInfo spid="_x0000_s5560"/>
    <customShpInfo spid="_x0000_s5561"/>
    <customShpInfo spid="_x0000_s5562"/>
    <customShpInfo spid="_x0000_s5553"/>
    <customShpInfo spid="_x0000_s5564"/>
    <customShpInfo spid="_x0000_s5565"/>
    <customShpInfo spid="_x0000_s5566"/>
    <customShpInfo spid="_x0000_s5567"/>
    <customShpInfo spid="_x0000_s5568"/>
    <customShpInfo spid="_x0000_s5569"/>
    <customShpInfo spid="_x0000_s5570"/>
    <customShpInfo spid="_x0000_s5571"/>
    <customShpInfo spid="_x0000_s5563"/>
    <customShpInfo spid="_x0000_s5573"/>
    <customShpInfo spid="_x0000_s5574"/>
    <customShpInfo spid="_x0000_s5575"/>
    <customShpInfo spid="_x0000_s5576"/>
    <customShpInfo spid="_x0000_s5577"/>
    <customShpInfo spid="_x0000_s5578"/>
    <customShpInfo spid="_x0000_s5579"/>
    <customShpInfo spid="_x0000_s5580"/>
    <customShpInfo spid="_x0000_s5572"/>
    <customShpInfo spid="_x0000_s5582"/>
    <customShpInfo spid="_x0000_s5583"/>
    <customShpInfo spid="_x0000_s5584"/>
    <customShpInfo spid="_x0000_s5585"/>
    <customShpInfo spid="_x0000_s5586"/>
    <customShpInfo spid="_x0000_s5587"/>
    <customShpInfo spid="_x0000_s5588"/>
    <customShpInfo spid="_x0000_s5589"/>
    <customShpInfo spid="_x0000_s5590"/>
    <customShpInfo spid="_x0000_s5591"/>
    <customShpInfo spid="_x0000_s5592"/>
    <customShpInfo spid="_x0000_s5581"/>
    <customShpInfo spid="_x0000_s5594"/>
    <customShpInfo spid="_x0000_s5595"/>
    <customShpInfo spid="_x0000_s5593"/>
    <customShpInfo spid="_x0000_s5597"/>
    <customShpInfo spid="_x0000_s5598"/>
    <customShpInfo spid="_x0000_s5596"/>
    <customShpInfo spid="_x0000_s5599"/>
    <customShpInfo spid="_x0000_s5600"/>
    <customShpInfo spid="_x0000_s5601"/>
    <customShpInfo spid="_x0000_s5602"/>
    <customShpInfo spid="_x0000_s5603"/>
    <customShpInfo spid="_x0000_s5604"/>
    <customShpInfo spid="_x0000_s5605"/>
    <customShpInfo spid="_x0000_s5606"/>
    <customShpInfo spid="_x0000_s5607"/>
    <customShpInfo spid="_x0000_s5608"/>
    <customShpInfo spid="_x0000_s5609"/>
    <customShpInfo spid="_x0000_s5610"/>
    <customShpInfo spid="_x0000_s5611"/>
    <customShpInfo spid="_x0000_s5612"/>
    <customShpInfo spid="_x0000_s5613"/>
    <customShpInfo spid="_x0000_s5614"/>
    <customShpInfo spid="_x0000_s5615"/>
    <customShpInfo spid="_x0000_s5616"/>
    <customShpInfo spid="_x0000_s5617"/>
    <customShpInfo spid="_x0000_s5618"/>
    <customShpInfo spid="_x0000_s5619"/>
    <customShpInfo spid="_x0000_s5620"/>
    <customShpInfo spid="_x0000_s5621"/>
    <customShpInfo spid="_x0000_s5622"/>
    <customShpInfo spid="_x0000_s5623"/>
    <customShpInfo spid="_x0000_s5625"/>
    <customShpInfo spid="_x0000_s5626"/>
    <customShpInfo spid="_x0000_s5627"/>
    <customShpInfo spid="_x0000_s5628"/>
    <customShpInfo spid="_x0000_s5629"/>
    <customShpInfo spid="_x0000_s5630"/>
    <customShpInfo spid="_x0000_s5631"/>
    <customShpInfo spid="_x0000_s5624"/>
    <customShpInfo spid="_x0000_s5633"/>
    <customShpInfo spid="_x0000_s5634"/>
    <customShpInfo spid="_x0000_s5632"/>
    <customShpInfo spid="_x0000_s5636"/>
    <customShpInfo spid="_x0000_s5637"/>
    <customShpInfo spid="_x0000_s5638"/>
    <customShpInfo spid="_x0000_s5639"/>
    <customShpInfo spid="_x0000_s5635"/>
    <customShpInfo spid="_x0000_s5641"/>
    <customShpInfo spid="_x0000_s5642"/>
    <customShpInfo spid="_x0000_s5643"/>
    <customShpInfo spid="_x0000_s5644"/>
    <customShpInfo spid="_x0000_s5645"/>
    <customShpInfo spid="_x0000_s5640"/>
    <customShpInfo spid="_x0000_s5646"/>
    <customShpInfo spid="_x0000_s5648"/>
    <customShpInfo spid="_x0000_s5649"/>
    <customShpInfo spid="_x0000_s5650"/>
    <customShpInfo spid="_x0000_s5651"/>
    <customShpInfo spid="_x0000_s5652"/>
    <customShpInfo spid="_x0000_s5653"/>
    <customShpInfo spid="_x0000_s5654"/>
    <customShpInfo spid="_x0000_s5647"/>
    <customShpInfo spid="_x0000_s5656"/>
    <customShpInfo spid="_x0000_s5657"/>
    <customShpInfo spid="_x0000_s5658"/>
    <customShpInfo spid="_x0000_s5655"/>
    <customShpInfo spid="_x0000_s5659"/>
    <customShpInfo spid="_x0000_s5661"/>
    <customShpInfo spid="_x0000_s5662"/>
    <customShpInfo spid="_x0000_s5660"/>
    <customShpInfo spid="_x0000_s5663"/>
    <customShpInfo spid="_x0000_s5665"/>
    <customShpInfo spid="_x0000_s5666"/>
    <customShpInfo spid="_x0000_s5667"/>
    <customShpInfo spid="_x0000_s5668"/>
    <customShpInfo spid="_x0000_s5669"/>
    <customShpInfo spid="_x0000_s5670"/>
    <customShpInfo spid="_x0000_s5671"/>
    <customShpInfo spid="_x0000_s5672"/>
    <customShpInfo spid="_x0000_s5673"/>
    <customShpInfo spid="_x0000_s5674"/>
    <customShpInfo spid="_x0000_s5675"/>
    <customShpInfo spid="_x0000_s5676"/>
    <customShpInfo spid="_x0000_s5677"/>
    <customShpInfo spid="_x0000_s5678"/>
    <customShpInfo spid="_x0000_s5664"/>
    <customShpInfo spid="_x0000_s5680"/>
    <customShpInfo spid="_x0000_s5679"/>
    <customShpInfo spid="_x0000_s5682"/>
    <customShpInfo spid="_x0000_s5683"/>
    <customShpInfo spid="_x0000_s5684"/>
    <customShpInfo spid="_x0000_s5685"/>
    <customShpInfo spid="_x0000_s5681"/>
    <customShpInfo spid="_x0000_s5687"/>
    <customShpInfo spid="_x0000_s5688"/>
    <customShpInfo spid="_x0000_s5689"/>
    <customShpInfo spid="_x0000_s5690"/>
    <customShpInfo spid="_x0000_s5686"/>
    <customShpInfo spid="_x0000_s5692"/>
    <customShpInfo spid="_x0000_s5693"/>
    <customShpInfo spid="_x0000_s5694"/>
    <customShpInfo spid="_x0000_s5695"/>
    <customShpInfo spid="_x0000_s5696"/>
    <customShpInfo spid="_x0000_s5697"/>
    <customShpInfo spid="_x0000_s5698"/>
    <customShpInfo spid="_x0000_s5699"/>
    <customShpInfo spid="_x0000_s5700"/>
    <customShpInfo spid="_x0000_s5691"/>
    <customShpInfo spid="_x0000_s5702"/>
    <customShpInfo spid="_x0000_s5703"/>
    <customShpInfo spid="_x0000_s5704"/>
    <customShpInfo spid="_x0000_s5705"/>
    <customShpInfo spid="_x0000_s5706"/>
    <customShpInfo spid="_x0000_s5707"/>
    <customShpInfo spid="_x0000_s5708"/>
    <customShpInfo spid="_x0000_s5709"/>
    <customShpInfo spid="_x0000_s5710"/>
    <customShpInfo spid="_x0000_s5711"/>
    <customShpInfo spid="_x0000_s5712"/>
    <customShpInfo spid="_x0000_s5713"/>
    <customShpInfo spid="_x0000_s5714"/>
    <customShpInfo spid="_x0000_s5715"/>
    <customShpInfo spid="_x0000_s5716"/>
    <customShpInfo spid="_x0000_s5717"/>
    <customShpInfo spid="_x0000_s5718"/>
    <customShpInfo spid="_x0000_s5719"/>
    <customShpInfo spid="_x0000_s5720"/>
    <customShpInfo spid="_x0000_s5721"/>
    <customShpInfo spid="_x0000_s5722"/>
    <customShpInfo spid="_x0000_s5723"/>
    <customShpInfo spid="_x0000_s5724"/>
    <customShpInfo spid="_x0000_s5725"/>
    <customShpInfo spid="_x0000_s5726"/>
    <customShpInfo spid="_x0000_s5727"/>
    <customShpInfo spid="_x0000_s5728"/>
    <customShpInfo spid="_x0000_s5729"/>
    <customShpInfo spid="_x0000_s5701"/>
    <customShpInfo spid="_x0000_s5731"/>
    <customShpInfo spid="_x0000_s5732"/>
    <customShpInfo spid="_x0000_s5730"/>
    <customShpInfo spid="_x0000_s5733"/>
    <customShpInfo spid="_x0000_s5735"/>
    <customShpInfo spid="_x0000_s5736"/>
    <customShpInfo spid="_x0000_s5737"/>
    <customShpInfo spid="_x0000_s5738"/>
    <customShpInfo spid="_x0000_s5739"/>
    <customShpInfo spid="_x0000_s5740"/>
    <customShpInfo spid="_x0000_s5741"/>
    <customShpInfo spid="_x0000_s5742"/>
    <customShpInfo spid="_x0000_s5743"/>
    <customShpInfo spid="_x0000_s5744"/>
    <customShpInfo spid="_x0000_s5745"/>
    <customShpInfo spid="_x0000_s5746"/>
    <customShpInfo spid="_x0000_s5747"/>
    <customShpInfo spid="_x0000_s5734"/>
    <customShpInfo spid="_x0000_s5749"/>
    <customShpInfo spid="_x0000_s5750"/>
    <customShpInfo spid="_x0000_s5751"/>
    <customShpInfo spid="_x0000_s5752"/>
    <customShpInfo spid="_x0000_s5748"/>
    <customShpInfo spid="_x0000_s5754"/>
    <customShpInfo spid="_x0000_s5755"/>
    <customShpInfo spid="_x0000_s5756"/>
    <customShpInfo spid="_x0000_s5757"/>
    <customShpInfo spid="_x0000_s5753"/>
    <customShpInfo spid="_x0000_s5759"/>
    <customShpInfo spid="_x0000_s5760"/>
    <customShpInfo spid="_x0000_s5758"/>
    <customShpInfo spid="_x0000_s5762"/>
    <customShpInfo spid="_x0000_s5761"/>
    <customShpInfo spid="_x0000_s5764"/>
    <customShpInfo spid="_x0000_s5765"/>
    <customShpInfo spid="_x0000_s5763"/>
    <customShpInfo spid="_x0000_s5767"/>
    <customShpInfo spid="_x0000_s5766"/>
    <customShpInfo spid="_x0000_s5769"/>
    <customShpInfo spid="_x0000_s5768"/>
    <customShpInfo spid="_x0000_s5771"/>
    <customShpInfo spid="_x0000_s5770"/>
    <customShpInfo spid="_x0000_s5773"/>
    <customShpInfo spid="_x0000_s5772"/>
    <customShpInfo spid="_x0000_s5774"/>
    <customShpInfo spid="_x0000_s5775"/>
    <customShpInfo spid="_x0000_s5776"/>
    <customShpInfo spid="_x0000_s5777"/>
    <customShpInfo spid="_x0000_s5778"/>
    <customShpInfo spid="_x0000_s5779"/>
    <customShpInfo spid="_x0000_s5780"/>
    <customShpInfo spid="_x0000_s5781"/>
    <customShpInfo spid="_x0000_s5783"/>
    <customShpInfo spid="_x0000_s5784"/>
    <customShpInfo spid="_x0000_s5785"/>
    <customShpInfo spid="_x0000_s5786"/>
    <customShpInfo spid="_x0000_s5787"/>
    <customShpInfo spid="_x0000_s5788"/>
    <customShpInfo spid="_x0000_s5789"/>
    <customShpInfo spid="_x0000_s5790"/>
    <customShpInfo spid="_x0000_s5791"/>
    <customShpInfo spid="_x0000_s5792"/>
    <customShpInfo spid="_x0000_s5793"/>
    <customShpInfo spid="_x0000_s5794"/>
    <customShpInfo spid="_x0000_s5782"/>
    <customShpInfo spid="_x0000_s5796"/>
    <customShpInfo spid="_x0000_s5797"/>
    <customShpInfo spid="_x0000_s5798"/>
    <customShpInfo spid="_x0000_s5795"/>
    <customShpInfo spid="_x0000_s5800"/>
    <customShpInfo spid="_x0000_s5801"/>
    <customShpInfo spid="_x0000_s5802"/>
    <customShpInfo spid="_x0000_s5799"/>
    <customShpInfo spid="_x0000_s5803"/>
    <customShpInfo spid="_x0000_s5805"/>
    <customShpInfo spid="_x0000_s5804"/>
    <customShpInfo spid="_x0000_s5807"/>
    <customShpInfo spid="_x0000_s5806"/>
    <customShpInfo spid="_x0000_s5809"/>
    <customShpInfo spid="_x0000_s5810"/>
    <customShpInfo spid="_x0000_s5811"/>
    <customShpInfo spid="_x0000_s5812"/>
    <customShpInfo spid="_x0000_s5813"/>
    <customShpInfo spid="_x0000_s5814"/>
    <customShpInfo spid="_x0000_s5815"/>
    <customShpInfo spid="_x0000_s5816"/>
    <customShpInfo spid="_x0000_s5817"/>
    <customShpInfo spid="_x0000_s5808"/>
    <customShpInfo spid="_x0000_s5819"/>
    <customShpInfo spid="_x0000_s5820"/>
    <customShpInfo spid="_x0000_s5821"/>
    <customShpInfo spid="_x0000_s5818"/>
    <customShpInfo spid="_x0000_s5823"/>
    <customShpInfo spid="_x0000_s5824"/>
    <customShpInfo spid="_x0000_s5825"/>
    <customShpInfo spid="_x0000_s5822"/>
    <customShpInfo spid="_x0000_s5827"/>
    <customShpInfo spid="_x0000_s5828"/>
    <customShpInfo spid="_x0000_s5829"/>
    <customShpInfo spid="_x0000_s5830"/>
    <customShpInfo spid="_x0000_s5831"/>
    <customShpInfo spid="_x0000_s5832"/>
    <customShpInfo spid="_x0000_s5833"/>
    <customShpInfo spid="_x0000_s5834"/>
    <customShpInfo spid="_x0000_s5835"/>
    <customShpInfo spid="_x0000_s5836"/>
    <customShpInfo spid="_x0000_s5837"/>
    <customShpInfo spid="_x0000_s5838"/>
    <customShpInfo spid="_x0000_s5839"/>
    <customShpInfo spid="_x0000_s5840"/>
    <customShpInfo spid="_x0000_s5826"/>
    <customShpInfo spid="_x0000_s5842"/>
    <customShpInfo spid="_x0000_s5843"/>
    <customShpInfo spid="_x0000_s5841"/>
    <customShpInfo spid="_x0000_s5845"/>
    <customShpInfo spid="_x0000_s5846"/>
    <customShpInfo spid="_x0000_s5844"/>
    <customShpInfo spid="_x0000_s5848"/>
    <customShpInfo spid="_x0000_s5849"/>
    <customShpInfo spid="_x0000_s5847"/>
    <customShpInfo spid="_x0000_s5850"/>
    <customShpInfo spid="_x0000_s5851"/>
    <customShpInfo spid="_x0000_s5852"/>
    <customShpInfo spid="_x0000_s5853"/>
    <customShpInfo spid="_x0000_s5854"/>
    <customShpInfo spid="_x0000_s5855"/>
    <customShpInfo spid="_x0000_s5856"/>
    <customShpInfo spid="_x0000_s5857"/>
    <customShpInfo spid="_x0000_s5858"/>
    <customShpInfo spid="_x0000_s5860"/>
    <customShpInfo spid="_x0000_s5861"/>
    <customShpInfo spid="_x0000_s5862"/>
    <customShpInfo spid="_x0000_s5863"/>
    <customShpInfo spid="_x0000_s5864"/>
    <customShpInfo spid="_x0000_s5865"/>
    <customShpInfo spid="_x0000_s5866"/>
    <customShpInfo spid="_x0000_s5867"/>
    <customShpInfo spid="_x0000_s5868"/>
    <customShpInfo spid="_x0000_s5859"/>
    <customShpInfo spid="_x0000_s5870"/>
    <customShpInfo spid="_x0000_s5871"/>
    <customShpInfo spid="_x0000_s5869"/>
    <customShpInfo spid="_x0000_s5873"/>
    <customShpInfo spid="_x0000_s5874"/>
    <customShpInfo spid="_x0000_s5872"/>
    <customShpInfo spid="_x0000_s5876"/>
    <customShpInfo spid="_x0000_s5877"/>
    <customShpInfo spid="_x0000_s5875"/>
    <customShpInfo spid="_x0000_s5879"/>
    <customShpInfo spid="_x0000_s5880"/>
    <customShpInfo spid="_x0000_s5878"/>
    <customShpInfo spid="_x0000_s5881"/>
    <customShpInfo spid="_x0000_s5882"/>
    <customShpInfo spid="_x0000_s5883"/>
    <customShpInfo spid="_x0000_s5884"/>
    <customShpInfo spid="_x0000_s5885"/>
    <customShpInfo spid="_x0000_s5886"/>
    <customShpInfo spid="_x0000_s5887"/>
    <customShpInfo spid="_x0000_s5888"/>
    <customShpInfo spid="_x0000_s5889"/>
    <customShpInfo spid="_x0000_s5890"/>
    <customShpInfo spid="_x0000_s5891"/>
    <customShpInfo spid="_x0000_s5892"/>
    <customShpInfo spid="_x0000_s5893"/>
    <customShpInfo spid="_x0000_s589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1181</Words>
  <Characters>6733</Characters>
  <Application>Microsoft Office Word</Application>
  <DocSecurity>0</DocSecurity>
  <Lines>56</Lines>
  <Paragraphs>15</Paragraphs>
  <ScaleCrop>false</ScaleCrop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WELCOME</cp:lastModifiedBy>
  <cp:revision>3</cp:revision>
  <dcterms:created xsi:type="dcterms:W3CDTF">2023-02-14T07:54:00Z</dcterms:created>
  <dcterms:modified xsi:type="dcterms:W3CDTF">2025-10-23T12:20:00Z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2023-02-14T00:00:00Z</vt:filetime>
  </property>
  <property fmtid="{D5CDD505-2E9C-101B-9397-08002B2CF9AE}" pid="5" name="KSOProductBuildVer">
    <vt:lpwstr>1033-11.2.0.10463</vt:lpwstr>
  </property>
  <property fmtid="{D5CDD505-2E9C-101B-9397-08002B2CF9AE}" pid="6" name="ICV">
    <vt:lpwstr>109E88869AE94B13A32A443521A477C5</vt:lpwstr>
  </property>
</Properties>
</file>