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226" w:rsidRPr="00E36226" w:rsidRDefault="00E36226" w:rsidP="00E36226">
      <w:pPr>
        <w:tabs>
          <w:tab w:val="left" w:pos="1590"/>
        </w:tabs>
        <w:jc w:val="center"/>
        <w:rPr>
          <w:rFonts w:ascii="Bookman Old Style" w:hAnsi="Bookman Old Style"/>
          <w:b/>
          <w:sz w:val="56"/>
          <w:szCs w:val="56"/>
        </w:rPr>
      </w:pPr>
      <w:r w:rsidRPr="00E36226">
        <w:rPr>
          <w:rFonts w:ascii="Bookman Old Style" w:hAnsi="Bookman Old Style"/>
          <w:b/>
          <w:sz w:val="56"/>
          <w:szCs w:val="56"/>
        </w:rPr>
        <w:t>LANGUAGE DEVELOPMENT ONE</w:t>
      </w:r>
    </w:p>
    <w:p w:rsidR="00E36226" w:rsidRPr="00E36226" w:rsidRDefault="0063001E" w:rsidP="00E36226">
      <w:pPr>
        <w:tabs>
          <w:tab w:val="left" w:pos="1590"/>
        </w:tabs>
        <w:jc w:val="center"/>
        <w:rPr>
          <w:rFonts w:ascii="Bookman Old Style" w:hAnsi="Bookman Old Style"/>
          <w:b/>
          <w:sz w:val="56"/>
          <w:szCs w:val="56"/>
        </w:rPr>
      </w:pPr>
      <w:r>
        <w:rPr>
          <w:rFonts w:ascii="Bookman Old Style" w:hAnsi="Bookman Old Style"/>
          <w:b/>
          <w:sz w:val="56"/>
          <w:szCs w:val="56"/>
        </w:rPr>
        <w:t>MIDDLE CLASS TERM ONE 2026</w:t>
      </w:r>
      <w:bookmarkStart w:id="0" w:name="_GoBack"/>
      <w:bookmarkEnd w:id="0"/>
    </w:p>
    <w:p w:rsidR="00B62290" w:rsidRPr="00E36226" w:rsidRDefault="00B62290" w:rsidP="00E36226">
      <w:pPr>
        <w:tabs>
          <w:tab w:val="left" w:pos="1590"/>
        </w:tabs>
        <w:jc w:val="center"/>
        <w:rPr>
          <w:rFonts w:ascii="Bookman Old Style" w:hAnsi="Bookman Old Style"/>
          <w:b/>
          <w:sz w:val="56"/>
          <w:szCs w:val="56"/>
        </w:rPr>
        <w:sectPr w:rsidR="00B62290" w:rsidRPr="00E36226" w:rsidSect="004625C6">
          <w:footerReference w:type="default" r:id="rId8"/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12755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 w:line="254" w:lineRule="auto"/>
              <w:ind w:left="259" w:right="248" w:hanging="1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  <w:u w:val="single"/>
              </w:rPr>
              <w:t>LEARNING</w:t>
            </w:r>
            <w:r>
              <w:rPr>
                <w:rFonts w:ascii="Georgia"/>
                <w:b/>
                <w:spacing w:val="14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AREA</w:t>
            </w:r>
            <w:r>
              <w:rPr>
                <w:rFonts w:ascii="Georgia"/>
                <w:b/>
                <w:spacing w:val="14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2</w:t>
            </w:r>
            <w:r>
              <w:rPr>
                <w:rFonts w:ascii="Georgia"/>
                <w:b/>
                <w:spacing w:val="14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INTERACTING</w:t>
            </w:r>
            <w:r>
              <w:rPr>
                <w:rFonts w:ascii="Georgia"/>
                <w:b/>
                <w:spacing w:val="14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WITH,</w:t>
            </w:r>
            <w:r>
              <w:rPr>
                <w:rFonts w:ascii="Georgia"/>
                <w:b/>
                <w:spacing w:val="13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EXPLORING</w:t>
            </w:r>
            <w:r>
              <w:rPr>
                <w:rFonts w:ascii="Georgia"/>
                <w:b/>
                <w:spacing w:val="1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KNOWING</w:t>
            </w:r>
            <w:r>
              <w:rPr>
                <w:rFonts w:ascii="Georgia"/>
                <w:b/>
                <w:spacing w:val="30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AND</w:t>
            </w:r>
            <w:r>
              <w:rPr>
                <w:rFonts w:ascii="Georgia"/>
                <w:b/>
                <w:spacing w:val="28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USING</w:t>
            </w:r>
            <w:r>
              <w:rPr>
                <w:rFonts w:ascii="Georgia"/>
                <w:b/>
                <w:spacing w:val="3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MY</w:t>
            </w:r>
            <w:r>
              <w:rPr>
                <w:rFonts w:ascii="Georgia"/>
                <w:b/>
                <w:spacing w:val="3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ENVIRONMENT</w:t>
            </w:r>
            <w:r>
              <w:rPr>
                <w:rFonts w:ascii="Georgia"/>
                <w:b/>
                <w:spacing w:val="29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(LANGUAGE</w:t>
            </w:r>
            <w:r>
              <w:rPr>
                <w:rFonts w:ascii="Georgia"/>
                <w:b/>
                <w:spacing w:val="-68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DEVELOPMENT</w:t>
            </w:r>
            <w:r>
              <w:rPr>
                <w:rFonts w:ascii="Georgia"/>
                <w:b/>
                <w:spacing w:val="21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I)</w:t>
            </w:r>
            <w:r>
              <w:rPr>
                <w:rFonts w:ascii="Georgia"/>
                <w:b/>
                <w:spacing w:val="26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TERM</w:t>
            </w:r>
            <w:r>
              <w:rPr>
                <w:rFonts w:ascii="Georgia"/>
                <w:b/>
                <w:spacing w:val="24"/>
                <w:sz w:val="28"/>
                <w:u w:val="single"/>
              </w:rPr>
              <w:t xml:space="preserve"> </w:t>
            </w:r>
            <w:r>
              <w:rPr>
                <w:rFonts w:ascii="Georgia"/>
                <w:b/>
                <w:sz w:val="28"/>
                <w:u w:val="single"/>
              </w:rPr>
              <w:t>I</w:t>
            </w:r>
          </w:p>
          <w:p w:rsidR="00B62290" w:rsidRDefault="001B259C">
            <w:pPr>
              <w:pStyle w:val="TableParagraph"/>
              <w:spacing w:line="340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WEEK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2</w:t>
            </w:r>
          </w:p>
          <w:p w:rsidR="00B62290" w:rsidRDefault="001B259C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b/>
                <w:sz w:val="28"/>
              </w:rPr>
            </w:pPr>
            <w:r>
              <w:rPr>
                <w:b/>
                <w:sz w:val="28"/>
              </w:rPr>
              <w:t>Exploring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knowing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immediate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Environment</w:t>
            </w:r>
          </w:p>
          <w:p w:rsidR="00B62290" w:rsidRDefault="001B259C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/>
              <w:ind w:right="1519" w:firstLine="359"/>
              <w:rPr>
                <w:b/>
                <w:sz w:val="28"/>
              </w:rPr>
            </w:pPr>
            <w:r>
              <w:rPr>
                <w:b/>
                <w:sz w:val="28"/>
              </w:rPr>
              <w:t>I can report about important places in the environment.</w:t>
            </w:r>
            <w:r>
              <w:rPr>
                <w:b/>
                <w:spacing w:val="-55"/>
                <w:sz w:val="28"/>
              </w:rPr>
              <w:t xml:space="preserve"> </w:t>
            </w:r>
            <w:r>
              <w:rPr>
                <w:b/>
                <w:sz w:val="28"/>
                <w:u w:val="single"/>
              </w:rPr>
              <w:t>Suggested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 activities</w:t>
            </w:r>
          </w:p>
          <w:p w:rsidR="00B62290" w:rsidRDefault="001B259C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ind w:left="828" w:hanging="361"/>
              <w:rPr>
                <w:sz w:val="28"/>
              </w:rPr>
            </w:pPr>
            <w:r>
              <w:rPr>
                <w:sz w:val="28"/>
              </w:rPr>
              <w:t>Drawing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important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places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environment.</w:t>
            </w:r>
          </w:p>
          <w:p w:rsidR="00B62290" w:rsidRDefault="001B259C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 w:line="356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Completing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coloring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pictures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important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places</w:t>
            </w:r>
          </w:p>
          <w:p w:rsidR="00B62290" w:rsidRDefault="001B259C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356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Reciting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rhymes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important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places</w:t>
            </w:r>
          </w:p>
          <w:p w:rsidR="00B62290" w:rsidRDefault="001B259C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 w:line="356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Role-playing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doctor,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nurse,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shopkeeper,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priest,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teacher.</w:t>
            </w:r>
          </w:p>
          <w:p w:rsidR="00B62290" w:rsidRDefault="001B259C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356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Naming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people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who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found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in 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important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places.</w:t>
            </w:r>
          </w:p>
          <w:p w:rsidR="00B62290" w:rsidRDefault="001B259C">
            <w:pPr>
              <w:pStyle w:val="TableParagraph"/>
              <w:numPr>
                <w:ilvl w:val="0"/>
                <w:numId w:val="8"/>
              </w:numPr>
              <w:tabs>
                <w:tab w:val="left" w:pos="883"/>
                <w:tab w:val="left" w:pos="884"/>
              </w:tabs>
              <w:spacing w:before="1"/>
              <w:ind w:left="883" w:hanging="416"/>
              <w:rPr>
                <w:sz w:val="28"/>
              </w:rPr>
            </w:pPr>
            <w:r>
              <w:rPr>
                <w:sz w:val="28"/>
              </w:rPr>
              <w:t>Matching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places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people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who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work there.</w:t>
            </w:r>
          </w:p>
        </w:tc>
      </w:tr>
    </w:tbl>
    <w:p w:rsidR="00B62290" w:rsidRDefault="00B62290">
      <w:pPr>
        <w:rPr>
          <w:sz w:val="28"/>
        </w:rPr>
        <w:sectPr w:rsidR="00B62290" w:rsidSect="004625C6">
          <w:pgSz w:w="12240" w:h="15840"/>
          <w:pgMar w:top="1440" w:right="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62290" w:rsidRDefault="009D1132">
      <w:pPr>
        <w:pStyle w:val="Heading2"/>
        <w:spacing w:before="29"/>
      </w:pPr>
      <w:r>
        <w:lastRenderedPageBreak/>
        <w:pict>
          <v:group id="_x0000_s1124" style="position:absolute;left:0;text-align:left;margin-left:66.35pt;margin-top:1in;width:478.55pt;height:633.5pt;z-index:-251801088;mso-position-horizontal-relative:page;mso-position-vertical-relative:page" coordorigin="1328,1440" coordsize="9571,12670">
            <v:shape id="_x0000_s1125" style="position:absolute;left:1954;top:1793;width:8824;height:10255" coordorigin="1954,1793" coordsize="8824,10255" o:spt="100" adj="0,,0" path="m1964,8438r-10,l1954,12038r10,l1964,8438xm4892,1793r-2928,l1954,1793r,10l1964,1803r2928,l4892,1793xm10768,12038r-8804,l1954,12038r,10l1964,12048r8804,l10768,12038xm10768,8428r-8804,l1964,4848r2928,l4892,4839r-2928,l1964,1803r-10,l1954,4839r,9l1954,8428r,9l1964,8437r8804,l10768,8428xm10778,12038r-10,l10768,12048r10,l10778,12038xm10778,8438r-10,l10768,12038r10,l10778,8438xm10778,1803r-10,l10768,4839r-5866,l4902,1803r-10,l4892,4839r,9l4902,4848r5866,l10768,8428r,9l10778,8437r,-9l10778,4848r,-9l10778,1803xm10778,1793r-10,l4902,1793r-10,l4892,1803r10,l10768,1803r10,l10778,1793xe" fillcolor="black" stroked="f">
              <v:stroke joinstyle="round"/>
              <v:formulas/>
              <v:path arrowok="t" o:connecttype="segments"/>
            </v:shape>
            <v:shape id="_x0000_s1126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1127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1128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1129" style="position:absolute;left:1327;top:1449;width:279;height:12655" coordorigin="1328,1450" coordsize="279,12655" o:spt="100" adj="0,,0" path="m1332,1450r,12650m1328,14104r9,m1328,14104r9,m1337,14104r269,e" filled="f" strokeweight=".48pt">
              <v:stroke joinstyle="round"/>
              <v:formulas/>
              <v:path arrowok="t" o:connecttype="segments"/>
            </v:shape>
            <v:rect id="_x0000_s1130" style="position:absolute;left:1606;top:1449;width:10;height:12650" fillcolor="black" stroked="f"/>
            <v:shape id="_x0000_s1131" style="position:absolute;left:1606;top:1449;width:9292;height:12655" coordorigin="1606,1450" coordsize="9292,12655" o:spt="100" adj="0,,0" path="m1606,14104r10,m1616,14104r225,m1846,1450r,12650m1841,14104r10,m1851,14104r9037,m10893,1450r,12650m10888,14104r10,m10888,14104r10,e" filled="f" strokeweight=".48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2" type="#_x0000_t75" style="position:absolute;left:2067;top:1802;width:2825;height:2948">
              <v:imagedata r:id="rId9" o:title=""/>
            </v:shape>
            <v:shape id="_x0000_s1133" type="#_x0000_t75" style="position:absolute;left:5113;top:1853;width:5494;height:2916">
              <v:imagedata r:id="rId10" o:title=""/>
            </v:shape>
            <v:shape id="_x0000_s1134" type="#_x0000_t75" style="position:absolute;left:2067;top:4848;width:8594;height:3578">
              <v:imagedata r:id="rId11" o:title=""/>
            </v:shape>
            <v:shape id="_x0000_s1135" type="#_x0000_t75" style="position:absolute;left:2067;top:8436;width:8640;height:3518">
              <v:imagedata r:id="rId12" o:title=""/>
            </v:shape>
            <w10:wrap anchorx="page" anchory="page"/>
          </v:group>
        </w:pict>
      </w:r>
      <w:r w:rsidR="001B259C">
        <w:t>Important</w:t>
      </w:r>
      <w:r w:rsidR="001B259C">
        <w:rPr>
          <w:spacing w:val="-3"/>
        </w:rPr>
        <w:t xml:space="preserve"> </w:t>
      </w:r>
      <w:r w:rsidR="001B259C">
        <w:t>places</w:t>
      </w:r>
    </w:p>
    <w:p w:rsidR="00B62290" w:rsidRDefault="00B62290">
      <w:pPr>
        <w:sectPr w:rsidR="00B62290" w:rsidSect="004625C6">
          <w:pgSz w:w="12240" w:h="15840"/>
          <w:pgMar w:top="1420" w:right="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42"/>
        <w:gridCol w:w="110"/>
        <w:gridCol w:w="2091"/>
        <w:gridCol w:w="616"/>
        <w:gridCol w:w="150"/>
        <w:gridCol w:w="1391"/>
        <w:gridCol w:w="1195"/>
        <w:gridCol w:w="292"/>
        <w:gridCol w:w="582"/>
        <w:gridCol w:w="2519"/>
        <w:gridCol w:w="85"/>
      </w:tblGrid>
      <w:tr w:rsidR="00B62290">
        <w:trPr>
          <w:trHeight w:val="343"/>
        </w:trPr>
        <w:tc>
          <w:tcPr>
            <w:tcW w:w="278" w:type="dxa"/>
            <w:vMerge w:val="restart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42" w:type="dxa"/>
            <w:vMerge w:val="restart"/>
            <w:tcBorders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31" w:type="dxa"/>
            <w:gridSpan w:val="10"/>
            <w:tcBorders>
              <w:bottom w:val="single" w:sz="4" w:space="0" w:color="000000"/>
            </w:tcBorders>
          </w:tcPr>
          <w:p w:rsidR="00B62290" w:rsidRDefault="001B259C">
            <w:pPr>
              <w:pStyle w:val="TableParagraph"/>
              <w:spacing w:line="323" w:lineRule="exact"/>
              <w:ind w:left="101"/>
              <w:rPr>
                <w:b/>
                <w:sz w:val="28"/>
              </w:rPr>
            </w:pPr>
            <w:r>
              <w:rPr>
                <w:b/>
                <w:sz w:val="28"/>
              </w:rPr>
              <w:t>Activity:Read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draw.</w:t>
            </w:r>
          </w:p>
        </w:tc>
      </w:tr>
      <w:tr w:rsidR="00B62290">
        <w:trPr>
          <w:trHeight w:val="340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42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line="320" w:lineRule="exact"/>
              <w:ind w:left="104"/>
              <w:rPr>
                <w:sz w:val="28"/>
              </w:rPr>
            </w:pPr>
            <w:r>
              <w:rPr>
                <w:sz w:val="28"/>
              </w:rPr>
              <w:t>Mosque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z w:val="28"/>
              </w:rPr>
              <w:t>School</w:t>
            </w:r>
          </w:p>
        </w:tc>
        <w:tc>
          <w:tcPr>
            <w:tcW w:w="3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62290" w:rsidRDefault="001B259C">
            <w:pPr>
              <w:pStyle w:val="TableParagraph"/>
              <w:spacing w:line="320" w:lineRule="exact"/>
              <w:ind w:left="112"/>
              <w:rPr>
                <w:sz w:val="28"/>
              </w:rPr>
            </w:pPr>
            <w:r>
              <w:rPr>
                <w:sz w:val="28"/>
              </w:rPr>
              <w:t>Hospital</w:t>
            </w:r>
          </w:p>
        </w:tc>
      </w:tr>
      <w:tr w:rsidR="00B62290">
        <w:trPr>
          <w:trHeight w:val="342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42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515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42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9031" w:type="dxa"/>
            <w:gridSpan w:val="10"/>
            <w:tcBorders>
              <w:top w:val="single" w:sz="4" w:space="0" w:color="000000"/>
              <w:bottom w:val="single" w:sz="4" w:space="0" w:color="000000"/>
            </w:tcBorders>
          </w:tcPr>
          <w:p w:rsidR="00B62290" w:rsidRDefault="001B259C">
            <w:pPr>
              <w:pStyle w:val="TableParagraph"/>
              <w:spacing w:line="341" w:lineRule="exact"/>
              <w:ind w:left="101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the picture</w:t>
            </w:r>
          </w:p>
        </w:tc>
      </w:tr>
      <w:tr w:rsidR="00B62290">
        <w:trPr>
          <w:trHeight w:val="2513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42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967" w:type="dxa"/>
            <w:gridSpan w:val="4"/>
            <w:tcBorders>
              <w:top w:val="single" w:sz="4" w:space="0" w:color="000000"/>
              <w:left w:val="dotDash" w:sz="8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spacing w:before="5"/>
              <w:rPr>
                <w:b/>
                <w:sz w:val="16"/>
              </w:rPr>
            </w:pPr>
          </w:p>
          <w:p w:rsidR="00B62290" w:rsidRDefault="001B259C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78610" cy="1039495"/>
                  <wp:effectExtent l="0" t="0" r="0" b="0"/>
                  <wp:docPr id="49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058" cy="104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spacing w:before="11"/>
              <w:rPr>
                <w:b/>
                <w:sz w:val="15"/>
              </w:rPr>
            </w:pPr>
          </w:p>
          <w:p w:rsidR="00B62290" w:rsidRDefault="001B259C">
            <w:pPr>
              <w:pStyle w:val="TableParagraph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06245" cy="949960"/>
                  <wp:effectExtent l="0" t="0" r="0" b="0"/>
                  <wp:docPr id="51" name="image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55.jpe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12" cy="950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spacing w:before="8" w:after="1"/>
              <w:rPr>
                <w:b/>
                <w:sz w:val="10"/>
              </w:rPr>
            </w:pPr>
          </w:p>
          <w:p w:rsidR="00B62290" w:rsidRDefault="001B259C">
            <w:pPr>
              <w:pStyle w:val="TableParagraph"/>
              <w:ind w:left="15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54785" cy="1229995"/>
                  <wp:effectExtent l="0" t="0" r="0" b="0"/>
                  <wp:docPr id="53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018" cy="1230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290">
        <w:trPr>
          <w:trHeight w:val="342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42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967" w:type="dxa"/>
            <w:gridSpan w:val="4"/>
            <w:tcBorders>
              <w:top w:val="single" w:sz="4" w:space="0" w:color="000000"/>
              <w:left w:val="dotDash" w:sz="8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340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42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967" w:type="dxa"/>
            <w:gridSpan w:val="4"/>
            <w:tcBorders>
              <w:top w:val="single" w:sz="4" w:space="0" w:color="000000"/>
              <w:left w:val="dotDash" w:sz="8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line="320" w:lineRule="exact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Mosque</w:t>
            </w:r>
          </w:p>
        </w:tc>
        <w:tc>
          <w:tcPr>
            <w:tcW w:w="28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School</w:t>
            </w:r>
          </w:p>
        </w:tc>
        <w:tc>
          <w:tcPr>
            <w:tcW w:w="31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62290" w:rsidRDefault="001B259C">
            <w:pPr>
              <w:pStyle w:val="TableParagraph"/>
              <w:spacing w:line="320" w:lineRule="exact"/>
              <w:ind w:left="113"/>
              <w:rPr>
                <w:b/>
                <w:sz w:val="28"/>
              </w:rPr>
            </w:pPr>
            <w:r>
              <w:rPr>
                <w:b/>
                <w:sz w:val="28"/>
              </w:rPr>
              <w:t>Hospital</w:t>
            </w:r>
          </w:p>
        </w:tc>
      </w:tr>
      <w:tr w:rsidR="00B62290">
        <w:trPr>
          <w:trHeight w:val="3336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42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9031" w:type="dxa"/>
            <w:gridSpan w:val="10"/>
            <w:tcBorders>
              <w:top w:val="single" w:sz="4" w:space="0" w:color="000000"/>
              <w:bottom w:val="single" w:sz="4" w:space="0" w:color="000000"/>
            </w:tcBorders>
          </w:tcPr>
          <w:p w:rsidR="00B62290" w:rsidRDefault="001B259C">
            <w:pPr>
              <w:pStyle w:val="TableParagraph"/>
              <w:spacing w:line="341" w:lineRule="exact"/>
              <w:ind w:left="101"/>
              <w:rPr>
                <w:b/>
                <w:sz w:val="28"/>
              </w:rPr>
            </w:pPr>
            <w:r>
              <w:rPr>
                <w:b/>
                <w:sz w:val="28"/>
              </w:rPr>
              <w:t>Shade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well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please</w:t>
            </w:r>
          </w:p>
          <w:p w:rsidR="00B62290" w:rsidRDefault="001B259C">
            <w:pPr>
              <w:pStyle w:val="TableParagraph"/>
              <w:ind w:left="1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600700" cy="1433195"/>
                  <wp:effectExtent l="0" t="0" r="0" b="0"/>
                  <wp:docPr id="55" name="image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55.jpe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1433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1B259C">
            <w:pPr>
              <w:pStyle w:val="TableParagraph"/>
              <w:spacing w:before="52"/>
              <w:ind w:left="101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WEEK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3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4</w:t>
            </w:r>
          </w:p>
          <w:p w:rsidR="00B62290" w:rsidRDefault="001B259C">
            <w:pPr>
              <w:pStyle w:val="TableParagraph"/>
              <w:spacing w:before="2" w:line="321" w:lineRule="exact"/>
              <w:ind w:left="101"/>
              <w:rPr>
                <w:b/>
                <w:sz w:val="28"/>
              </w:rPr>
            </w:pPr>
            <w:r>
              <w:rPr>
                <w:b/>
                <w:sz w:val="28"/>
              </w:rPr>
              <w:t>People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we found in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the important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places</w:t>
            </w:r>
          </w:p>
        </w:tc>
      </w:tr>
      <w:tr w:rsidR="00B62290">
        <w:trPr>
          <w:trHeight w:val="2025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42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 w:val="restart"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3"/>
              <w:rPr>
                <w:b/>
                <w:sz w:val="2"/>
              </w:rPr>
            </w:pPr>
          </w:p>
          <w:p w:rsidR="00B62290" w:rsidRDefault="001B259C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19200" cy="1247775"/>
                  <wp:effectExtent l="0" t="0" r="0" b="0"/>
                  <wp:docPr id="57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29" cy="124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90625" cy="1275080"/>
                  <wp:effectExtent l="0" t="0" r="0" b="0"/>
                  <wp:docPr id="59" name="image5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58.jpe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15" cy="1275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ind w:left="1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99515" cy="1236345"/>
                  <wp:effectExtent l="0" t="0" r="0" b="0"/>
                  <wp:docPr id="61" name="image5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59.jpeg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636" cy="1236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33195" cy="1252855"/>
                  <wp:effectExtent l="0" t="0" r="0" b="0"/>
                  <wp:docPr id="63" name="image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36.jpeg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736" cy="1253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" w:type="dxa"/>
            <w:tcBorders>
              <w:top w:val="nil"/>
              <w:left w:val="single" w:sz="4" w:space="0" w:color="000000"/>
              <w:bottom w:val="nil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341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42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line="321" w:lineRule="exact"/>
              <w:ind w:left="104"/>
              <w:rPr>
                <w:sz w:val="28"/>
              </w:rPr>
            </w:pPr>
            <w:r>
              <w:rPr>
                <w:sz w:val="28"/>
              </w:rPr>
              <w:t>Nurse</w:t>
            </w:r>
          </w:p>
        </w:tc>
        <w:tc>
          <w:tcPr>
            <w:tcW w:w="21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Doctor</w:t>
            </w:r>
          </w:p>
        </w:tc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line="321" w:lineRule="exact"/>
              <w:ind w:left="111"/>
              <w:rPr>
                <w:sz w:val="28"/>
              </w:rPr>
            </w:pPr>
            <w:r>
              <w:rPr>
                <w:sz w:val="28"/>
              </w:rPr>
              <w:t>Teacher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Police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</w:t>
            </w:r>
          </w:p>
        </w:tc>
        <w:tc>
          <w:tcPr>
            <w:tcW w:w="85" w:type="dxa"/>
            <w:tcBorders>
              <w:top w:val="nil"/>
              <w:left w:val="single" w:sz="4" w:space="0" w:color="000000"/>
              <w:bottom w:val="nil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342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42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57" w:type="dxa"/>
            <w:gridSpan w:val="3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" w:type="dxa"/>
            <w:tcBorders>
              <w:top w:val="nil"/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1708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42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31" w:type="dxa"/>
            <w:gridSpan w:val="10"/>
            <w:tcBorders>
              <w:top w:val="dotDash" w:sz="8" w:space="0" w:color="000000"/>
            </w:tcBorders>
          </w:tcPr>
          <w:p w:rsidR="00B62290" w:rsidRDefault="001B259C">
            <w:pPr>
              <w:pStyle w:val="TableParagraph"/>
              <w:spacing w:line="341" w:lineRule="exact"/>
              <w:ind w:left="101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WEEK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5-6</w:t>
            </w:r>
          </w:p>
          <w:p w:rsidR="00B62290" w:rsidRDefault="001B259C">
            <w:pPr>
              <w:pStyle w:val="TableParagraph"/>
              <w:ind w:left="101" w:right="2952"/>
              <w:rPr>
                <w:sz w:val="28"/>
              </w:rPr>
            </w:pPr>
            <w:r>
              <w:rPr>
                <w:sz w:val="28"/>
              </w:rPr>
              <w:t>Knowing how to keep and take care of environment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keep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environment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clean.</w:t>
            </w:r>
          </w:p>
        </w:tc>
      </w:tr>
    </w:tbl>
    <w:p w:rsidR="00B62290" w:rsidRDefault="00B62290">
      <w:pPr>
        <w:rPr>
          <w:sz w:val="28"/>
        </w:rPr>
        <w:sectPr w:rsidR="00B62290" w:rsidSect="004625C6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62290" w:rsidRDefault="009D1132">
      <w:pPr>
        <w:spacing w:before="29"/>
        <w:ind w:left="734"/>
        <w:rPr>
          <w:b/>
          <w:sz w:val="28"/>
        </w:rPr>
      </w:pPr>
      <w:r>
        <w:lastRenderedPageBreak/>
        <w:pict>
          <v:group id="_x0000_s1136" style="position:absolute;left:0;text-align:left;margin-left:66.35pt;margin-top:1in;width:478.55pt;height:639.95pt;z-index:-251800064;mso-position-horizontal-relative:page;mso-position-vertical-relative:page" coordorigin="1328,1440" coordsize="9571,12799">
            <v:shape id="_x0000_s1137" style="position:absolute;left:1954;top:1793;width:8824;height:4141" coordorigin="1954,1793" coordsize="8824,4141" o:spt="100" adj="0,,0" path="m1964,4297r-10,l1954,5924r10,l1964,4297xm3087,2744r-1020,l2067,2760r1020,l3087,2744xm4158,5924r-2194,l1954,5924r,10l1964,5934r2194,l4158,5924xm4158,1793r-2194,l1954,1793r,10l1954,2926r,10l1954,4287r,9l1964,4296r2194,l4158,4287r-2194,l1964,2936r2194,l4158,2926r-2194,l1964,1803r2194,l4158,1793xm4167,5924r-9,l4158,5934r9,l4167,5924xm4167,4297r-9,l4158,5924r9,l4167,4297xm4167,1793r-9,l4158,1803r,1123l4158,2936r,1351l4158,4296r9,l4167,4287r,-1351l4167,2926r,-1123l4167,1793xm6371,4297r-10,l6361,5924r10,l6371,4297xm8565,5924r-2194,l6361,5924r-2194,l4167,5934r2194,l6371,5934r2194,l8565,5924xm8565,1793r-2194,l6361,1793r-2194,l4167,1803r2194,l6361,2926r-2194,l4167,2936r2194,l6361,4287r-2194,l4167,4296r2194,l6371,4296r2194,l8565,4287r-2194,l6371,2936r2194,l8565,2926r-2194,l6371,1803r2194,l8565,1793xm8574,4297r-9,l8565,5924r9,l8574,4297xm10768,5924r-2194,l8565,5924r,10l8574,5934r2194,l10768,5924xm10768,1793r-2194,l8565,1793r,10l8565,2926r,10l8565,4287r,9l8574,4296r2194,l10768,4287r-2194,l8574,2936r2194,l10768,2926r-2194,l8574,1803r2194,l10768,1793xm10778,5924r-10,l10768,5934r10,l10778,5924xm10778,4297r-10,l10768,5924r10,l10778,4297xm10778,1793r-10,l10768,1803r,1123l10768,2936r,1351l10768,4296r10,l10778,4287r,-1351l10778,2926r,-1123l10778,1793xe" fillcolor="black" stroked="f">
              <v:stroke joinstyle="round"/>
              <v:formulas/>
              <v:path arrowok="t" o:connecttype="segments"/>
            </v:shape>
            <v:shape id="_x0000_s1138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1139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1140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line id="_x0000_s1141" style="position:absolute" from="1332,1450" to="1332,5934" strokeweight=".48pt"/>
            <v:rect id="_x0000_s1142" style="position:absolute;left:1606;top:1449;width:10;height:4485" fillcolor="black" stroked="f"/>
            <v:shape id="_x0000_s1143" style="position:absolute;left:1846;top:1449;width:9048;height:4485" coordorigin="1846,1450" coordsize="9048,4485" o:spt="100" adj="0,,0" path="m1846,1450r,4484m10893,1450r,4484e" filled="f" strokeweight=".48pt">
              <v:stroke joinstyle="round"/>
              <v:formulas/>
              <v:path arrowok="t" o:connecttype="segments"/>
            </v:shape>
            <v:line id="_x0000_s1144" style="position:absolute" from="1328,5939" to="1337,5939" strokeweight=".48pt"/>
            <v:shape id="_x0000_s1145" style="position:absolute;left:1337;top:5938;width:504;height:2" coordorigin="1337,5939" coordsize="504,0" o:spt="100" adj="0,,0" path="m1337,5939r269,m1606,5939r10,m1616,5939r225,e" filled="f" strokeweight=".48pt">
              <v:stroke joinstyle="round"/>
              <v:formulas/>
              <v:path arrowok="t" o:connecttype="segments"/>
            </v:shape>
            <v:line id="_x0000_s1146" style="position:absolute" from="1841,5939" to="1851,5939" strokeweight=".48pt"/>
            <v:line id="_x0000_s1147" style="position:absolute" from="1851,5939" to="10888,5939" strokeweight=".48pt"/>
            <v:line id="_x0000_s1148" style="position:absolute" from="10888,5939" to="10898,5939" strokeweight=".48pt"/>
            <v:line id="_x0000_s1149" style="position:absolute" from="1332,5943" to="1332,6287" strokeweight=".48pt"/>
            <v:rect id="_x0000_s1150" style="position:absolute;left:1606;top:5943;width:10;height:344" fillcolor="black" stroked="f"/>
            <v:shape id="_x0000_s1151" style="position:absolute;left:1846;top:5943;width:9048;height:344" coordorigin="1846,5943" coordsize="9048,344" o:spt="100" adj="0,,0" path="m1846,5943r,344m10893,5943r,344e" filled="f" strokeweight=".48pt">
              <v:stroke joinstyle="round"/>
              <v:formulas/>
              <v:path arrowok="t" o:connecttype="segments"/>
            </v:shape>
            <v:line id="_x0000_s1152" style="position:absolute" from="1328,6291" to="1337,6291" strokeweight=".48pt"/>
            <v:shape id="_x0000_s1153" style="position:absolute;left:1337;top:6291;width:504;height:2" coordorigin="1337,6291" coordsize="504,0" o:spt="100" adj="0,,0" path="m1337,6291r269,m1606,6291r10,m1616,6291r225,e" filled="f" strokeweight=".48pt">
              <v:stroke joinstyle="round"/>
              <v:formulas/>
              <v:path arrowok="t" o:connecttype="segments"/>
            </v:shape>
            <v:line id="_x0000_s1154" style="position:absolute" from="1841,6291" to="1851,6291" strokeweight=".48pt"/>
            <v:line id="_x0000_s1155" style="position:absolute" from="1851,6291" to="10888,6291" strokeweight=".48pt"/>
            <v:line id="_x0000_s1156" style="position:absolute" from="10888,6291" to="10898,6291" strokeweight=".48pt"/>
            <v:shape id="_x0000_s1157" style="position:absolute;left:1327;top:6296;width:279;height:7938" coordorigin="1328,6296" coordsize="279,7938" o:spt="100" adj="0,,0" path="m1332,6296r,7933m1328,14234r9,m1328,14234r9,m1337,14234r269,e" filled="f" strokeweight=".48pt">
              <v:stroke joinstyle="round"/>
              <v:formulas/>
              <v:path arrowok="t" o:connecttype="segments"/>
            </v:shape>
            <v:rect id="_x0000_s1158" style="position:absolute;left:1606;top:6296;width:10;height:7933" fillcolor="black" stroked="f"/>
            <v:shape id="_x0000_s1159" style="position:absolute;left:1606;top:6296;width:9292;height:7938" coordorigin="1606,6296" coordsize="9292,7938" o:spt="100" adj="0,,0" path="m1606,14234r10,m1616,14234r225,m1846,6296r,7933m1841,14234r10,m1851,14234r9037,m10893,6296r,7933m10888,14234r10,m10888,14234r10,e" filled="f" strokeweight=".48pt">
              <v:stroke joinstyle="round"/>
              <v:formulas/>
              <v:path arrowok="t" o:connecttype="segments"/>
            </v:shape>
            <v:shape id="_x0000_s1160" type="#_x0000_t75" style="position:absolute;left:2067;top:1802;width:1007;height:914">
              <v:imagedata r:id="rId20" o:title=""/>
            </v:shape>
            <v:shape id="_x0000_s1161" type="#_x0000_t75" style="position:absolute;left:4658;top:1802;width:1165;height:1124">
              <v:imagedata r:id="rId21" o:title=""/>
            </v:shape>
            <v:shape id="_x0000_s1162" type="#_x0000_t75" style="position:absolute;left:6761;top:1802;width:1405;height:989">
              <v:imagedata r:id="rId22" o:title=""/>
            </v:shape>
            <v:shape id="_x0000_s1163" style="position:absolute;left:9074;top:2104;width:1202;height:342" coordorigin="9074,2105" coordsize="1202,342" path="m9670,2105r-116,5l9333,2132r-86,23l9169,2177r-86,60l9074,2276r9,33l9169,2369r78,22l9333,2413r107,17l9554,2441r116,5l9795,2441r116,-11l10007,2413r96,-22l10170,2369r57,-28l10276,2276r-10,-39l10170,2177r-67,-22l10007,2132r-96,-11l9795,2110r-125,-5xe" fillcolor="gray" stroked="f">
              <v:path arrowok="t"/>
            </v:shape>
            <v:shape id="_x0000_s1164" style="position:absolute;left:9063;top:2088;width:1202;height:337" coordorigin="9064,2088" coordsize="1202,337" path="m9670,2088r-125,6l9429,2105r-96,10l9237,2138r-68,22l9112,2187r-48,67l9074,2292r95,61l9237,2375r96,22l9429,2413r116,11l9785,2424r115,-11l10007,2397r86,-22l10170,2353r86,-61l10266,2254r-10,-34l10170,2160r-77,-22l10007,2115r-222,-21l9670,2088xe" fillcolor="#dfdfdf" stroked="f">
              <v:path arrowok="t"/>
            </v:shape>
            <v:shape id="_x0000_s1165" style="position:absolute;left:9419;top:2253;width:539;height:94" coordorigin="9420,2254" coordsize="539,94" path="m9929,2254r-57,22l9814,2292r-96,11l9641,2303r-48,-6l9525,2286r-76,-27l9429,2270r-9,11l9429,2297r20,12l9487,2325r48,11l9593,2341r77,6l9814,2336r58,-11l9911,2309r29,-12l9958,2281r-9,-17l9929,2254xe" fillcolor="silver" stroked="f">
              <v:path arrowok="t"/>
            </v:shape>
            <v:shape id="_x0000_s1166" style="position:absolute;left:9477;top:2198;width:693;height:143" coordorigin="9478,2198" coordsize="693,143" path="m9920,2198r-250,l9564,2209r-57,17l9487,2242r-9,17l9487,2276r87,38l9670,2336r125,5l9929,2331r116,-22l10131,2281r39,-39l10160,2232r-29,-17l10093,2209r-48,-5l9920,2198xe" fillcolor="#9f9f9f" stroked="f">
              <v:path arrowok="t"/>
            </v:shape>
            <v:shape id="_x0000_s1167" style="position:absolute;left:9256;top:1884;width:837;height:419" coordorigin="9256,1884" coordsize="837,419" path="m9670,1884r-135,6l9420,1906r-96,23l9256,2022r10,61l9333,2187r58,45l9478,2270r96,22l9689,2303r96,-6l9872,2270r77,-33l10016,2187r48,-49l10093,2083r,-61l10074,1961r-134,-55l9814,1890r-144,-6xe" stroked="f">
              <v:path arrowok="t"/>
            </v:shape>
            <v:shape id="_x0000_s1168" style="position:absolute;left:9256;top:1884;width:837;height:419" coordorigin="9256,1884" coordsize="837,419" path="m9276,1961r19,-16l9324,1929r96,-23l9535,1890r135,-6l9814,1890r126,16l10026,1929r67,93l10093,2083r-29,55l10016,2187r-67,50l9872,2270r-87,27l9689,2303r-115,-11l9478,2270r-87,-38l9333,2187r-48,-49l9256,2022r20,-61e" filled="f" strokeweight=".13775mm">
              <v:path arrowok="t"/>
            </v:shape>
            <v:shape id="_x0000_s1169" style="position:absolute;left:9660;top:1967;width:424;height:336" coordorigin="9660,1967" coordsize="424,336" path="m10064,1967r-9,28l10016,2022r-48,22l9891,2061r-38,l9824,2066r-10,72l9776,2232r-58,49l9670,2297r-10,6l9776,2292r96,-22l9958,2237r58,-50l10064,2138r19,-55l10083,2022r-19,-55xe" fillcolor="silver" stroked="f">
              <v:path arrowok="t"/>
            </v:shape>
            <v:shape id="_x0000_s1170" style="position:absolute;left:9679;top:1967;width:414;height:336" coordorigin="9680,1967" coordsize="414,336" path="m10074,1967r,22l10064,2000r-19,6l10007,2028r,10l9997,2066r-10,44l9929,2198r-57,50l9785,2281r-105,22l9785,2297r97,-21l9958,2242r58,-44l10064,2143r29,-55l10093,2028r-19,-61xe" fillcolor="gray" stroked="f">
              <v:path arrowok="t"/>
            </v:shape>
            <v:shape id="_x0000_s1171" style="position:absolute;left:9419;top:2253;width:539;height:94" coordorigin="9420,2254" coordsize="539,94" path="m9940,2254r18,16l9958,2281r-18,16l9911,2314r-39,11l9814,2341r-67,6l9670,2347r-77,l9487,2325r-58,-28l9420,2281r,-11l9440,2259e" filled="f" strokecolor="#1f1f1f" strokeweight=".06122mm">
              <v:path arrowok="t"/>
            </v:shape>
            <v:shape id="_x0000_s1172" type="#_x0000_t75" style="position:absolute;left:9145;top:2011;width:222;height:198">
              <v:imagedata r:id="rId23" o:title=""/>
            </v:shape>
            <v:shape id="_x0000_s1173" style="position:absolute;left:9265;top:1878;width:809;height:193" coordorigin="9266,1879" coordsize="809,193" path="m9670,1879r-154,11l9391,1906r-58,17l9305,1939r-29,17l9266,1973r10,22l9305,2011r28,17l9391,2044r125,22l9670,2072r154,-6l9958,2044r87,-33l10074,1973r-10,-17l10045,1939r-38,-16l9958,1906r-134,-16l9670,1879xe" stroked="f">
              <v:path arrowok="t"/>
            </v:shape>
            <v:shape id="_x0000_s1174" style="position:absolute;left:9265;top:1878;width:809;height:193" coordorigin="9266,1879" coordsize="809,193" path="m9266,1973r10,-17l9305,1939r28,-16l9391,1906r125,-16l9670,1879r154,11l9958,1906r49,17l10045,1939r19,17l10074,1973r-10,22l10045,2011r-38,17l9958,2044r-134,22l9670,2072r-154,-6l9391,2044r-58,-16l9305,2011r-29,-16l9266,1973e" filled="f" strokeweight=".1246mm">
              <v:path arrowok="t"/>
            </v:shape>
            <v:shape id="_x0000_s1175" style="position:absolute;left:9314;top:1895;width:721;height:149" coordorigin="9314,1896" coordsize="721,149" path="m9670,1896r-135,5l9420,1917r-38,12l9343,1939r-19,12l9314,1967r10,17l9343,1995r39,11l9420,2022r115,16l9670,2044r144,-6l9929,2022r39,-16l10007,1995r19,-11l10035,1967r-9,-16l10007,1939r-39,-10l9929,1917r-115,-16l9670,1896xe" fillcolor="black" stroked="f">
              <v:path arrowok="t"/>
            </v:shape>
            <v:shape id="_x0000_s1176" style="position:absolute;left:9314;top:1895;width:721;height:149" coordorigin="9314,1896" coordsize="721,149" path="m9314,1967r10,-16l9343,1939r39,-10l9420,1917r115,-16l9670,1896r144,5l9929,1917r39,12l10007,1939r19,12l10035,1967r-9,17l10007,1995r-39,11l9929,2022r-115,16l9670,2044r-135,-6l9420,2022r-38,-16l9343,1995r-19,-11l9314,1967e" filled="f" strokeweight=".1235mm">
              <v:path arrowok="t"/>
            </v:shape>
            <v:shape id="_x0000_s1177" type="#_x0000_t75" style="position:absolute;left:2578;top:2937;width:1061;height:1124">
              <v:imagedata r:id="rId24" o:title=""/>
            </v:shape>
            <v:shape id="_x0000_s1178" type="#_x0000_t75" style="position:absolute;left:4701;top:2937;width:1124;height:1349">
              <v:imagedata r:id="rId25" o:title=""/>
            </v:shape>
            <v:shape id="_x0000_s1179" type="#_x0000_t75" style="position:absolute;left:6730;top:2944;width:1477;height:830">
              <v:imagedata r:id="rId26" o:title=""/>
            </v:shape>
            <v:shape id="_x0000_s1180" type="#_x0000_t75" style="position:absolute;left:9190;top:2937;width:949;height:840">
              <v:imagedata r:id="rId27" o:title=""/>
            </v:shape>
            <v:shape id="_x0000_s1181" type="#_x0000_t75" style="position:absolute;left:2706;top:4296;width:819;height:975">
              <v:imagedata r:id="rId28" o:title=""/>
            </v:shape>
            <v:shape id="_x0000_s1182" type="#_x0000_t75" style="position:absolute;left:4716;top:4336;width:1005;height:1587">
              <v:imagedata r:id="rId29" o:title=""/>
            </v:shape>
            <v:shape id="_x0000_s1183" type="#_x0000_t75" style="position:absolute;left:6530;top:4354;width:1594;height:908">
              <v:imagedata r:id="rId30" o:title=""/>
            </v:shape>
            <v:shape id="_x0000_s1184" type="#_x0000_t75" style="position:absolute;left:9175;top:4296;width:990;height:1451">
              <v:imagedata r:id="rId31" o:title=""/>
            </v:shape>
            <w10:wrap anchorx="page" anchory="page"/>
          </v:group>
        </w:pict>
      </w:r>
      <w:r w:rsidR="001B259C">
        <w:rPr>
          <w:b/>
          <w:sz w:val="28"/>
          <w:u w:val="single"/>
        </w:rPr>
        <w:t>Things</w:t>
      </w:r>
      <w:r w:rsidR="001B259C">
        <w:rPr>
          <w:b/>
          <w:spacing w:val="-1"/>
          <w:sz w:val="28"/>
          <w:u w:val="single"/>
        </w:rPr>
        <w:t xml:space="preserve"> </w:t>
      </w:r>
      <w:r w:rsidR="001B259C">
        <w:rPr>
          <w:b/>
          <w:sz w:val="28"/>
          <w:u w:val="single"/>
        </w:rPr>
        <w:t>at</w:t>
      </w:r>
      <w:r w:rsidR="001B259C">
        <w:rPr>
          <w:b/>
          <w:spacing w:val="-2"/>
          <w:sz w:val="28"/>
          <w:u w:val="single"/>
        </w:rPr>
        <w:t xml:space="preserve"> </w:t>
      </w:r>
      <w:r w:rsidR="001B259C">
        <w:rPr>
          <w:b/>
          <w:sz w:val="28"/>
          <w:u w:val="single"/>
        </w:rPr>
        <w:t>home.</w:t>
      </w: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spacing w:before="7"/>
        <w:rPr>
          <w:b/>
          <w:sz w:val="25"/>
        </w:rPr>
      </w:pPr>
    </w:p>
    <w:p w:rsidR="00B62290" w:rsidRDefault="001B259C">
      <w:pPr>
        <w:pStyle w:val="Heading2"/>
        <w:spacing w:before="42"/>
      </w:pPr>
      <w:r>
        <w:t>Activity</w:t>
      </w:r>
    </w:p>
    <w:p w:rsidR="00B62290" w:rsidRDefault="009D1132">
      <w:pPr>
        <w:spacing w:before="2"/>
        <w:ind w:left="734"/>
        <w:rPr>
          <w:b/>
          <w:sz w:val="28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5" type="#_x0000_t202" style="position:absolute;left:0;text-align:left;margin-left:97.9pt;margin-top:17.35pt;width:439.2pt;height:344.85pt;z-index:251440640;mso-position-horizontal-relative:page;mso-width-relative:page;mso-height-relative:page" filled="f" stroked="f">
            <v:textbox style="mso-next-textbox:#_x0000_s1185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67"/>
                    <w:gridCol w:w="4616"/>
                  </w:tblGrid>
                  <w:tr w:rsidR="00B62290">
                    <w:trPr>
                      <w:trHeight w:val="352"/>
                    </w:trPr>
                    <w:tc>
                      <w:tcPr>
                        <w:tcW w:w="4167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61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2059"/>
                    </w:trPr>
                    <w:tc>
                      <w:tcPr>
                        <w:tcW w:w="4167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61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352"/>
                    </w:trPr>
                    <w:tc>
                      <w:tcPr>
                        <w:tcW w:w="4167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61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1718"/>
                    </w:trPr>
                    <w:tc>
                      <w:tcPr>
                        <w:tcW w:w="4167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61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353"/>
                    </w:trPr>
                    <w:tc>
                      <w:tcPr>
                        <w:tcW w:w="4167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61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2059"/>
                    </w:trPr>
                    <w:tc>
                      <w:tcPr>
                        <w:tcW w:w="4167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61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1B259C">
        <w:rPr>
          <w:b/>
          <w:sz w:val="28"/>
        </w:rPr>
        <w:t>Read</w:t>
      </w:r>
      <w:r w:rsidR="001B259C">
        <w:rPr>
          <w:b/>
          <w:spacing w:val="-3"/>
          <w:sz w:val="28"/>
        </w:rPr>
        <w:t xml:space="preserve"> </w:t>
      </w:r>
      <w:r w:rsidR="001B259C">
        <w:rPr>
          <w:b/>
          <w:sz w:val="28"/>
        </w:rPr>
        <w:t>and</w:t>
      </w:r>
      <w:r w:rsidR="001B259C">
        <w:rPr>
          <w:b/>
          <w:spacing w:val="-1"/>
          <w:sz w:val="28"/>
        </w:rPr>
        <w:t xml:space="preserve"> </w:t>
      </w:r>
      <w:r w:rsidR="001B259C">
        <w:rPr>
          <w:b/>
          <w:sz w:val="28"/>
        </w:rPr>
        <w:t>draw</w:t>
      </w:r>
      <w:r w:rsidR="001B259C">
        <w:rPr>
          <w:b/>
          <w:spacing w:val="-1"/>
          <w:sz w:val="28"/>
        </w:rPr>
        <w:t xml:space="preserve"> </w:t>
      </w:r>
      <w:r w:rsidR="001B259C">
        <w:rPr>
          <w:b/>
          <w:sz w:val="28"/>
        </w:rPr>
        <w:t>things found</w:t>
      </w:r>
      <w:r w:rsidR="001B259C">
        <w:rPr>
          <w:b/>
          <w:spacing w:val="-1"/>
          <w:sz w:val="28"/>
        </w:rPr>
        <w:t xml:space="preserve"> </w:t>
      </w:r>
      <w:r w:rsidR="001B259C">
        <w:rPr>
          <w:b/>
          <w:sz w:val="28"/>
        </w:rPr>
        <w:t>at</w:t>
      </w:r>
      <w:r w:rsidR="001B259C">
        <w:rPr>
          <w:b/>
          <w:spacing w:val="-3"/>
          <w:sz w:val="28"/>
        </w:rPr>
        <w:t xml:space="preserve"> </w:t>
      </w:r>
      <w:r w:rsidR="001B259C">
        <w:rPr>
          <w:b/>
          <w:sz w:val="28"/>
        </w:rPr>
        <w:t>home</w:t>
      </w: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7"/>
        <w:gridCol w:w="4616"/>
      </w:tblGrid>
      <w:tr w:rsidR="00B62290">
        <w:trPr>
          <w:trHeight w:val="342"/>
        </w:trPr>
        <w:tc>
          <w:tcPr>
            <w:tcW w:w="4167" w:type="dxa"/>
          </w:tcPr>
          <w:p w:rsidR="00B62290" w:rsidRDefault="001B259C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Plate</w:t>
            </w:r>
          </w:p>
        </w:tc>
        <w:tc>
          <w:tcPr>
            <w:tcW w:w="4616" w:type="dxa"/>
          </w:tcPr>
          <w:p w:rsidR="00B62290" w:rsidRDefault="001B259C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Cup</w:t>
            </w:r>
          </w:p>
        </w:tc>
      </w:tr>
      <w:tr w:rsidR="00B62290">
        <w:trPr>
          <w:trHeight w:val="2049"/>
        </w:trPr>
        <w:tc>
          <w:tcPr>
            <w:tcW w:w="4167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16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342"/>
        </w:trPr>
        <w:tc>
          <w:tcPr>
            <w:tcW w:w="4167" w:type="dxa"/>
          </w:tcPr>
          <w:p w:rsidR="00B62290" w:rsidRDefault="001B259C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Broom</w:t>
            </w:r>
          </w:p>
        </w:tc>
        <w:tc>
          <w:tcPr>
            <w:tcW w:w="4616" w:type="dxa"/>
          </w:tcPr>
          <w:p w:rsidR="00B62290" w:rsidRDefault="001B259C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Table</w:t>
            </w:r>
          </w:p>
        </w:tc>
      </w:tr>
      <w:tr w:rsidR="00B62290">
        <w:trPr>
          <w:trHeight w:val="1708"/>
        </w:trPr>
        <w:tc>
          <w:tcPr>
            <w:tcW w:w="4167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16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343"/>
        </w:trPr>
        <w:tc>
          <w:tcPr>
            <w:tcW w:w="4167" w:type="dxa"/>
          </w:tcPr>
          <w:p w:rsidR="00B62290" w:rsidRDefault="001B259C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Television</w:t>
            </w:r>
          </w:p>
        </w:tc>
        <w:tc>
          <w:tcPr>
            <w:tcW w:w="4616" w:type="dxa"/>
          </w:tcPr>
          <w:p w:rsidR="00B62290" w:rsidRDefault="001B259C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Mug</w:t>
            </w:r>
          </w:p>
        </w:tc>
      </w:tr>
      <w:tr w:rsidR="00B62290">
        <w:trPr>
          <w:trHeight w:val="2049"/>
        </w:trPr>
        <w:tc>
          <w:tcPr>
            <w:tcW w:w="4167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16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B62290" w:rsidRDefault="00B62290">
      <w:pPr>
        <w:rPr>
          <w:rFonts w:ascii="Times New Roman"/>
          <w:sz w:val="26"/>
        </w:rPr>
        <w:sectPr w:rsidR="00B62290" w:rsidSect="004625C6">
          <w:pgSz w:w="12240" w:h="15840"/>
          <w:pgMar w:top="142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5136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pictures.</w:t>
            </w:r>
          </w:p>
          <w:p w:rsidR="00B62290" w:rsidRDefault="009D1132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186" style="width:438.35pt;height:171.4pt;mso-position-horizontal-relative:char;mso-position-vertical-relative:line" coordsize="8767,3428">
                  <v:shape id="_x0000_s1187" style="position:absolute;width:8767;height:3428" coordsize="8767,3428" o:spt="100" adj="0,,0" path="m2636,3418r-2626,l10,3075r-10,l,3418r,10l10,3428r2626,l2636,3418xm2636,1663r-2626,l10,360,,360,,1663r,10l,3065r,9l10,3074r2626,l2636,3065r-2626,l10,1673r2626,l2636,1663xm2636,l10,,,,,10,,350r,10l10,360r2626,l2636,350,10,350,10,10r2626,l2636,xm8757,3418r-3051,l5706,3075r-10,l5696,3418r-3051,l2645,3075r-9,l2636,3418r,10l2645,3428r3051,l5706,3428r3051,l8757,3418xm8757,1663r-3051,l5706,360r-10,l5696,1663r,10l5696,3065r-3051,l2645,1673r3051,l5696,1663r-3051,l2645,360r-9,l2636,1663r,10l2636,3065r,9l2645,3074r3051,l5706,3074r3051,l8757,3065r-3051,l5706,1673r3051,l8757,1663xm8757,l5706,r-10,l5696,10r,340l2645,350r,-340l5696,10r,-10l2645,r-9,l2636,10r,340l2636,360r9,l5696,360r10,l8757,360r,-10l5706,350r,-340l8757,10r,-10xm8766,3075r-9,l8757,3418r,10l8766,3428r,-10l8766,3075xm8766,360r-9,l8757,1663r,10l8757,3065r,9l8766,3074r,-9l8766,1673r,-10l8766,360xm8766,r-9,l8757,10r,340l8757,360r9,l8766,350r,-340l8766,xe" fillcolor="black" stroked="f">
                    <v:stroke joinstyle="round"/>
                    <v:formulas/>
                    <v:path arrowok="t" o:connecttype="segments"/>
                  </v:shape>
                  <v:shape id="_x0000_s1188" type="#_x0000_t75" style="position:absolute;left:258;top:360;width:949;height:1095">
                    <v:imagedata r:id="rId28" o:title=""/>
                  </v:shape>
                  <v:shape id="_x0000_s1189" style="position:absolute;left:6314;top:1114;width:1831;height:466" coordorigin="6315,1115" coordsize="1831,466" path="m7223,1115r-176,7l6709,1152r-131,31l6460,1212r-73,45l6329,1295r-14,52l6329,1393r58,44l6460,1475r118,30l6709,1535r163,22l7047,1573r176,7l7412,1573r177,-16l7736,1535r146,-30l7985,1475r87,-38l8130,1393r16,-46l8130,1295r-58,-38l7985,1212r-103,-29l7736,1152r-147,-15l7412,1122r-189,-7xe" fillcolor="gray" stroked="f">
                    <v:path arrowok="t"/>
                  </v:shape>
                  <v:shape id="_x0000_s1190" style="position:absolute;left:6299;top:1092;width:1831;height:458" coordorigin="6299,1092" coordsize="1831,458" path="m7223,1092r-191,7l6856,1115r-147,14l6562,1160r-102,30l6373,1227r-58,45l6299,1317r16,53l6373,1407r87,45l6562,1482r147,30l6856,1535r176,15l7398,1550r175,-15l7736,1512r131,-30l7985,1452r131,-82l8130,1317r-14,-45l8057,1227r-72,-37l7867,1160r-131,-31l7398,1099r-175,-7xe" fillcolor="#dfdfdf" stroked="f">
                    <v:path arrowok="t"/>
                  </v:shape>
                  <v:shape id="_x0000_s1191" style="position:absolute;left:6841;top:1317;width:820;height:128" coordorigin="6842,1317" coordsize="820,128" path="m7617,1317r-86,30l7442,1370r-146,14l7179,1384r-74,-7l7002,1362r-116,-37l6856,1340r-14,15l6856,1377r30,16l6944,1414r73,16l7105,1437r118,8l7442,1430r89,-16l7589,1393r44,-16l7662,1355r-15,-23l7617,1317xe" fillcolor="silver" stroked="f">
                    <v:path arrowok="t"/>
                  </v:shape>
                  <v:shape id="_x0000_s1192" style="position:absolute;left:6929;top:1242;width:1055;height:195" coordorigin="6930,1242" coordsize="1055,195" path="m7603,1242r-380,l7061,1257r-87,22l6944,1302r-14,23l6944,1347r73,37l7077,1400r146,30l7412,1437r205,-15l7794,1393r73,-16l7925,1355r60,-53l7969,1288r-44,-23l7867,1257r-73,-7l7603,1242xe" fillcolor="#9f9f9f" stroked="f">
                    <v:path arrowok="t"/>
                  </v:shape>
                  <v:shape id="_x0000_s1193" style="position:absolute;left:6592;top:814;width:1275;height:570" coordorigin="6592,814" coordsize="1275,570" path="m7223,814r-206,9l6842,844r-147,31l6622,919r-30,84l6607,1085r30,75l6709,1227r88,61l6930,1340r147,30l7252,1384r146,-7l7531,1340r116,-45l7750,1227r72,-67l7867,1085r,-82l7838,919r-74,-44l7633,844,7442,823r-219,-9xe" stroked="f">
                    <v:path arrowok="t"/>
                  </v:shape>
                  <v:shape id="_x0000_s1194" style="position:absolute;left:6592;top:814;width:1275;height:570" coordorigin="6592,814" coordsize="1275,570" path="m6622,919r73,-44l6842,844r175,-21l7223,814r219,9l7633,844r131,31l7822,898r45,105l7867,1085r-45,75l7750,1227r-103,68l7531,1340r-133,37l7252,1384r-175,-14l6930,1340r-133,-52l6709,1227r-72,-67l6607,1085r-15,-82l6622,919e" filled="f" strokeweight=".18911mm">
                    <v:path arrowok="t"/>
                  </v:shape>
                  <v:shape id="_x0000_s1195" style="position:absolute;left:7207;top:927;width:645;height:457" coordorigin="7207,927" coordsize="645,457" path="m7822,927r-14,38l7750,1003r-74,29l7559,1055r-58,l7457,1062r-15,98l7412,1227r-28,61l7296,1355r-73,22l7207,1384r177,-14l7531,1340r131,-45l7750,1227r72,-67l7852,1085r,-82l7822,927xe" fillcolor="silver" stroked="f">
                    <v:path arrowok="t"/>
                  </v:shape>
                  <v:shape id="_x0000_s1196" style="position:absolute;left:7237;top:927;width:630;height:457" coordorigin="7237,927" coordsize="630,457" path="m7838,927r,30l7822,972r-28,8l7736,1010r,14l7720,1062r-14,60l7676,1183r-59,59l7531,1309r-133,46l7237,1384r161,-7l7545,1347r117,-45l7750,1242r72,-75l7867,1092r,-82l7838,927xe" fillcolor="gray" stroked="f">
                    <v:path arrowok="t"/>
                  </v:shape>
                  <v:shape id="_x0000_s1197" style="position:absolute;left:6841;top:1317;width:820;height:128" coordorigin="6842,1317" coordsize="820,128" path="m7633,1317r29,23l7662,1355r-29,22l7589,1400r-58,14l7442,1437r-102,8l7223,1445r-118,l7017,1430r-73,-16l6886,1393r-44,-38l6842,1340r30,-15e" filled="f" strokecolor="#1f1f1f" strokeweight=".08342mm">
                    <v:path arrowok="t"/>
                  </v:shape>
                  <v:shape id="_x0000_s1198" type="#_x0000_t75" style="position:absolute;left:6423;top:986;width:338;height:271">
                    <v:imagedata r:id="rId32" o:title=""/>
                  </v:shape>
                  <v:shape id="_x0000_s1199" style="position:absolute;left:6606;top:807;width:1232;height:263" coordorigin="6607,807" coordsize="1232,263" path="m7223,807r-235,16l6797,844r-88,23l6667,890r-45,22l6607,935r15,30l6667,987r42,23l6797,1032r191,30l7223,1070r234,-8l7662,1032r74,-22l7794,987r44,-52l7822,912r-28,-22l7736,867r-74,-23l7457,823,7223,807xe" stroked="f">
                    <v:path arrowok="t"/>
                  </v:shape>
                  <v:shape id="_x0000_s1200" style="position:absolute;left:6606;top:807;width:1232;height:263" coordorigin="6607,807" coordsize="1232,263" path="m7838,935r-44,52l7736,1010r-74,22l7457,1062r-234,8l6988,1062r-191,-30l6709,1010r-42,-23l6622,965r-15,-30l6622,912r45,-22l6709,867r88,-23l6988,823r235,-16l7457,823r205,21l7736,867r58,23l7822,912r16,23e" filled="f" strokeweight=".16994mm">
                    <v:path arrowok="t"/>
                  </v:shape>
                  <v:shape id="_x0000_s1201" style="position:absolute;left:6680;top:829;width:1098;height:203" coordorigin="6681,830" coordsize="1098,203" path="m7223,830r-206,7l6842,860r-59,15l6725,890r-30,15l6681,927r14,23l6725,965r58,15l6842,1003r175,21l7223,1032r219,-8l7617,1003r59,-23l7736,965r28,-15l7778,927r-14,-22l7736,890r-60,-15l7617,860,7442,837r-219,-7xe" fillcolor="black" stroked="f">
                    <v:path arrowok="t"/>
                  </v:shape>
                  <v:shape id="_x0000_s1202" style="position:absolute;left:6680;top:829;width:1098;height:203" coordorigin="6681,830" coordsize="1098,203" path="m7778,927r-14,23l7736,965r-60,15l7617,1003r-175,21l7223,1032r-206,-8l6842,1003r-59,-23l6725,965r-30,-15l6681,927r14,-22l6725,890r58,-15l6842,860r175,-23l7223,830r219,7l7617,860r59,15l7736,890r28,15l7778,927e" filled="f" strokeweight=".16831mm">
                    <v:path arrowok="t"/>
                  </v:shape>
                  <v:shape id="_x0000_s1203" type="#_x0000_t75" style="position:absolute;left:163;top:1730;width:1518;height:866">
                    <v:imagedata r:id="rId33" o:title=""/>
                  </v:shape>
                  <v:shape id="_x0000_s1204" type="#_x0000_t75" style="position:absolute;left:3564;top:1672;width:1165;height:1125">
                    <v:imagedata r:id="rId34" o:title=""/>
                  </v:shape>
                  <v:shape id="_x0000_s1205" type="#_x0000_t75" style="position:absolute;left:6629;top:1672;width:1186;height:1050">
                    <v:imagedata r:id="rId27" o:title=""/>
                  </v:shape>
                  <v:shape id="_x0000_s1206" type="#_x0000_t75" style="position:absolute;left:3528;top:580;width:1364;height:944">
                    <v:imagedata r:id="rId35" o:title=""/>
                  </v:shape>
                  <w10:wrap type="none"/>
                  <w10:anchorlock/>
                </v:group>
              </w:pict>
            </w:r>
          </w:p>
          <w:p w:rsidR="00B62290" w:rsidRDefault="001B259C">
            <w:pPr>
              <w:pStyle w:val="TableParagraph"/>
              <w:spacing w:line="309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Match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same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words</w:t>
            </w:r>
          </w:p>
          <w:p w:rsidR="00B62290" w:rsidRDefault="001B259C">
            <w:pPr>
              <w:pStyle w:val="TableParagraph"/>
              <w:tabs>
                <w:tab w:val="left" w:pos="6589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Television</w:t>
            </w:r>
            <w:r>
              <w:rPr>
                <w:sz w:val="28"/>
              </w:rPr>
              <w:tab/>
              <w:t>radio</w:t>
            </w:r>
          </w:p>
          <w:p w:rsidR="00B62290" w:rsidRDefault="001B259C">
            <w:pPr>
              <w:pStyle w:val="TableParagraph"/>
              <w:tabs>
                <w:tab w:val="left" w:pos="6596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Radio</w:t>
            </w:r>
            <w:r>
              <w:rPr>
                <w:sz w:val="28"/>
              </w:rPr>
              <w:tab/>
              <w:t>bed</w:t>
            </w:r>
          </w:p>
          <w:p w:rsidR="00B62290" w:rsidRDefault="001B259C">
            <w:pPr>
              <w:pStyle w:val="TableParagraph"/>
              <w:tabs>
                <w:tab w:val="left" w:pos="6589"/>
              </w:tabs>
              <w:spacing w:before="1"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Bed</w:t>
            </w:r>
            <w:r>
              <w:rPr>
                <w:sz w:val="28"/>
              </w:rPr>
              <w:tab/>
              <w:t>television</w:t>
            </w:r>
          </w:p>
        </w:tc>
      </w:tr>
      <w:tr w:rsidR="00B62290">
        <w:trPr>
          <w:trHeight w:val="7548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line="34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WEEK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7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&amp;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8</w:t>
            </w:r>
          </w:p>
          <w:p w:rsidR="00B62290" w:rsidRDefault="001B259C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before="1"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keep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environment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clean.</w:t>
            </w:r>
          </w:p>
          <w:p w:rsidR="00B62290" w:rsidRDefault="001B259C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Things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found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class</w:t>
            </w:r>
          </w:p>
          <w:p w:rsidR="00B62290" w:rsidRDefault="00B62290">
            <w:pPr>
              <w:pStyle w:val="TableParagraph"/>
              <w:rPr>
                <w:b/>
                <w:sz w:val="2"/>
              </w:rPr>
            </w:pPr>
          </w:p>
          <w:p w:rsidR="00B62290" w:rsidRDefault="001B259C">
            <w:pPr>
              <w:pStyle w:val="TableParagraph"/>
              <w:tabs>
                <w:tab w:val="left" w:pos="3660"/>
                <w:tab w:val="left" w:pos="5707"/>
                <w:tab w:val="left" w:pos="7579"/>
              </w:tabs>
              <w:spacing w:after="89"/>
              <w:ind w:left="268"/>
              <w:rPr>
                <w:sz w:val="20"/>
              </w:rPr>
            </w:pPr>
            <w:r>
              <w:rPr>
                <w:noProof/>
                <w:position w:val="26"/>
                <w:sz w:val="20"/>
              </w:rPr>
              <w:drawing>
                <wp:inline distT="0" distB="0" distL="0" distR="0">
                  <wp:extent cx="898525" cy="802640"/>
                  <wp:effectExtent l="0" t="0" r="0" b="0"/>
                  <wp:docPr id="65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895" cy="803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6"/>
                <w:sz w:val="20"/>
              </w:rPr>
              <w:tab/>
            </w:r>
            <w:r w:rsidR="009D1132">
              <w:rPr>
                <w:position w:val="18"/>
                <w:sz w:val="20"/>
              </w:rPr>
            </w:r>
            <w:r w:rsidR="009D1132">
              <w:rPr>
                <w:position w:val="18"/>
                <w:sz w:val="20"/>
              </w:rPr>
              <w:pict>
                <v:group id="_x0000_s1207" style="width:51.5pt;height:50.15pt;mso-position-horizontal-relative:char;mso-position-vertical-relative:line" coordsize="1030,1003">
                  <v:shape id="_x0000_s1208" style="position:absolute;left:3;top:10;width:1022;height:988" coordorigin="4,11" coordsize="1022,988" path="m634,11r-16,7l374,164r-22,28l319,199,15,380,4,393r,15l15,414,347,984r21,14l390,991,705,748r32,-7l754,713,1026,525r,-13l1015,497,651,18,634,11xe" fillcolor="#5f5f5f" stroked="f">
                    <v:path arrowok="t"/>
                  </v:shape>
                  <v:shape id="_x0000_s1209" style="position:absolute;left:3;top:10;width:1022;height:988" coordorigin="4,11" coordsize="1022,988" path="m651,18l634,11r-16,7l374,164r-22,28l319,199,15,380,4,393r,15l15,414,347,984r21,14l390,991,705,748r32,-7l754,713,1026,525r,-13l1015,497,651,18e" filled="f" strokecolor="#505050" strokeweight=".1364mm">
                    <v:path arrowok="t"/>
                  </v:shape>
                  <v:shape id="_x0000_s1210" style="position:absolute;left:20;top:3;width:995;height:960" coordorigin="20,4" coordsize="995,960" path="m629,4r-11,7l374,150r-22,27l325,185,26,358r-6,14l20,386r6,14l352,949r16,14l390,956,700,720r27,-7l743,685,1009,505r6,-8l1004,477,645,11,629,4xe" fillcolor="gray" stroked="f">
                    <v:path arrowok="t"/>
                  </v:shape>
                  <v:shape id="_x0000_s1211" style="position:absolute;left:20;top:3;width:995;height:960" coordorigin="20,4" coordsize="995,960" path="m629,4r-11,7l374,150r-22,27l325,185,26,358r-6,14l20,386r6,14l352,949r16,14l390,956,700,720r27,-7l743,685,1009,505r6,-8l1004,477,645,11,629,4e" filled="f" strokecolor="#5f5f5f" strokeweight=".1364mm">
                    <v:path arrowok="t"/>
                  </v:shape>
                  <v:shape id="_x0000_s1212" style="position:absolute;left:25;top:177;width:674;height:800" coordorigin="26,177" coordsize="674,800" path="m335,177r-76,l222,192r-44,21l102,268,42,331,26,414,363,977r32,-21l428,929r81,-70l585,804r27,-22l634,769r22,-21l700,720r,-48l335,177xe" fillcolor="#d0d0d0" stroked="f">
                    <v:path arrowok="t"/>
                  </v:shape>
                  <v:shape id="_x0000_s1213" style="position:absolute;left:25;top:177;width:674;height:800" coordorigin="26,177" coordsize="674,800" path="m363,977r32,-21l428,929r81,-70l585,804r27,-22l634,769r22,-21l700,720r,-48l335,177r-76,l222,192r-44,21l102,268,42,331,26,414,363,977e" filled="f" strokecolor="#5f5f5f" strokeweight=".133mm">
                    <v:path arrowok="t"/>
                  </v:shape>
                  <v:shape id="_x0000_s1214" style="position:absolute;left:42;top:177;width:658;height:716" coordorigin="42,177" coordsize="658,716" path="m335,177r-76,l222,192r-44,21l102,268,42,331,384,893r27,-27l450,838r76,-62l602,720r32,-28l651,678r16,-6l700,672,335,177xe" fillcolor="#dfdfdf" stroked="f">
                    <v:path arrowok="t"/>
                  </v:shape>
                  <v:shape id="_x0000_s1215" style="position:absolute;left:42;top:177;width:658;height:716" coordorigin="42,177" coordsize="658,716" path="m384,893r27,-27l450,838r76,-62l602,720r32,-28l651,678r16,-6l678,672r22,l335,177r-76,l222,192r-44,21l102,268,42,331,384,893e" filled="f" strokecolor="#5f5f5f" strokeweight=".1344mm">
                    <v:path arrowok="t"/>
                  </v:shape>
                  <v:shape id="_x0000_s1216" style="position:absolute;left:25;top:330;width:674;height:640" coordorigin="26,331" coordsize="674,640" o:spt="100" adj="0,,0" path="m26,400l368,963r27,-21l433,914r82,-62l585,796r33,-27l634,754r27,-20l700,720m26,408l368,970r27,-21l428,921r81,-62l585,796r27,-20l634,761r27,-20l700,720m26,393l368,956r27,-20l433,908r82,-63l585,789r33,-20l634,754r27,-20l700,713m31,386l374,949r27,-20l433,901r82,-63l591,782r27,-21l640,741r5,-7l661,727r39,-14m31,380l374,942r27,-21l433,893r82,-62l591,776r27,-22l640,741r5,-7l661,720r39,-7m31,380l374,942r27,-28l439,886r76,-62l591,769r33,-21l640,734r21,-21l700,706m31,372l374,936r27,-22l439,880r76,-63l591,761r33,-20l640,727r11,-7l661,713r39,-7m37,365l374,929r27,-21l439,880r81,-63l597,754r27,-20l645,720r22,-14l700,699m37,365l374,929r32,-28l439,873r81,-63l597,748r27,-21l645,713r16,-14l700,699m37,358l374,921r32,-20l439,866r81,-62l597,748r27,-21l645,706r16,-7l700,692m37,352l379,914r27,-21l444,866r76,-70l597,741r32,-21l645,706r16,-14l700,692m42,352l379,914r27,-28l444,859r76,-63l597,734r32,-21l645,699r22,-14l678,685r22,m42,345l379,908r32,-28l444,852r82,-63l602,734r27,-28l651,692r16,-7l678,678r22,7m42,337l384,901r27,-21l444,852r82,-70l602,727r27,-21l651,692r16,-14l678,678r22,7m42,331l384,893r27,-20l450,845r76,-63l602,720r32,-21l651,685r16,-13l678,672r22,6e" filled="f" strokecolor="gray" strokeweight=".06792mm">
                    <v:stroke joinstyle="round"/>
                    <v:formulas/>
                    <v:path arrowok="t" o:connecttype="segments"/>
                  </v:shape>
                  <v:shape id="_x0000_s1217" style="position:absolute;left:335;top:3;width:669;height:675" coordorigin="335,4" coordsize="669,675" path="m634,4r-5,l607,11,585,25r-32,7l487,60,433,73,401,95r-27,27l335,177,700,678r22,-41l759,595r44,-35l841,540r92,-22l977,512r27,-22l634,4xe" fillcolor="#dfdfdf" stroked="f">
                    <v:path arrowok="t"/>
                  </v:shape>
                  <v:shape id="_x0000_s1218" style="position:absolute;left:335;top:3;width:669;height:675" coordorigin="335,4" coordsize="669,675" path="m700,678r59,-83l841,540r92,-22l977,512r27,-22l634,4r-5,l607,11,585,25r-32,7l487,60,433,73,401,95r-27,27l335,177,700,678e" filled="f" strokecolor="#5f5f5f" strokeweight=".1357mm">
                    <v:path arrowok="t"/>
                  </v:shape>
                  <v:shape id="_x0000_s1219" type="#_x0000_t75" style="position:absolute;left:695;top:486;width:324;height:238">
                    <v:imagedata r:id="rId37" o:title=""/>
                  </v:shape>
                  <w10:wrap type="none"/>
                  <w10:anchorlock/>
                </v:group>
              </w:pict>
            </w:r>
            <w:r>
              <w:rPr>
                <w:position w:val="18"/>
                <w:sz w:val="20"/>
              </w:rPr>
              <w:tab/>
            </w:r>
            <w:r w:rsidR="009D1132">
              <w:rPr>
                <w:position w:val="7"/>
                <w:sz w:val="20"/>
              </w:rPr>
            </w:r>
            <w:r w:rsidR="009D1132">
              <w:rPr>
                <w:position w:val="7"/>
                <w:sz w:val="20"/>
              </w:rPr>
              <w:pict>
                <v:group id="_x0000_s1220" style="width:40.75pt;height:63.25pt;mso-position-horizontal-relative:char;mso-position-vertical-relative:line" coordsize="815,1265">
                  <v:shape id="_x0000_s1221" style="position:absolute;left:10;top:10;width:795;height:1245" coordorigin="10,10" coordsize="795,1245" o:spt="100" adj="0,,0" path="m10,643r795,l805,10,10,10r,633xm246,643r323,612m569,643l246,1255e" filled="f" strokeweight="1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rPr>
                <w:position w:val="7"/>
                <w:sz w:val="20"/>
              </w:rPr>
              <w:tab/>
            </w:r>
            <w:r w:rsidR="009D1132">
              <w:rPr>
                <w:sz w:val="20"/>
              </w:rPr>
            </w:r>
            <w:r w:rsidR="009D1132">
              <w:rPr>
                <w:sz w:val="20"/>
              </w:rPr>
              <w:pict>
                <v:group id="_x0000_s1222" style="width:48.25pt;height:60.25pt;mso-position-horizontal-relative:char;mso-position-vertical-relative:line" coordsize="965,1205">
                  <v:shape id="_x0000_s1223" style="position:absolute;left:10;top:10;width:945;height:1185" coordorigin="10,10" coordsize="945,1185" o:spt="100" adj="0,,0" path="m955,221r-10,42l918,303r-44,36l817,370r-70,26l666,415r-88,13l482,432r-95,-4l299,415,218,396,148,370,91,339,47,303,20,263,10,221,20,179,47,139,91,103,148,72,218,46,299,27,387,14r95,-4l578,14r88,13l747,46r70,26l874,103r44,36l945,179r10,42xm955,221r,763l945,1027r-27,39l874,1102r-57,31l747,1159r-81,19l578,1191r-96,4l387,1191r-88,-13l218,1159r-70,-26l91,1102,47,1066,20,1027,10,984r,-763e" filled="f" strokeweight="1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B62290" w:rsidRDefault="009D1132">
            <w:pPr>
              <w:pStyle w:val="TableParagraph"/>
              <w:tabs>
                <w:tab w:val="left" w:pos="1797"/>
                <w:tab w:val="left" w:pos="3551"/>
                <w:tab w:val="left" w:pos="5206"/>
                <w:tab w:val="left" w:pos="7852"/>
              </w:tabs>
              <w:ind w:left="777"/>
              <w:rPr>
                <w:sz w:val="20"/>
              </w:rPr>
            </w:pPr>
            <w:r>
              <w:rPr>
                <w:position w:val="6"/>
                <w:sz w:val="20"/>
              </w:rPr>
            </w:r>
            <w:r>
              <w:rPr>
                <w:position w:val="6"/>
                <w:sz w:val="20"/>
              </w:rPr>
              <w:pict>
                <v:group id="_x0000_s1224" style="width:13.4pt;height:70.35pt;mso-position-horizontal-relative:char;mso-position-vertical-relative:line" coordsize="268,1407">
                  <v:shape id="_x0000_s1225" style="position:absolute;top:4;width:237;height:1400" coordorigin=",5" coordsize="237,1400" path="m149,5l,14,88,1404r149,-9l149,5xe" fillcolor="black" stroked="f">
                    <v:path arrowok="t"/>
                  </v:shape>
                  <v:shape id="_x0000_s1226" style="position:absolute;left:18;top:3;width:246;height:1400" coordorigin="19,3" coordsize="246,1400" path="m177,3l19,13r87,1390l264,1393,177,3xe" stroked="f">
                    <v:path arrowok="t"/>
                  </v:shape>
                  <v:shape id="_x0000_s1227" style="position:absolute;left:18;top:3;width:246;height:1400" coordorigin="19,3" coordsize="246,1400" path="m177,3l19,13r87,1390l264,1393,177,3e" filled="f" strokeweight=".07514mm">
                    <v:path arrowok="t"/>
                  </v:shape>
                  <v:line id="_x0000_s1228" style="position:absolute;flip:x" from="93,27" to="178,32" strokeweight=".05528mm"/>
                  <v:line id="_x0000_s1229" style="position:absolute;flip:x" from="70,54" to="180,61" strokeweight=".01758mm"/>
                  <v:line id="_x0000_s1230" style="position:absolute;flip:x" from="96,81" to="182,86" strokeweight=".05528mm"/>
                  <v:line id="_x0000_s1231" style="position:absolute;flip:x" from="61,107" to="183,116" strokeweight=".19033mm"/>
                  <v:line id="_x0000_s1232" style="position:absolute;flip:x" from="100,134" to="185,139" strokeweight=".05528mm"/>
                  <v:line id="_x0000_s1233" style="position:absolute;flip:x" from="77,161" to="187,168" strokeweight=".01758mm"/>
                  <v:line id="_x0000_s1234" style="position:absolute;flip:x" from="103,188" to="189,193" strokeweight=".05528mm"/>
                  <v:shape id="_x0000_s1235" style="position:absolute;left:67;top:211;width:124;height:15" coordorigin="67,211" coordsize="124,15" path="m191,218r-1,-7l67,219r1,7l191,218xe" fillcolor="black" stroked="f">
                    <v:path arrowok="t"/>
                  </v:shape>
                  <v:line id="_x0000_s1236" style="position:absolute;flip:x" from="106,241" to="192,246" strokeweight=".05528mm"/>
                  <v:line id="_x0000_s1237" style="position:absolute;flip:x" from="83,268" to="194,275" strokeweight=".01758mm"/>
                  <v:line id="_x0000_s1238" style="position:absolute;flip:x" from="110,295" to="195,300" strokeweight=".05528mm"/>
                  <v:shape id="_x0000_s1239" style="position:absolute;left:74;top:317;width:124;height:15" coordorigin="74,318" coordsize="124,15" path="m197,325r,-7l74,326r1,7l197,325xe" fillcolor="black" stroked="f">
                    <v:path arrowok="t"/>
                  </v:shape>
                  <v:line id="_x0000_s1240" style="position:absolute;flip:x" from="113,348" to="199,354" strokeweight=".05528mm"/>
                  <v:line id="_x0000_s1241" style="position:absolute;flip:x" from="90,375" to="200,382" strokeweight=".01758mm"/>
                  <v:line id="_x0000_s1242" style="position:absolute;flip:x" from="117,402" to="202,408" strokeweight=".05528mm"/>
                  <v:shape id="_x0000_s1243" style="position:absolute;left:80;top:424;width:124;height:15" coordorigin="81,425" coordsize="124,15" path="m204,432r,-7l81,433r,7l204,432xe" fillcolor="black" stroked="f">
                    <v:path arrowok="t"/>
                  </v:shape>
                  <v:line id="_x0000_s1244" style="position:absolute;flip:x" from="120,455" to="205,461" strokeweight=".05528mm"/>
                  <v:line id="_x0000_s1245" style="position:absolute;flip:x" from="97,482" to="207,489" strokeweight=".01758mm"/>
                  <v:line id="_x0000_s1246" style="position:absolute;flip:x" from="123,509" to="209,515" strokeweight=".05528mm"/>
                  <v:shape id="_x0000_s1247" style="position:absolute;left:87;top:532;width:124;height:15" coordorigin="88,533" coordsize="124,15" path="m211,540r-1,-7l88,540r,8l211,540xe" fillcolor="black" stroked="f">
                    <v:path arrowok="t"/>
                  </v:shape>
                  <v:line id="_x0000_s1248" style="position:absolute;flip:x" from="127,563" to="212,569" strokeweight=".05528mm"/>
                  <v:line id="_x0000_s1249" style="position:absolute;flip:x" from="104,589" to="214,596" strokeweight=".01758mm"/>
                  <v:line id="_x0000_s1250" style="position:absolute;flip:x" from="130,616" to="216,621" strokeweight=".05528mm"/>
                  <v:shape id="_x0000_s1251" style="position:absolute;left:94;top:639;width:124;height:15" coordorigin="94,639" coordsize="124,15" path="m217,647r,-8l94,647r1,7l217,647xe" fillcolor="black" stroked="f">
                    <v:path arrowok="t"/>
                  </v:shape>
                  <v:line id="_x0000_s1252" style="position:absolute;flip:x" from="134,670" to="219,675" strokeweight=".05528mm"/>
                  <v:line id="_x0000_s1253" style="position:absolute;flip:x" from="111,697" to="221,704" strokeweight=".01758mm"/>
                  <v:line id="_x0000_s1254" style="position:absolute;flip:x" from="137,723" to="222,728" strokeweight=".05528mm"/>
                  <v:shape id="_x0000_s1255" style="position:absolute;left:101;top:746;width:124;height:15" coordorigin="101,746" coordsize="124,15" path="m224,754r,-8l101,754r1,7l224,754xe" fillcolor="black" stroked="f">
                    <v:path arrowok="t"/>
                  </v:shape>
                  <v:line id="_x0000_s1256" style="position:absolute;flip:x" from="140,777" to="226,782" strokeweight=".05528mm"/>
                  <v:line id="_x0000_s1257" style="position:absolute;flip:x" from="117,804" to="227,811" strokeweight=".01758mm"/>
                  <v:line id="_x0000_s1258" style="position:absolute;flip:x" from="144,830" to="229,835" strokeweight=".05528mm"/>
                  <v:shape id="_x0000_s1259" style="position:absolute;left:107;top:853;width:124;height:15" coordorigin="108,853" coordsize="124,15" path="m231,860r-1,-7l108,861r,7l231,860xe" fillcolor="black" stroked="f">
                    <v:path arrowok="t"/>
                  </v:shape>
                  <v:line id="_x0000_s1260" style="position:absolute;flip:x" from="147,884" to="232,889" strokeweight=".05528mm"/>
                  <v:line id="_x0000_s1261" style="position:absolute;flip:x" from="124,911" to="234,918" strokeweight=".01758mm"/>
                  <v:line id="_x0000_s1262" style="position:absolute;flip:x" from="150,938" to="236,943" strokeweight=".05528mm"/>
                  <v:shape id="_x0000_s1263" style="position:absolute;left:114;top:961;width:124;height:15" coordorigin="115,961" coordsize="124,15" path="m238,968r-1,-7l115,969r,7l238,968xe" fillcolor="black" stroked="f">
                    <v:path arrowok="t"/>
                  </v:shape>
                  <v:line id="_x0000_s1264" style="position:absolute;flip:x" from="154,991" to="239,996" strokeweight=".05528mm"/>
                  <v:line id="_x0000_s1265" style="position:absolute;flip:x" from="131,1017" to="241,1024" strokeweight=".01758mm"/>
                  <v:line id="_x0000_s1266" style="position:absolute;flip:x" from="157,1044" to="243,1050" strokeweight=".05528mm"/>
                  <v:shape id="_x0000_s1267" style="position:absolute;left:121;top:1067;width:124;height:15" coordorigin="121,1068" coordsize="124,15" path="m244,1075r,-7l121,1076r1,7l244,1075xe" fillcolor="black" stroked="f">
                    <v:path arrowok="t"/>
                  </v:shape>
                  <v:line id="_x0000_s1268" style="position:absolute;flip:x" from="160,1098" to="246,1104" strokeweight=".05528mm"/>
                  <v:line id="_x0000_s1269" style="position:absolute;flip:x" from="137,1124" to="248,1131" strokeweight=".01758mm"/>
                  <v:line id="_x0000_s1270" style="position:absolute;flip:x" from="164,1151" to="249,1157" strokeweight=".05528mm"/>
                  <v:shape id="_x0000_s1271" style="position:absolute;left:128;top:1174;width:124;height:15" coordorigin="128,1175" coordsize="124,15" path="m251,1182r,-7l128,1182r1,8l251,1182xe" fillcolor="black" stroked="f">
                    <v:path arrowok="t"/>
                  </v:shape>
                  <v:line id="_x0000_s1272" style="position:absolute;flip:x" from="167,1205" to="253,1211" strokeweight=".05528mm"/>
                  <v:line id="_x0000_s1273" style="position:absolute;flip:x" from="144,1232" to="254,1239" strokeweight=".01758mm"/>
                  <v:line id="_x0000_s1274" style="position:absolute;flip:x" from="171,1259" to="256,1265" strokeweight=".05528mm"/>
                  <v:shape id="_x0000_s1275" style="position:absolute;left:134;top:1281;width:124;height:15" coordorigin="135,1281" coordsize="124,15" path="m258,1289r-1,-8l135,1289r,7l258,1289xe" fillcolor="black" stroked="f">
                    <v:path arrowok="t"/>
                  </v:shape>
                  <v:line id="_x0000_s1276" style="position:absolute;flip:x" from="174,1312" to="259,1317" strokeweight=".05528mm"/>
                  <v:line id="_x0000_s1277" style="position:absolute;flip:x" from="151,1339" to="261,1346" strokeweight=".01758mm"/>
                  <v:line id="_x0000_s1278" style="position:absolute;flip:x" from="177,1366" to="263,1371" strokeweight=".05528mm"/>
                  <w10:wrap type="none"/>
                  <w10:anchorlock/>
                </v:group>
              </w:pict>
            </w:r>
            <w:r w:rsidR="001B259C">
              <w:rPr>
                <w:position w:val="6"/>
                <w:sz w:val="20"/>
              </w:rPr>
              <w:tab/>
            </w:r>
            <w:r w:rsidR="001B259C">
              <w:rPr>
                <w:noProof/>
                <w:position w:val="24"/>
                <w:sz w:val="20"/>
              </w:rPr>
              <w:drawing>
                <wp:inline distT="0" distB="0" distL="0" distR="0">
                  <wp:extent cx="694690" cy="859790"/>
                  <wp:effectExtent l="0" t="0" r="0" b="0"/>
                  <wp:docPr id="67" name="image7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78.jpeg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04" cy="860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B259C">
              <w:rPr>
                <w:position w:val="24"/>
                <w:sz w:val="20"/>
              </w:rPr>
              <w:tab/>
            </w:r>
            <w:r w:rsidR="001B259C">
              <w:rPr>
                <w:noProof/>
                <w:position w:val="42"/>
                <w:sz w:val="20"/>
              </w:rPr>
              <w:drawing>
                <wp:inline distT="0" distB="0" distL="0" distR="0">
                  <wp:extent cx="737235" cy="381000"/>
                  <wp:effectExtent l="0" t="0" r="0" b="0"/>
                  <wp:docPr id="69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520" cy="38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B259C">
              <w:rPr>
                <w:position w:val="42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1279" style="width:75.75pt;height:76.4pt;mso-position-horizontal-relative:char;mso-position-vertical-relative:line" coordsize="1515,1528">
                  <v:shape id="_x0000_s1280" style="position:absolute;left:24;top:24;width:1467;height:1480" coordorigin="24,24" coordsize="1467,1480" path="m1278,1291r83,-106l1432,1054r47,-142l1491,771,1479,617,1432,487,1361,355,1278,250,1172,154,1041,84,900,48,758,24,615,48,474,84,343,154,237,250,154,355,83,487,36,617,24,771,36,912r47,142l154,1185r83,106l343,1374r131,71l615,1492r143,12l900,1492r141,-47l1172,1374r106,-83e" filled="f" strokeweight=".85406mm">
                    <v:path arrowok="t"/>
                  </v:shape>
                  <v:shape id="_x0000_s1281" style="position:absolute;left:366;top:379;width:367;height:474" coordorigin="367,380" coordsize="367,474" path="m544,380l367,510r,225l544,854,734,735r,-225l544,380xe" fillcolor="black" stroked="f">
                    <v:path arrowok="t"/>
                  </v:shape>
                  <v:shape id="_x0000_s1282" style="position:absolute;left:366;top:379;width:367;height:474" coordorigin="367,380" coordsize="367,474" path="m734,722r,l734,510,544,380,367,510r,225l544,854,734,735r,-13e" filled="f" strokeweight=".85406mm">
                    <v:path arrowok="t"/>
                  </v:shape>
                  <v:shape id="_x0000_s1283" style="position:absolute;left:733;top:379;width:356;height:343" coordorigin="734,380" coordsize="356,343" path="m1089,722r,l1089,498,900,380,734,510e" filled="f" strokeweight=".85406mm">
                    <v:path arrowok="t"/>
                  </v:shape>
                  <v:shape id="_x0000_s1284" type="#_x0000_t75" style="position:absolute;left:47;top:391;width:345;height:369">
                    <v:imagedata r:id="rId40" o:title=""/>
                  </v:shape>
                  <v:shape id="_x0000_s1285" type="#_x0000_t75" style="position:absolute;left:1065;top:379;width:380;height:356">
                    <v:imagedata r:id="rId41" o:title=""/>
                  </v:shape>
                  <v:shape id="_x0000_s1286" style="position:absolute;left:544;top:735;width:367;height:332" coordorigin="544,735" coordsize="367,332" path="m911,1066r,l911,854,734,735,544,854e" filled="f" strokeweight=".85406mm">
                    <v:path arrowok="t"/>
                  </v:shape>
                  <v:line id="_x0000_s1287" style="position:absolute" from="887,1072" to="935,1072" strokeweight=".20225mm"/>
                  <v:shape id="_x0000_s1288" style="position:absolute;left:189;top:746;width:355;height:332" coordorigin="190,747" coordsize="355,332" path="m544,1078r,l544,865,367,747,190,865e" filled="f" strokeweight=".85406mm">
                    <v:path arrowok="t"/>
                  </v:shape>
                  <v:line id="_x0000_s1289" style="position:absolute" from="520,1084" to="568,1084" strokeweight=".20225mm"/>
                  <v:shape id="_x0000_s1290" style="position:absolute;left:911;top:722;width:367;height:474" coordorigin="911,722" coordsize="367,474" path="m1089,722l911,854r,212l1089,1196r153,-94l1255,1089r12,-47l1278,959,1267,841,1089,722xe" fillcolor="black" stroked="f">
                    <v:path arrowok="t"/>
                  </v:shape>
                  <v:shape id="_x0000_s1291" style="position:absolute;left:911;top:722;width:367;height:474" coordorigin="911,722" coordsize="367,474" path="m1242,1102r13,-13l1267,1042r11,-83l1267,841,1089,722,911,854r,212l1089,1196r153,-94e" filled="f" strokeweight=".85406mm">
                    <v:path arrowok="t"/>
                  </v:shape>
                  <v:shape id="_x0000_s1292" style="position:absolute;left:579;top:107;width:320;height:262" coordorigin="580,107" coordsize="320,262" path="m900,368r,-13l875,308r,-35l852,226,722,107,580,214e" filled="f" strokeweight=".85406mm">
                    <v:path arrowok="t"/>
                  </v:shape>
                  <v:line id="_x0000_s1293" style="position:absolute" from="875,374" to="924,374" strokeweight=".20233mm"/>
                  <v:shape id="_x0000_s1294" type="#_x0000_t75" style="position:absolute;left:366;top:1077;width:367;height:379">
                    <v:imagedata r:id="rId42" o:title=""/>
                  </v:shape>
                  <v:shape id="_x0000_s1295" style="position:absolute;left:366;top:1077;width:367;height:379" coordorigin="367,1078" coordsize="367,379" path="m687,1374r23,-83l722,1232r12,-24l557,1078,367,1208r11,60l391,1303r12,59l414,1374r,l508,1433r36,23l568,1456r59,-35l663,1398r24,-12l687,1374e" filled="f" strokeweight=".85406mm">
                    <v:path arrowok="t"/>
                  </v:shape>
                  <v:shape id="_x0000_s1296" type="#_x0000_t75" style="position:absolute;left:295;top:107;width:309;height:297">
                    <v:imagedata r:id="rId43" o:title=""/>
                  </v:shape>
                  <v:shape id="_x0000_s1297" style="position:absolute;left:852;top:84;width:403;height:415" coordorigin="852,84" coordsize="403,415" path="m958,84r-11,l875,178r-11,36l852,226r48,142l1089,498r166,-94l1255,308r-13,-58l1148,154r-94,-34l982,96,958,84xe" fillcolor="black" stroked="f">
                    <v:path arrowok="t"/>
                  </v:shape>
                  <v:shape id="_x0000_s1298" style="position:absolute;left:852;top:84;width:403;height:415" coordorigin="852,84" coordsize="403,415" path="m1255,404r,-96l1242,250r-94,-96l1054,120,982,96,958,84r-11,l875,178r-11,36l852,226r48,142l1089,498r166,-94e" filled="f" strokeweight=".85406mm">
                    <v:path arrowok="t"/>
                  </v:shape>
                  <v:shape id="_x0000_s1299" style="position:absolute;left:733;top:1066;width:356;height:332" coordorigin="734,1066" coordsize="356,332" o:spt="100" adj="0,,0" path="m1089,1196l911,1066,734,1208t307,190l1077,1326r12,-71l1089,1208r,-12e" filled="f" strokeweight=".85406mm">
                    <v:stroke joinstyle="round"/>
                    <v:formulas/>
                    <v:path arrowok="t" o:connecttype="segments"/>
                  </v:shape>
                  <v:shape id="_x0000_s1300" style="position:absolute;left:1242;top:710;width:249;height:497" coordorigin="1242,711" coordsize="249,497" o:spt="100" adj="0,,0" path="m1421,711r23,11l1479,771r12,11m1242,1102r49,35l1325,1172r13,24l1349,1208e" filled="f" strokeweight=".42703mm">
                    <v:stroke joinstyle="round"/>
                    <v:formulas/>
                    <v:path arrowok="t" o:connecttype="segments"/>
                  </v:shape>
                  <v:shape id="_x0000_s1301" style="position:absolute;left:1385;top:473;width:106;height:297" coordorigin="1385,474" coordsize="106,297" path="m1432,474r-11,13l1385,510r12,24l1397,557r11,60l1421,675r,36l1468,747r23,24l1479,652r-23,-95l1432,498r,-24xe" fillcolor="black" stroked="f">
                    <v:path arrowok="t"/>
                  </v:shape>
                  <v:shape id="_x0000_s1302" style="position:absolute;left:1385;top:473;width:106;height:297" coordorigin="1385,474" coordsize="106,297" path="m1432,474r-11,13l1385,510r12,24l1397,557r11,60l1421,675r,36l1468,747r23,24l1479,652r-23,-95l1432,498r,-24e" filled="f" strokeweight=".85406mm">
                    <v:path arrowok="t"/>
                  </v:shape>
                  <v:shape id="_x0000_s1303" type="#_x0000_t75" style="position:absolute;left:401;top:12;width:346;height:226">
                    <v:imagedata r:id="rId44" o:title=""/>
                  </v:shape>
                  <v:shape id="_x0000_s1304" style="position:absolute;left:24;top:735;width:153;height:415" coordorigin="24,735" coordsize="153,415" path="m24,735l36,888r35,143l94,1078r24,36l130,1137r,12l141,1149r13,-24l177,1089r,-224l24,735xe" fillcolor="black" stroked="f">
                    <v:path arrowok="t"/>
                  </v:shape>
                  <v:shape id="_x0000_s1305" style="position:absolute;left:24;top:735;width:153;height:415" coordorigin="24,735" coordsize="153,415" path="m141,1149r13,-24l177,1089r,-23l177,1019r,-154l24,735,36,888r35,143l94,1078r24,36l130,1137r,12l141,1149e" filled="f" strokeweight=".85406mm">
                    <v:path arrowok="t"/>
                  </v:shape>
                  <v:shape id="_x0000_s1306" type="#_x0000_t75" style="position:absolute;left:851;top:1373;width:263;height:132">
                    <v:imagedata r:id="rId45" o:title=""/>
                  </v:shape>
                  <v:shape id="_x0000_s1307" type="#_x0000_t75" style="position:absolute;left:47;top:189;width:273;height:356">
                    <v:imagedata r:id="rId46" o:title=""/>
                  </v:shape>
                  <w10:wrap type="none"/>
                  <w10:anchorlock/>
                </v:group>
              </w:pict>
            </w:r>
            <w:r w:rsidR="001B259C">
              <w:rPr>
                <w:sz w:val="20"/>
              </w:rPr>
              <w:tab/>
            </w:r>
            <w:r w:rsidR="001B259C">
              <w:rPr>
                <w:noProof/>
                <w:sz w:val="20"/>
              </w:rPr>
              <w:drawing>
                <wp:inline distT="0" distB="0" distL="0" distR="0">
                  <wp:extent cx="465455" cy="884555"/>
                  <wp:effectExtent l="0" t="0" r="0" b="0"/>
                  <wp:docPr id="71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87.png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47" cy="88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spacing w:before="3"/>
              <w:rPr>
                <w:b/>
                <w:sz w:val="7"/>
              </w:rPr>
            </w:pPr>
          </w:p>
          <w:p w:rsidR="00B62290" w:rsidRDefault="001B259C">
            <w:pPr>
              <w:pStyle w:val="TableParagraph"/>
              <w:tabs>
                <w:tab w:val="left" w:pos="1840"/>
                <w:tab w:val="left" w:pos="3407"/>
                <w:tab w:val="left" w:pos="5268"/>
                <w:tab w:val="left" w:pos="7210"/>
              </w:tabs>
              <w:ind w:left="221"/>
              <w:rPr>
                <w:sz w:val="20"/>
              </w:rPr>
            </w:pPr>
            <w:r>
              <w:rPr>
                <w:noProof/>
                <w:position w:val="80"/>
                <w:sz w:val="20"/>
              </w:rPr>
              <w:drawing>
                <wp:inline distT="0" distB="0" distL="0" distR="0">
                  <wp:extent cx="822325" cy="789940"/>
                  <wp:effectExtent l="0" t="0" r="0" b="0"/>
                  <wp:docPr id="73" name="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88.png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422" cy="790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80"/>
                <w:sz w:val="20"/>
              </w:rPr>
              <w:tab/>
            </w:r>
            <w:r>
              <w:rPr>
                <w:noProof/>
                <w:position w:val="98"/>
                <w:sz w:val="20"/>
              </w:rPr>
              <w:drawing>
                <wp:inline distT="0" distB="0" distL="0" distR="0">
                  <wp:extent cx="737870" cy="635000"/>
                  <wp:effectExtent l="0" t="0" r="0" b="0"/>
                  <wp:docPr id="75" name="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89.png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094" cy="635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98"/>
                <w:sz w:val="20"/>
              </w:rPr>
              <w:tab/>
            </w:r>
            <w:r>
              <w:rPr>
                <w:noProof/>
                <w:position w:val="45"/>
                <w:sz w:val="20"/>
              </w:rPr>
              <w:drawing>
                <wp:inline distT="0" distB="0" distL="0" distR="0">
                  <wp:extent cx="685165" cy="1008380"/>
                  <wp:effectExtent l="0" t="0" r="0" b="0"/>
                  <wp:docPr id="77" name="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90.png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76" cy="100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45"/>
                <w:sz w:val="20"/>
              </w:rPr>
              <w:tab/>
            </w:r>
            <w:r>
              <w:rPr>
                <w:noProof/>
                <w:position w:val="57"/>
                <w:sz w:val="20"/>
              </w:rPr>
              <w:drawing>
                <wp:inline distT="0" distB="0" distL="0" distR="0">
                  <wp:extent cx="906145" cy="777875"/>
                  <wp:effectExtent l="0" t="0" r="0" b="0"/>
                  <wp:docPr id="79" name="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91.png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240" cy="778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57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909320" cy="1080770"/>
                  <wp:effectExtent l="0" t="0" r="0" b="0"/>
                  <wp:docPr id="81" name="image9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92.jpeg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601" cy="108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8"/>
              </w:rPr>
            </w:pPr>
          </w:p>
        </w:tc>
      </w:tr>
    </w:tbl>
    <w:p w:rsidR="00B62290" w:rsidRDefault="009D1132">
      <w:pPr>
        <w:rPr>
          <w:sz w:val="2"/>
          <w:szCs w:val="2"/>
        </w:rPr>
      </w:pPr>
      <w:r>
        <w:pict>
          <v:shape id="_x0000_s1308" type="#_x0000_t202" style="position:absolute;margin-left:97.7pt;margin-top:381.85pt;width:438.6pt;height:274.05pt;z-index:251441664;mso-position-horizontal-relative:page;mso-position-vertical-relative:page;mso-width-relative:page;mso-height-relative:page" filled="f" stroked="f">
            <v:textbox style="mso-next-textbox:#_x0000_s1308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77"/>
                    <w:gridCol w:w="1599"/>
                    <w:gridCol w:w="1712"/>
                    <w:gridCol w:w="1980"/>
                    <w:gridCol w:w="1889"/>
                  </w:tblGrid>
                  <w:tr w:rsidR="00B62290">
                    <w:trPr>
                      <w:trHeight w:val="1651"/>
                    </w:trPr>
                    <w:tc>
                      <w:tcPr>
                        <w:tcW w:w="1577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599" w:type="dxa"/>
                      </w:tcPr>
                      <w:p w:rsidR="00B62290" w:rsidRDefault="00B62290">
                        <w:pPr>
                          <w:pStyle w:val="TableParagraph"/>
                          <w:spacing w:before="2"/>
                          <w:rPr>
                            <w:b/>
                            <w:sz w:val="3"/>
                          </w:rPr>
                        </w:pPr>
                      </w:p>
                      <w:p w:rsidR="00B62290" w:rsidRDefault="001B259C">
                        <w:pPr>
                          <w:pStyle w:val="TableParagraph"/>
                          <w:ind w:left="158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>
                              <wp:extent cx="537210" cy="999490"/>
                              <wp:effectExtent l="0" t="0" r="0" b="0"/>
                              <wp:docPr id="83" name="image69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3" name="image69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7380" cy="9995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12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980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88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1708"/>
                    </w:trPr>
                    <w:tc>
                      <w:tcPr>
                        <w:tcW w:w="1577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59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12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980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88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2081"/>
                    </w:trPr>
                    <w:tc>
                      <w:tcPr>
                        <w:tcW w:w="1577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59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12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980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88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1309" type="#_x0000_t202" style="position:absolute;margin-left:97.9pt;margin-top:72.2pt;width:446.75pt;height:188.6pt;z-index:251442688;mso-position-horizontal-relative:page;mso-position-vertical-relative:page;mso-width-relative:page;mso-height-relative:page" filled="f" stroked="f">
            <v:textbox style="mso-next-textbox:#_x0000_s1309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78"/>
                    <w:gridCol w:w="6179"/>
                    <w:gridCol w:w="178"/>
                  </w:tblGrid>
                  <w:tr w:rsidR="00B62290">
                    <w:trPr>
                      <w:trHeight w:val="353"/>
                    </w:trPr>
                    <w:tc>
                      <w:tcPr>
                        <w:tcW w:w="257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617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350"/>
                    </w:trPr>
                    <w:tc>
                      <w:tcPr>
                        <w:tcW w:w="257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617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1312"/>
                    </w:trPr>
                    <w:tc>
                      <w:tcPr>
                        <w:tcW w:w="257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617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1401"/>
                    </w:trPr>
                    <w:tc>
                      <w:tcPr>
                        <w:tcW w:w="257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617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353"/>
                    </w:trPr>
                    <w:tc>
                      <w:tcPr>
                        <w:tcW w:w="257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617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B62290" w:rsidRDefault="00B62290">
      <w:pPr>
        <w:rPr>
          <w:sz w:val="2"/>
          <w:szCs w:val="2"/>
        </w:rPr>
        <w:sectPr w:rsidR="00B62290" w:rsidSect="004625C6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3694"/>
        <w:gridCol w:w="5223"/>
        <w:gridCol w:w="129"/>
      </w:tblGrid>
      <w:tr w:rsidR="00B62290">
        <w:trPr>
          <w:trHeight w:val="8434"/>
        </w:trPr>
        <w:tc>
          <w:tcPr>
            <w:tcW w:w="278" w:type="dxa"/>
            <w:vMerge w:val="restart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vMerge w:val="restart"/>
            <w:tcBorders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6" w:type="dxa"/>
            <w:gridSpan w:val="3"/>
            <w:tcBorders>
              <w:bottom w:val="single" w:sz="4" w:space="0" w:color="000000"/>
            </w:tcBorders>
          </w:tcPr>
          <w:p w:rsidR="00B62290" w:rsidRDefault="001B259C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Activity: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things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found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class</w:t>
            </w: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spacing w:before="4"/>
              <w:rPr>
                <w:b/>
                <w:sz w:val="10"/>
              </w:rPr>
            </w:pPr>
          </w:p>
          <w:p w:rsidR="00B62290" w:rsidRDefault="001B259C">
            <w:pPr>
              <w:pStyle w:val="TableParagraph"/>
              <w:tabs>
                <w:tab w:val="left" w:pos="2035"/>
                <w:tab w:val="left" w:pos="3691"/>
                <w:tab w:val="left" w:pos="5444"/>
                <w:tab w:val="left" w:pos="7220"/>
              </w:tabs>
              <w:ind w:left="256"/>
              <w:rPr>
                <w:sz w:val="20"/>
              </w:rPr>
            </w:pPr>
            <w:r>
              <w:rPr>
                <w:noProof/>
                <w:position w:val="12"/>
                <w:sz w:val="20"/>
              </w:rPr>
              <w:drawing>
                <wp:inline distT="0" distB="0" distL="0" distR="0">
                  <wp:extent cx="665480" cy="583565"/>
                  <wp:effectExtent l="0" t="0" r="0" b="0"/>
                  <wp:docPr id="85" name="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93.png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580" cy="583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407670" cy="644525"/>
                  <wp:effectExtent l="0" t="0" r="0" b="0"/>
                  <wp:docPr id="87" name="image9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94.jpeg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66" cy="64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 w:rsidR="009D1132">
              <w:rPr>
                <w:position w:val="1"/>
                <w:sz w:val="20"/>
              </w:rPr>
            </w:r>
            <w:r w:rsidR="009D1132">
              <w:rPr>
                <w:position w:val="1"/>
                <w:sz w:val="20"/>
              </w:rPr>
              <w:pict>
                <v:group id="_x0000_s1310" style="width:42.25pt;height:41.1pt;mso-position-horizontal-relative:char;mso-position-vertical-relative:line" coordsize="845,822">
                  <v:shape id="_x0000_s1311" style="position:absolute;left:3;top:8;width:838;height:810" coordorigin="3,9" coordsize="838,810" path="m520,9r-13,6l306,134r-18,23l262,163,12,311,3,322r,12l12,340,284,806r18,12l320,812,578,613r27,-6l618,584,841,431r,-12l832,408,533,15,520,9xe" fillcolor="#5f5f5f" stroked="f">
                    <v:path arrowok="t"/>
                  </v:shape>
                  <v:shape id="_x0000_s1312" style="position:absolute;left:3;top:8;width:838;height:810" coordorigin="3,9" coordsize="838,810" path="m507,15l306,134r-18,23l262,163,12,311,3,322r,12l12,340,284,806r18,12l320,812,578,613r27,-6l618,584,841,431r,-12l832,408,533,15,520,9r-13,6e" filled="f" strokecolor="#505050" strokeweight=".1118mm">
                    <v:path arrowok="t"/>
                  </v:shape>
                  <v:shape id="_x0000_s1313" style="position:absolute;left:16;top:3;width:815;height:787" coordorigin="17,3" coordsize="815,787" path="m516,3r-9,6l306,123r-18,22l266,152,21,294r-4,11l17,317r4,11l288,778r14,12l320,784,574,590r22,-6l609,562,827,414r5,-6l823,391,529,9,516,3xe" fillcolor="gray" stroked="f">
                    <v:path arrowok="t"/>
                  </v:shape>
                  <v:shape id="_x0000_s1314" style="position:absolute;left:16;top:3;width:815;height:787" coordorigin="17,3" coordsize="815,787" path="m507,9l306,123r-18,22l266,152,21,294r-4,11l17,317r4,11l288,778r14,12l320,784,574,590r22,-6l609,562,827,414r5,-6l823,391,529,9,516,3r-9,6e" filled="f" strokecolor="#5f5f5f" strokeweight=".1118mm">
                    <v:path arrowok="t"/>
                  </v:shape>
                  <v:shape id="_x0000_s1315" style="position:absolute;left:21;top:145;width:553;height:656" coordorigin="21,145" coordsize="553,656" path="m275,145r-62,l182,157r-36,18l83,220,35,271,21,340,298,801r26,-17l351,761r66,-57l480,659r22,-18l520,630r18,-17l574,590r,-40l275,145xe" fillcolor="#d0d0d0" stroked="f">
                    <v:path arrowok="t"/>
                  </v:shape>
                  <v:shape id="_x0000_s1316" style="position:absolute;left:21;top:145;width:553;height:656" coordorigin="21,145" coordsize="553,656" path="m574,550l275,145r-31,l213,145r-67,30l83,220,35,271,21,340,298,801r26,-17l351,761r66,-57l480,659r22,-18l520,630r18,-17l574,590r,-40e" filled="f" strokecolor="#5f5f5f" strokeweight=".109mm">
                    <v:path arrowok="t"/>
                  </v:shape>
                  <v:shape id="_x0000_s1317" style="position:absolute;left:34;top:145;width:539;height:587" coordorigin="35,145" coordsize="539,587" path="m275,145r-62,l182,157r-36,18l83,220,35,271,315,732r22,-22l369,687r62,-51l493,590r27,-23l533,556r14,-6l574,550,275,145xe" fillcolor="#dfdfdf" stroked="f">
                    <v:path arrowok="t"/>
                  </v:shape>
                  <v:shape id="_x0000_s1318" style="position:absolute;left:34;top:145;width:539;height:587" coordorigin="35,145" coordsize="539,587" path="m275,145r-31,l213,145r-31,12l146,175,83,220,35,271,315,732r22,-22l369,687r62,-51l493,590r27,-23l533,556r14,-6l574,550,275,145e" filled="f" strokecolor="#5f5f5f" strokeweight=".1102mm">
                    <v:path arrowok="t"/>
                  </v:shape>
                  <v:shape id="_x0000_s1319" style="position:absolute;left:21;top:271;width:553;height:525" coordorigin="21,271" coordsize="553,525" o:spt="100" adj="0,,0" path="m21,328l302,790r22,-18l355,750r67,-52l480,653r27,-23l520,618r22,-16l574,590m21,334l302,795r22,-17l351,755r66,-51l480,653r22,-17l520,624r22,-17l574,590m21,322l302,784r22,-17l355,744r67,-51l480,647r27,-17l520,618r22,-16l574,584m25,317l306,778r23,-17l355,738r67,-51l484,641r23,-17l524,607r5,-5l542,596r32,-12m25,311l306,772r23,-17l355,732r67,-50l484,636r23,-18l524,607r5,-5l542,590r32,-6m25,311l306,772r23,-22l360,727r62,-52l484,630r27,-17l524,602r18,-18l574,579m25,305l306,767r23,-17l360,721r62,-51l484,624r27,-17l524,596r9,-6l542,584r32,-5m30,299l306,761r23,-17l360,721r67,-51l489,618r22,-16l529,590r18,-11l574,573m30,299l306,761r27,-23l360,716r67,-52l489,613r22,-17l529,584r13,-11l574,573m30,294l306,755r27,-17l360,710r67,-51l489,613r22,-17l529,579r13,-6l574,567m30,288l311,750r22,-18l364,710r63,-57l489,607r27,-17l529,579r13,-12l574,567m35,288l311,750r22,-23l364,704r63,-51l489,602r27,-18l529,573r18,-11l556,562r18,m35,283l311,744r26,-23l364,698r67,-51l493,602r23,-23l533,567r14,-5l556,556r18,6m35,277l315,738r22,-17l364,698r67,-57l493,596r23,-17l533,567r14,-11l556,556r18,6m35,271l315,732r22,-16l369,693r62,-52l493,590r27,-17l533,562r14,-12l556,550r18,6e" filled="f" strokecolor="gray" strokeweight=".05567mm">
                    <v:stroke joinstyle="round"/>
                    <v:formulas/>
                    <v:path arrowok="t" o:connecttype="segments"/>
                  </v:shape>
                  <v:shape id="_x0000_s1320" style="position:absolute;left:274;top:3;width:549;height:553" coordorigin="275,3" coordsize="549,553" path="m520,3r-4,l498,9,480,21r-27,5l400,49,355,60,329,77r-23,23l275,145,574,556r17,-34l622,487r36,-28l689,442r76,-17l801,419r22,-17l520,3xe" fillcolor="#dfdfdf" stroked="f">
                    <v:path arrowok="t"/>
                  </v:shape>
                  <v:shape id="_x0000_s1321" style="position:absolute;left:274;top:3;width:549;height:553" coordorigin="275,3" coordsize="549,553" path="m823,402l520,3r-4,l498,9,480,21r-27,5l400,49,355,60,329,77r-23,23l275,145,574,556r17,-34l622,487r36,-28l689,442r76,-17l801,419r22,-17e" filled="f" strokecolor="#5f5f5f" strokeweight=".1112mm">
                    <v:path arrowok="t"/>
                  </v:shape>
                  <v:shape id="_x0000_s1322" type="#_x0000_t75" style="position:absolute;left:570;top:398;width:265;height:195">
                    <v:imagedata r:id="rId56" o:title=""/>
                  </v:shape>
                  <w10:wrap type="none"/>
                  <w10:anchorlock/>
                </v:group>
              </w:pict>
            </w:r>
            <w:r>
              <w:rPr>
                <w:position w:val="1"/>
                <w:sz w:val="20"/>
              </w:rPr>
              <w:tab/>
            </w:r>
            <w:r w:rsidR="009D1132">
              <w:rPr>
                <w:position w:val="3"/>
                <w:sz w:val="20"/>
              </w:rPr>
            </w:r>
            <w:r w:rsidR="009D1132">
              <w:rPr>
                <w:position w:val="3"/>
                <w:sz w:val="20"/>
              </w:rPr>
              <w:pict>
                <v:group id="_x0000_s1323" style="width:40pt;height:36.3pt;mso-position-horizontal-relative:char;mso-position-vertical-relative:line" coordsize="800,726">
                  <v:shape id="_x0000_s1324" style="position:absolute;left:10;top:10;width:780;height:706" coordorigin="10,10" coordsize="780,706" o:spt="100" adj="0,,0" path="m10,368r780,l790,10,10,10r,358xm241,368l559,715t,-347l241,715e" filled="f" strokeweight="1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rPr>
                <w:position w:val="3"/>
                <w:sz w:val="20"/>
              </w:rPr>
              <w:tab/>
            </w:r>
            <w:r w:rsidR="009D1132">
              <w:rPr>
                <w:position w:val="16"/>
                <w:sz w:val="20"/>
              </w:rPr>
            </w:r>
            <w:r w:rsidR="009D1132">
              <w:rPr>
                <w:position w:val="16"/>
                <w:sz w:val="20"/>
              </w:rPr>
              <w:pict>
                <v:group id="_x0000_s1325" style="width:25pt;height:36.25pt;mso-position-horizontal-relative:char;mso-position-vertical-relative:line" coordsize="500,725">
                  <v:shape id="_x0000_s1326" style="position:absolute;left:10;top:10;width:480;height:705" coordorigin="10,10" coordsize="480,705" o:spt="100" adj="0,,0" path="m490,117r-19,42l420,193r-77,23l250,224r-93,-8l80,193,29,159,10,117,29,75,80,41,157,18r93,-8l343,18r77,23l471,75r19,42xm490,117r,491l471,650r-51,34l343,707r-93,8l157,707,80,684,29,650,10,608r,-491e" filled="f" strokeweight="1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spacing w:before="1"/>
              <w:rPr>
                <w:b/>
                <w:sz w:val="27"/>
              </w:rPr>
            </w:pPr>
          </w:p>
          <w:p w:rsidR="00B62290" w:rsidRDefault="009D1132">
            <w:pPr>
              <w:pStyle w:val="TableParagraph"/>
              <w:tabs>
                <w:tab w:val="left" w:pos="1765"/>
                <w:tab w:val="left" w:pos="3564"/>
                <w:tab w:val="left" w:pos="5258"/>
                <w:tab w:val="left" w:pos="7507"/>
              </w:tabs>
              <w:ind w:left="863"/>
              <w:rPr>
                <w:sz w:val="20"/>
              </w:rPr>
            </w:pPr>
            <w:r>
              <w:rPr>
                <w:position w:val="15"/>
                <w:sz w:val="20"/>
              </w:rPr>
            </w:r>
            <w:r>
              <w:rPr>
                <w:position w:val="15"/>
                <w:sz w:val="20"/>
              </w:rPr>
              <w:pict>
                <v:group id="_x0000_s1327" style="width:8.7pt;height:45.6pt;mso-position-horizontal-relative:char;mso-position-vertical-relative:line" coordsize="174,912">
                  <v:shape id="_x0000_s1328" style="position:absolute;top:3;width:154;height:908" coordorigin=",3" coordsize="154,908" path="m153,905l97,3,,9,57,911r96,-6xe" fillcolor="black" stroked="f">
                    <v:path arrowok="t"/>
                  </v:shape>
                  <v:shape id="_x0000_s1329" style="position:absolute;left:12;top:2;width:160;height:908" coordorigin="12,2" coordsize="160,908" path="m172,903l115,2,12,8,69,910r103,-7xe" stroked="f">
                    <v:path arrowok="t"/>
                  </v:shape>
                  <v:shape id="_x0000_s1330" style="position:absolute;left:12;top:2;width:160;height:908" coordorigin="12,2" coordsize="160,908" path="m172,903l115,2,12,8,69,910r103,-7e" filled="f" strokeweight=".04875mm">
                    <v:path arrowok="t"/>
                  </v:shape>
                  <v:line id="_x0000_s1331" style="position:absolute;flip:x" from="60,18" to="116,21" strokeweight=".03586mm"/>
                  <v:line id="_x0000_s1332" style="position:absolute;flip:x" from="45,35" to="117,39" strokeweight=".0114mm"/>
                  <v:line id="_x0000_s1333" style="position:absolute;flip:x" from="63,52" to="118,56" strokeweight=".03586mm"/>
                  <v:line id="_x0000_s1334" style="position:absolute;flip:x" from="39,69" to="119,75" strokeweight=".1234mm"/>
                  <v:line id="_x0000_s1335" style="position:absolute;flip:x" from="65,87" to="120,90" strokeweight=".03586mm"/>
                  <v:line id="_x0000_s1336" style="position:absolute;flip:x" from="50,104" to="121,109" strokeweight=".0114mm"/>
                  <v:line id="_x0000_s1337" style="position:absolute;flip:x" from="67,122" to="122,125" strokeweight=".03586mm"/>
                  <v:shape id="_x0000_s1338" style="position:absolute;left:43;top:136;width:80;height:10" coordorigin="44,137" coordsize="80,10" path="m124,142r-1,-5l44,142r,5l124,142xe" fillcolor="black" stroked="f">
                    <v:path arrowok="t"/>
                  </v:shape>
                  <v:line id="_x0000_s1339" style="position:absolute;flip:x" from="69,156" to="124,160" strokeweight=".03586mm"/>
                  <v:line id="_x0000_s1340" style="position:absolute;flip:x" from="54,174" to="126,178" strokeweight=".0114mm"/>
                  <v:line id="_x0000_s1341" style="position:absolute;flip:x" from="71,191" to="127,195" strokeweight=".03586mm"/>
                  <v:shape id="_x0000_s1342" style="position:absolute;left:48;top:206;width:80;height:10" coordorigin="48,206" coordsize="80,10" path="m128,211r,-5l48,211r,5l128,211xe" fillcolor="black" stroked="f">
                    <v:path arrowok="t"/>
                  </v:shape>
                  <v:line id="_x0000_s1343" style="position:absolute;flip:x" from="73,226" to="129,230" strokeweight=".03586mm"/>
                  <v:line id="_x0000_s1344" style="position:absolute;flip:x" from="59,244" to="130,248" strokeweight=".0114mm"/>
                  <v:line id="_x0000_s1345" style="position:absolute;flip:x" from="76,261" to="131,265" strokeweight=".03586mm"/>
                  <v:shape id="_x0000_s1346" style="position:absolute;left:52;top:275;width:80;height:10" coordorigin="52,276" coordsize="80,10" path="m132,280r,-4l52,281r1,4l132,280xe" fillcolor="black" stroked="f">
                    <v:path arrowok="t"/>
                  </v:shape>
                  <v:line id="_x0000_s1347" style="position:absolute;flip:x" from="78,295" to="133,299" strokeweight=".03586mm"/>
                  <v:line id="_x0000_s1348" style="position:absolute;flip:x" from="63,313" to="134,317" strokeweight=".0114mm"/>
                  <v:line id="_x0000_s1349" style="position:absolute;flip:x" from="80,330" to="135,334" strokeweight=".03586mm"/>
                  <v:shape id="_x0000_s1350" style="position:absolute;left:56;top:345;width:80;height:10" coordorigin="57,345" coordsize="80,10" path="m137,350r-1,-5l57,350r,5l137,350xe" fillcolor="black" stroked="f">
                    <v:path arrowok="t"/>
                  </v:shape>
                  <v:line id="_x0000_s1351" style="position:absolute;flip:x" from="82,365" to="138,369" strokeweight=".03586mm"/>
                  <v:line id="_x0000_s1352" style="position:absolute;flip:x" from="67,382" to="139,387" strokeweight=".0114mm"/>
                  <v:line id="_x0000_s1353" style="position:absolute;flip:x" from="84,400" to="140,403" strokeweight=".03586mm"/>
                  <v:shape id="_x0000_s1354" style="position:absolute;left:61;top:414;width:80;height:10" coordorigin="61,415" coordsize="80,10" path="m141,419r,-4l61,420r,4l141,419xe" fillcolor="black" stroked="f">
                    <v:path arrowok="t"/>
                  </v:shape>
                  <v:line id="_x0000_s1355" style="position:absolute;flip:x" from="87,435" to="142,438" strokeweight=".03586mm"/>
                  <v:line id="_x0000_s1356" style="position:absolute;flip:x" from="72,452" to="143,457" strokeweight=".0114mm"/>
                  <v:line id="_x0000_s1357" style="position:absolute;flip:x" from="89,469" to="144,472" strokeweight=".03586mm"/>
                  <v:shape id="_x0000_s1358" style="position:absolute;left:65;top:484;width:80;height:10" coordorigin="66,484" coordsize="80,10" path="m145,489r,-5l66,489r,5l145,489xe" fillcolor="black" stroked="f">
                    <v:path arrowok="t"/>
                  </v:shape>
                  <v:line id="_x0000_s1359" style="position:absolute;flip:x" from="91,504" to="146,507" strokeweight=".03586mm"/>
                  <v:line id="_x0000_s1360" style="position:absolute;flip:x" from="76,521" to="147,526" strokeweight=".0114mm"/>
                  <v:line id="_x0000_s1361" style="position:absolute;flip:x" from="93,538" to="149,542" strokeweight=".03586mm"/>
                  <v:shape id="_x0000_s1362" style="position:absolute;left:69;top:553;width:80;height:10" coordorigin="70,553" coordsize="80,10" path="m150,558r-1,-5l70,558r,5l150,558xe" fillcolor="black" stroked="f">
                    <v:path arrowok="t"/>
                  </v:shape>
                  <v:line id="_x0000_s1363" style="position:absolute;flip:x" from="95,573" to="151,577" strokeweight=".03586mm"/>
                  <v:line id="_x0000_s1364" style="position:absolute;flip:x" from="80,591" to="152,595" strokeweight=".0114mm"/>
                  <v:line id="_x0000_s1365" style="position:absolute;flip:x" from="98,608" to="153,612" strokeweight=".03586mm"/>
                  <v:shape id="_x0000_s1366" style="position:absolute;left:74;top:623;width:80;height:10" coordorigin="74,623" coordsize="80,10" path="m154,628r,-5l74,628r1,5l154,628xe" fillcolor="black" stroked="f">
                    <v:path arrowok="t"/>
                  </v:shape>
                  <v:line id="_x0000_s1367" style="position:absolute;flip:x" from="100,643" to="155,646" strokeweight=".03586mm"/>
                  <v:line id="_x0000_s1368" style="position:absolute;flip:x" from="85,660" to="156,664" strokeweight=".0114mm"/>
                  <v:line id="_x0000_s1369" style="position:absolute;flip:x" from="102,677" to="157,681" strokeweight=".03586mm"/>
                  <v:shape id="_x0000_s1370" style="position:absolute;left:78;top:692;width:80;height:10" coordorigin="79,693" coordsize="80,10" path="m159,697r-1,-4l79,698r,4l159,697xe" fillcolor="black" stroked="f">
                    <v:path arrowok="t"/>
                  </v:shape>
                  <v:line id="_x0000_s1371" style="position:absolute;flip:x" from="104,712" to="160,716" strokeweight=".03586mm"/>
                  <v:line id="_x0000_s1372" style="position:absolute;flip:x" from="89,729" to="161,734" strokeweight=".0114mm"/>
                  <v:line id="_x0000_s1373" style="position:absolute;flip:x" from="106,747" to="162,750" strokeweight=".03586mm"/>
                  <v:shape id="_x0000_s1374" style="position:absolute;left:83;top:761;width:80;height:10" coordorigin="83,762" coordsize="80,10" path="m163,767r,-5l83,767r,5l163,767xe" fillcolor="black" stroked="f">
                    <v:path arrowok="t"/>
                  </v:shape>
                  <v:line id="_x0000_s1375" style="position:absolute;flip:x" from="108,782" to="164,785" strokeweight=".03586mm"/>
                  <v:line id="_x0000_s1376" style="position:absolute;flip:x" from="94,799" to="165,804" strokeweight=".0114mm"/>
                  <v:line id="_x0000_s1377" style="position:absolute;flip:x" from="111,817" to="166,820" strokeweight=".03586mm"/>
                  <v:shape id="_x0000_s1378" style="position:absolute;left:87;top:831;width:80;height:10" coordorigin="87,831" coordsize="80,10" path="m167,836r,-5l87,836r1,5l167,836xe" fillcolor="black" stroked="f">
                    <v:path arrowok="t"/>
                  </v:shape>
                  <v:line id="_x0000_s1379" style="position:absolute;flip:x" from="113,851" to="168,854" strokeweight=".03586mm"/>
                  <v:line id="_x0000_s1380" style="position:absolute;flip:x" from="98,869" to="169,873" strokeweight=".0114mm"/>
                  <v:line id="_x0000_s1381" style="position:absolute;flip:x" from="115,886" to="170,889" strokeweight=".03586mm"/>
                  <w10:wrap type="none"/>
                  <w10:anchorlock/>
                </v:group>
              </w:pict>
            </w:r>
            <w:r w:rsidR="001B259C">
              <w:rPr>
                <w:position w:val="15"/>
                <w:sz w:val="20"/>
              </w:rPr>
              <w:tab/>
            </w:r>
            <w:r w:rsidR="001B259C">
              <w:rPr>
                <w:noProof/>
                <w:position w:val="55"/>
                <w:sz w:val="20"/>
              </w:rPr>
              <w:drawing>
                <wp:inline distT="0" distB="0" distL="0" distR="0">
                  <wp:extent cx="792480" cy="452120"/>
                  <wp:effectExtent l="0" t="0" r="0" b="0"/>
                  <wp:docPr id="89" name="image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96.png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758" cy="45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B259C">
              <w:rPr>
                <w:position w:val="55"/>
                <w:sz w:val="20"/>
              </w:rPr>
              <w:tab/>
            </w:r>
            <w:r w:rsidR="001B259C">
              <w:rPr>
                <w:noProof/>
                <w:position w:val="26"/>
                <w:sz w:val="20"/>
              </w:rPr>
              <w:drawing>
                <wp:inline distT="0" distB="0" distL="0" distR="0">
                  <wp:extent cx="795020" cy="410845"/>
                  <wp:effectExtent l="0" t="0" r="0" b="0"/>
                  <wp:docPr id="91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9" cy="41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B259C">
              <w:rPr>
                <w:position w:val="26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1382" style="width:53.25pt;height:53.7pt;mso-position-horizontal-relative:char;mso-position-vertical-relative:line" coordsize="1065,1074">
                  <v:shape id="_x0000_s1383" style="position:absolute;left:17;top:17;width:1031;height:1040" coordorigin="17,17" coordsize="1031,1040" path="m533,1057r99,-8l732,1016r92,-50l898,907r59,-74l1007,741r33,-100l1048,542r-8,-108l1007,342,957,250,898,176,824,108,732,59,632,34,533,17,433,34,333,59r-92,49l167,176r-59,74l58,342,25,434,17,542r8,99l58,741r50,92l167,907r74,59l333,1016r100,33l533,1057e" filled="f" strokeweight=".60036mm">
                    <v:path arrowok="t"/>
                  </v:shape>
                  <v:shape id="_x0000_s1384" style="position:absolute;left:257;top:266;width:258;height:334" coordorigin="258,267" coordsize="258,334" path="m382,267l258,358r,159l382,600,516,517r,-159l382,267xe" fillcolor="black" stroked="f">
                    <v:path arrowok="t"/>
                  </v:shape>
                  <v:shape id="_x0000_s1385" style="position:absolute;left:257;top:266;width:258;height:334" coordorigin="258,267" coordsize="258,334" path="m382,267l258,358r,8l258,383r,17l258,425r,42l258,517r124,83l516,517r,-159l382,267e" filled="f" strokeweight=".60036mm">
                    <v:path arrowok="t"/>
                  </v:shape>
                  <v:shape id="_x0000_s1386" style="position:absolute;left:515;top:358;width:250;height:242" coordorigin="516,358" coordsize="250,242" path="m516,358r,l516,517r124,83l766,508e" filled="f" strokeweight=".60036mm">
                    <v:path arrowok="t"/>
                  </v:shape>
                  <v:line id="_x0000_s1387" style="position:absolute" from="33,371" to="67,371" strokeweight=".15775mm"/>
                  <v:shape id="_x0000_s1388" style="position:absolute;left:25;top:400;width:233;height:200" coordorigin="25,400" coordsize="233,200" path="m41,400r-8,42l25,508r108,92l258,517e" filled="f" strokeweight=".60036mm">
                    <v:path arrowok="t"/>
                  </v:shape>
                  <v:shape id="_x0000_s1389" style="position:absolute;left:765;top:350;width:233;height:241" coordorigin="766,350" coordsize="233,241" o:spt="100" adj="0,,0" path="m766,508r,-16l766,467r,-25l766,400r,-50m999,500l890,591,766,508e" filled="f" strokeweight=".60036mm">
                    <v:stroke joinstyle="round"/>
                    <v:formulas/>
                    <v:path arrowok="t" o:connecttype="segments"/>
                  </v:shape>
                  <v:shape id="_x0000_s1390" style="position:absolute;left:382;top:600;width:258;height:249" coordorigin="382,600" coordsize="258,249" path="m382,600r,l382,758r134,91l640,758e" filled="f" strokeweight=".60036mm">
                    <v:path arrowok="t"/>
                  </v:shape>
                  <v:line id="_x0000_s1391" style="position:absolute" from="116,616" to="150,616" strokeweight=".28447mm"/>
                  <v:shape id="_x0000_s1392" style="position:absolute;left:124;top:649;width:258;height:200" coordorigin="125,649" coordsize="258,200" path="m125,649r,51l133,766r125,83l382,766e" filled="f" strokeweight=".60036mm">
                    <v:path arrowok="t"/>
                  </v:shape>
                  <v:shape id="_x0000_s1393" style="position:absolute;left:640;top:507;width:258;height:334" coordorigin="640,508" coordsize="258,334" path="m766,508l640,600r,150l766,841,873,775r9,-9l890,733r8,-59l890,591,766,508xe" fillcolor="black" stroked="f">
                    <v:path arrowok="t"/>
                  </v:shape>
                  <v:shape id="_x0000_s1394" style="position:absolute;left:640;top:507;width:258;height:334" coordorigin="640,508" coordsize="258,334" path="m873,775r9,-9l890,733r8,-59l890,591,766,508,640,600r,16l640,633r,33l640,700r,50l766,841,873,775e" filled="f" strokeweight=".60036mm">
                    <v:path arrowok="t"/>
                  </v:shape>
                  <v:shape id="_x0000_s1395" style="position:absolute;left:382;top:150;width:250;height:208" coordorigin="382,150" coordsize="250,208" path="m408,150r,9l408,167r-9,34l391,234r-9,33l516,358,632,267e" filled="f" strokeweight=".60036mm">
                    <v:path arrowok="t"/>
                  </v:shape>
                  <v:shape id="_x0000_s1396" style="position:absolute;left:257;top:757;width:258;height:267" coordorigin="258,758" coordsize="258,267" path="m391,758l258,849r8,42l275,916r8,41l291,966r91,58l399,1024r42,-25l466,983r17,-8l483,966r16,-59l508,866r8,-17l391,758xe" fillcolor="black" stroked="f">
                    <v:path arrowok="t"/>
                  </v:shape>
                  <v:shape id="_x0000_s1397" style="position:absolute;left:257;top:757;width:258;height:267" coordorigin="258,758" coordsize="258,267" path="m483,975r,-9l499,907r9,-41l516,849,391,758,258,849r8,42l275,916r8,41l291,966r66,42l382,1024r17,l441,999r25,-16l483,975e" filled="f" strokeweight=".60036mm">
                    <v:path arrowok="t"/>
                  </v:shape>
                  <v:shape id="_x0000_s1398" style="position:absolute;left:141;top:266;width:241;height:92" coordorigin="142,267" coordsize="241,92" path="m382,267l258,358,142,292r,-17e" filled="f" strokeweight=".60036mm">
                    <v:path arrowok="t"/>
                  </v:shape>
                  <v:line id="_x0000_s1399" style="position:absolute" from="208,138" to="242,138" strokeweight=".15775mm"/>
                  <v:shape id="_x0000_s1400" style="position:absolute;left:599;top:59;width:284;height:292" coordorigin="599,59" coordsize="284,292" path="m674,59r-9,l615,125r-8,25l599,159r33,100l766,350,882,284r,-67l873,176,807,108,741,84,691,67,674,59xe" fillcolor="black" stroked="f">
                    <v:path arrowok="t"/>
                  </v:shape>
                  <v:shape id="_x0000_s1401" style="position:absolute;left:599;top:59;width:284;height:292" coordorigin="599,59" coordsize="284,292" path="m674,59r-9,l615,125r-8,25l599,159r33,100l766,350,882,284r,-67l873,176,807,108,741,84,691,67,674,59e" filled="f" strokeweight=".60036mm">
                    <v:path arrowok="t"/>
                  </v:shape>
                  <v:shape id="_x0000_s1402" style="position:absolute;left:482;top:849;width:275;height:192" coordorigin="483,849" coordsize="275,192" path="m516,849l483,966r50,42l566,1033r25,8l607,1041r8,l632,1041r42,-17l716,991r16,-8l757,932e" filled="f" strokeweight=".60036mm">
                    <v:path arrowok="t"/>
                  </v:shape>
                  <v:shape id="_x0000_s1403" style="position:absolute;left:873;top:499;width:175;height:350" coordorigin="873,500" coordsize="175,350" o:spt="100" adj="0,,0" path="m999,500r16,8l1040,542r8,8m873,775r34,24l932,824r8,17l949,849e" filled="f" strokeweight=".30019mm">
                    <v:stroke joinstyle="round"/>
                    <v:formulas/>
                    <v:path arrowok="t" o:connecttype="segments"/>
                  </v:shape>
                  <v:shape id="_x0000_s1404" style="position:absolute;left:973;top:333;width:75;height:209" coordorigin="974,333" coordsize="75,209" path="m1007,333r-8,9l974,358r8,17l982,391r8,43l999,475r,25l1032,525r16,17l1040,459r-16,-68l1007,350r,-17xe" fillcolor="black" stroked="f">
                    <v:path arrowok="t"/>
                  </v:shape>
                  <v:shape id="_x0000_s1405" style="position:absolute;left:973;top:333;width:75;height:209" coordorigin="974,333" coordsize="75,209" path="m1007,333r-8,9l974,358r8,17l982,391r8,43l999,475r,17l999,500r33,25l1048,542r-8,-83l1024,391r-17,-41l1007,333e" filled="f" strokeweight=".60036mm">
                    <v:path arrowok="t"/>
                  </v:shape>
                  <v:shape id="_x0000_s1406" style="position:absolute;left:299;top:25;width:209;height:125" coordorigin="299,26" coordsize="209,125" path="m499,26r-16,l433,34,366,50,299,84r9,l341,100r33,17l408,150r8,-8l433,133r33,-25l499,84r9,-9l508,42,499,26xe" fillcolor="black" stroked="f">
                    <v:path arrowok="t"/>
                  </v:shape>
                  <v:shape id="_x0000_s1407" style="position:absolute;left:299;top:25;width:209;height:125" coordorigin="299,26" coordsize="209,125" path="m499,26r9,16l508,75r-9,9l466,108r-33,25l416,142r-8,8l374,117,341,100,308,84r-9,l366,50,433,34r50,-8l499,26e" filled="f" strokeweight=".60036mm">
                    <v:path arrowok="t"/>
                  </v:shape>
                  <v:shape id="_x0000_s1408" style="position:absolute;left:17;top:516;width:108;height:292" coordorigin="17,517" coordsize="108,292" path="m17,517r8,107l50,725r16,33l83,783r8,16l91,808r8,l108,791r17,-25l125,608,17,517xe" fillcolor="black" stroked="f">
                    <v:path arrowok="t"/>
                  </v:shape>
                  <v:shape id="_x0000_s1409" style="position:absolute;left:17;top:516;width:108;height:292" coordorigin="17,517" coordsize="108,292" path="m99,808r9,-17l125,766r,-158l17,517r8,107l50,725r16,33l83,783r8,16l91,808r8,e" filled="f" strokeweight=".60036mm">
                    <v:path arrowok="t"/>
                  </v:shape>
                  <v:shape id="_x0000_s1410" style="position:absolute;left:615;top:982;width:151;height:67" coordorigin="615,983" coordsize="151,67" path="m732,983r-8,8l699,1008r-42,25l615,1041r,8l674,1041r42,-17l749,1008r17,-9l757,991r-25,-8xe" fillcolor="black" stroked="f">
                    <v:path arrowok="t"/>
                  </v:shape>
                  <v:shape id="_x0000_s1411" style="position:absolute;left:615;top:982;width:151;height:67" coordorigin="615,983" coordsize="151,67" path="m732,983r-8,8l699,1008r-42,25l615,1041r,8l674,1041r42,-17l749,1008r17,-9l757,991r-25,-8e" filled="f" strokeweight=".60036mm">
                    <v:path arrowok="t"/>
                  </v:shape>
                  <v:shape id="_x0000_s1412" style="position:absolute;left:50;top:150;width:158;height:216" coordorigin="50,150" coordsize="158,216" path="m208,150r-16,9l150,201,99,267,50,366r83,-74l133,284r9,-25l158,217r50,-67xe" fillcolor="black" stroked="f">
                    <v:path arrowok="t"/>
                  </v:shape>
                  <v:shape id="_x0000_s1413" style="position:absolute;left:50;top:150;width:158;height:216" coordorigin="50,150" coordsize="158,216" path="m205,154r-45,59l158,217r-16,42l133,284r,8l50,366,99,267r51,-66l192,159r16,-9l205,154e" filled="f" strokeweight=".60036mm">
                    <v:path arrowok="t"/>
                  </v:shape>
                  <w10:wrap type="none"/>
                  <w10:anchorlock/>
                </v:group>
              </w:pict>
            </w:r>
            <w:r w:rsidR="001B259C">
              <w:rPr>
                <w:sz w:val="20"/>
              </w:rPr>
              <w:tab/>
            </w:r>
            <w:r w:rsidR="001B259C">
              <w:rPr>
                <w:noProof/>
                <w:position w:val="5"/>
                <w:sz w:val="20"/>
              </w:rPr>
              <w:drawing>
                <wp:inline distT="0" distB="0" distL="0" distR="0">
                  <wp:extent cx="213360" cy="712470"/>
                  <wp:effectExtent l="0" t="0" r="0" b="0"/>
                  <wp:docPr id="93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87.png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15" cy="71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rPr>
                <w:b/>
                <w:sz w:val="28"/>
              </w:rPr>
            </w:pPr>
          </w:p>
          <w:p w:rsidR="00B62290" w:rsidRDefault="00B62290">
            <w:pPr>
              <w:pStyle w:val="TableParagraph"/>
              <w:spacing w:before="8"/>
              <w:rPr>
                <w:b/>
                <w:sz w:val="32"/>
              </w:rPr>
            </w:pPr>
          </w:p>
          <w:p w:rsidR="00B62290" w:rsidRDefault="001B259C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Read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and write</w:t>
            </w:r>
          </w:p>
          <w:p w:rsidR="00B62290" w:rsidRDefault="001B259C">
            <w:pPr>
              <w:pStyle w:val="TableParagraph"/>
              <w:spacing w:before="13" w:line="367" w:lineRule="auto"/>
              <w:ind w:left="221" w:right="8142"/>
              <w:rPr>
                <w:sz w:val="28"/>
              </w:rPr>
            </w:pPr>
            <w:r>
              <w:rPr>
                <w:sz w:val="28"/>
              </w:rPr>
              <w:t>Bell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Book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Bag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Tin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Chalk</w:t>
            </w:r>
          </w:p>
          <w:p w:rsidR="00B62290" w:rsidRDefault="001B259C">
            <w:pPr>
              <w:pStyle w:val="TableParagraph"/>
              <w:spacing w:line="339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Read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and draw</w:t>
            </w:r>
          </w:p>
        </w:tc>
      </w:tr>
      <w:tr w:rsidR="00B62290">
        <w:trPr>
          <w:trHeight w:val="513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top w:val="single" w:sz="4" w:space="0" w:color="000000"/>
              <w:left w:val="dotDash" w:sz="8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before="2"/>
              <w:ind w:left="112"/>
              <w:rPr>
                <w:sz w:val="28"/>
              </w:rPr>
            </w:pPr>
            <w:r>
              <w:rPr>
                <w:sz w:val="28"/>
              </w:rPr>
              <w:t>Bell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9" w:type="dxa"/>
            <w:tcBorders>
              <w:top w:val="nil"/>
              <w:left w:val="single" w:sz="4" w:space="0" w:color="000000"/>
              <w:bottom w:val="nil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510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top w:val="single" w:sz="4" w:space="0" w:color="000000"/>
              <w:left w:val="dotDash" w:sz="8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before="2"/>
              <w:ind w:left="112"/>
              <w:rPr>
                <w:sz w:val="28"/>
              </w:rPr>
            </w:pPr>
            <w:r>
              <w:rPr>
                <w:sz w:val="28"/>
              </w:rPr>
              <w:t>Book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9" w:type="dxa"/>
            <w:tcBorders>
              <w:top w:val="nil"/>
              <w:left w:val="single" w:sz="4" w:space="0" w:color="000000"/>
              <w:bottom w:val="nil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513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top w:val="single" w:sz="4" w:space="0" w:color="000000"/>
              <w:left w:val="dotDash" w:sz="8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before="4"/>
              <w:ind w:left="112"/>
              <w:rPr>
                <w:sz w:val="28"/>
              </w:rPr>
            </w:pPr>
            <w:r>
              <w:rPr>
                <w:sz w:val="28"/>
              </w:rPr>
              <w:t>Box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9" w:type="dxa"/>
            <w:tcBorders>
              <w:top w:val="nil"/>
              <w:left w:val="single" w:sz="4" w:space="0" w:color="000000"/>
              <w:bottom w:val="nil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513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top w:val="single" w:sz="4" w:space="0" w:color="000000"/>
              <w:left w:val="dotDash" w:sz="8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before="2"/>
              <w:ind w:left="112"/>
              <w:rPr>
                <w:sz w:val="28"/>
              </w:rPr>
            </w:pPr>
            <w:r>
              <w:rPr>
                <w:sz w:val="28"/>
              </w:rPr>
              <w:t>Bag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9" w:type="dxa"/>
            <w:tcBorders>
              <w:top w:val="nil"/>
              <w:left w:val="single" w:sz="4" w:space="0" w:color="000000"/>
              <w:bottom w:val="nil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1024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top w:val="single" w:sz="4" w:space="0" w:color="000000"/>
              <w:left w:val="dotDash" w:sz="8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before="2"/>
              <w:ind w:left="112"/>
              <w:rPr>
                <w:sz w:val="28"/>
              </w:rPr>
            </w:pPr>
            <w:r>
              <w:rPr>
                <w:sz w:val="28"/>
              </w:rPr>
              <w:t>Tin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9" w:type="dxa"/>
            <w:tcBorders>
              <w:top w:val="nil"/>
              <w:left w:val="single" w:sz="4" w:space="0" w:color="000000"/>
              <w:bottom w:val="nil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1026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  <w:right w:val="dotDash" w:sz="8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top w:val="single" w:sz="4" w:space="0" w:color="000000"/>
              <w:left w:val="dotDash" w:sz="8" w:space="0" w:color="000000"/>
              <w:bottom w:val="dotDash" w:sz="8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spacing w:before="4"/>
              <w:ind w:left="112"/>
              <w:rPr>
                <w:sz w:val="28"/>
              </w:rPr>
            </w:pPr>
            <w:r>
              <w:rPr>
                <w:sz w:val="28"/>
              </w:rPr>
              <w:t>Chalk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9" w:type="dxa"/>
            <w:tcBorders>
              <w:top w:val="nil"/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B62290" w:rsidRDefault="009D1132">
      <w:pPr>
        <w:rPr>
          <w:sz w:val="2"/>
          <w:szCs w:val="2"/>
        </w:rPr>
      </w:pPr>
      <w:r>
        <w:pict>
          <v:shape id="_x0000_s1414" style="position:absolute;margin-left:97.7pt;margin-top:309.25pt;width:442.65pt;height:157.35pt;z-index:-251799040;mso-position-horizontal-relative:page;mso-position-vertical-relative:page;mso-width-relative:page;mso-height-relative:page" coordorigin="1954,6186" coordsize="8853,3147" o:spt="100" adj="0,,0" path="m5562,8279r-3598,l1954,8279r,9l1954,8288r,512l1954,8809r,514l1954,9333r10,l5562,9333r,-10l1964,9323r,-514l5562,8809r,-9l1964,8800r,-512l5562,8288r,-9xm5562,6186r-3598,l1954,6186r,9l1954,6709r,10l1954,7232r,10l1954,7755r,10l1954,8279r10,l1964,7765r3598,l5562,7755r-3598,l1964,7242r3598,l5562,7232r-3598,l1964,6719r3598,l5562,6709r-3598,l1964,6195r3598,l5562,6186xm5571,8279r-9,l5562,8288r,l5562,8800r,9l5562,9323r,10l5571,9333r,-10l5571,8809r,-9l5571,8288r,l5571,8279xm5571,6186r-9,l5562,6195r,514l5562,6719r,513l5562,7242r,513l5562,7765r,514l5571,8279r,-514l5571,7755r,-513l5571,7232r,-513l5571,6709r,-514l5571,6186xm10807,8279r-10,l5571,8279r,9l10797,8288r,512l5571,8800r,9l10797,8809r,514l5571,9323r,10l10797,9333r10,l10807,9323r,-514l10807,8800r,-512l10807,8288r,-9xm10807,6186r-10,l5571,6186r,9l10797,6195r,514l5571,6709r,10l10797,6719r,513l5571,7232r,10l10797,7242r,513l5571,7755r,10l10797,7765r,514l10807,8279r,-514l10807,7755r,-513l10807,7232r,-513l10807,6709r,-514l10807,6186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415" type="#_x0000_t202" style="position:absolute;margin-left:97.7pt;margin-top:89.65pt;width:443.15pt;height:202.6pt;z-index:251443712;mso-position-horizontal-relative:page;mso-position-vertical-relative:page;mso-width-relative:page;mso-height-relative:page" filled="f" stroked="f">
            <v:textbox style="mso-next-textbox:#_x0000_s1415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1"/>
                    <w:gridCol w:w="1721"/>
                    <w:gridCol w:w="1754"/>
                    <w:gridCol w:w="1528"/>
                    <w:gridCol w:w="2431"/>
                  </w:tblGrid>
                  <w:tr w:rsidR="00B62290">
                    <w:trPr>
                      <w:trHeight w:val="340"/>
                    </w:trPr>
                    <w:tc>
                      <w:tcPr>
                        <w:tcW w:w="1411" w:type="dxa"/>
                      </w:tcPr>
                      <w:p w:rsidR="00B62290" w:rsidRDefault="001B259C">
                        <w:pPr>
                          <w:pStyle w:val="TableParagraph"/>
                          <w:spacing w:line="320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Chalk</w:t>
                        </w:r>
                      </w:p>
                    </w:tc>
                    <w:tc>
                      <w:tcPr>
                        <w:tcW w:w="1721" w:type="dxa"/>
                      </w:tcPr>
                      <w:p w:rsidR="00B62290" w:rsidRDefault="001B259C">
                        <w:pPr>
                          <w:pStyle w:val="TableParagraph"/>
                          <w:spacing w:line="320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Chair</w:t>
                        </w:r>
                      </w:p>
                    </w:tc>
                    <w:tc>
                      <w:tcPr>
                        <w:tcW w:w="1754" w:type="dxa"/>
                      </w:tcPr>
                      <w:p w:rsidR="00B62290" w:rsidRDefault="001B259C">
                        <w:pPr>
                          <w:pStyle w:val="TableParagraph"/>
                          <w:spacing w:line="320" w:lineRule="exact"/>
                          <w:ind w:left="10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Book</w:t>
                        </w:r>
                      </w:p>
                    </w:tc>
                    <w:tc>
                      <w:tcPr>
                        <w:tcW w:w="1528" w:type="dxa"/>
                      </w:tcPr>
                      <w:p w:rsidR="00B62290" w:rsidRDefault="001B259C">
                        <w:pPr>
                          <w:pStyle w:val="TableParagraph"/>
                          <w:spacing w:line="320" w:lineRule="exact"/>
                          <w:ind w:left="10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Chalkboad</w:t>
                        </w:r>
                      </w:p>
                    </w:tc>
                    <w:tc>
                      <w:tcPr>
                        <w:tcW w:w="2431" w:type="dxa"/>
                      </w:tcPr>
                      <w:p w:rsidR="00B62290" w:rsidRDefault="001B259C">
                        <w:pPr>
                          <w:pStyle w:val="TableParagraph"/>
                          <w:spacing w:line="320" w:lineRule="exact"/>
                          <w:ind w:left="10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Tin</w:t>
                        </w:r>
                      </w:p>
                    </w:tc>
                  </w:tr>
                  <w:tr w:rsidR="00B62290">
                    <w:trPr>
                      <w:trHeight w:val="1257"/>
                    </w:trPr>
                    <w:tc>
                      <w:tcPr>
                        <w:tcW w:w="141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2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54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52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43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342"/>
                    </w:trPr>
                    <w:tc>
                      <w:tcPr>
                        <w:tcW w:w="141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2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54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52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43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1358"/>
                    </w:trPr>
                    <w:tc>
                      <w:tcPr>
                        <w:tcW w:w="141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2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54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52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43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340"/>
                    </w:trPr>
                    <w:tc>
                      <w:tcPr>
                        <w:tcW w:w="141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2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54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52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43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342"/>
                    </w:trPr>
                    <w:tc>
                      <w:tcPr>
                        <w:tcW w:w="1411" w:type="dxa"/>
                      </w:tcPr>
                      <w:p w:rsidR="00B62290" w:rsidRDefault="001B259C">
                        <w:pPr>
                          <w:pStyle w:val="TableParagraph"/>
                          <w:spacing w:line="323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Luler</w:t>
                        </w:r>
                      </w:p>
                    </w:tc>
                    <w:tc>
                      <w:tcPr>
                        <w:tcW w:w="1721" w:type="dxa"/>
                      </w:tcPr>
                      <w:p w:rsidR="00B62290" w:rsidRDefault="001B259C">
                        <w:pPr>
                          <w:pStyle w:val="TableParagraph"/>
                          <w:spacing w:line="323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Table</w:t>
                        </w:r>
                      </w:p>
                    </w:tc>
                    <w:tc>
                      <w:tcPr>
                        <w:tcW w:w="1754" w:type="dxa"/>
                      </w:tcPr>
                      <w:p w:rsidR="00B62290" w:rsidRDefault="001B259C">
                        <w:pPr>
                          <w:pStyle w:val="TableParagraph"/>
                          <w:spacing w:line="323" w:lineRule="exact"/>
                          <w:ind w:left="10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Bench</w:t>
                        </w:r>
                      </w:p>
                    </w:tc>
                    <w:tc>
                      <w:tcPr>
                        <w:tcW w:w="1528" w:type="dxa"/>
                      </w:tcPr>
                      <w:p w:rsidR="00B62290" w:rsidRDefault="001B259C">
                        <w:pPr>
                          <w:pStyle w:val="TableParagraph"/>
                          <w:spacing w:line="323" w:lineRule="exact"/>
                          <w:ind w:left="10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Ball</w:t>
                        </w:r>
                      </w:p>
                    </w:tc>
                    <w:tc>
                      <w:tcPr>
                        <w:tcW w:w="2431" w:type="dxa"/>
                      </w:tcPr>
                      <w:p w:rsidR="00B62290" w:rsidRDefault="001B259C">
                        <w:pPr>
                          <w:pStyle w:val="TableParagraph"/>
                          <w:spacing w:line="323" w:lineRule="exact"/>
                          <w:ind w:left="10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pencil</w:t>
                        </w: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1416" type="#_x0000_t202" style="position:absolute;margin-left:97.9pt;margin-top:309.5pt;width:442.2pt;height:156.9pt;z-index:251444736;mso-position-horizontal-relative:page;mso-position-vertical-relative:page;mso-width-relative:page;mso-height-relative:page" filled="f" stroked="f">
            <v:textbox style="mso-next-textbox:#_x0000_s1416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8"/>
                    <w:gridCol w:w="5236"/>
                  </w:tblGrid>
                  <w:tr w:rsidR="00B62290">
                    <w:trPr>
                      <w:trHeight w:val="523"/>
                    </w:trPr>
                    <w:tc>
                      <w:tcPr>
                        <w:tcW w:w="360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23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523"/>
                    </w:trPr>
                    <w:tc>
                      <w:tcPr>
                        <w:tcW w:w="360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23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523"/>
                    </w:trPr>
                    <w:tc>
                      <w:tcPr>
                        <w:tcW w:w="360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23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523"/>
                    </w:trPr>
                    <w:tc>
                      <w:tcPr>
                        <w:tcW w:w="360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23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521"/>
                    </w:trPr>
                    <w:tc>
                      <w:tcPr>
                        <w:tcW w:w="360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23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523"/>
                    </w:trPr>
                    <w:tc>
                      <w:tcPr>
                        <w:tcW w:w="360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23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B62290" w:rsidRDefault="00B62290">
      <w:pPr>
        <w:rPr>
          <w:sz w:val="2"/>
          <w:szCs w:val="2"/>
        </w:rPr>
        <w:sectPr w:rsidR="00B62290" w:rsidSect="004625C6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62290" w:rsidRDefault="00B62290">
      <w:pPr>
        <w:rPr>
          <w:sz w:val="2"/>
          <w:szCs w:val="2"/>
        </w:rPr>
      </w:pPr>
    </w:p>
    <w:sectPr w:rsidR="00B62290" w:rsidSect="004625C6">
      <w:footerReference w:type="default" r:id="rId58"/>
      <w:pgSz w:w="12240" w:h="15840"/>
      <w:pgMar w:top="1440" w:right="0" w:bottom="1120" w:left="1220" w:header="0" w:footer="932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132" w:rsidRDefault="009D1132">
      <w:r>
        <w:separator/>
      </w:r>
    </w:p>
  </w:endnote>
  <w:endnote w:type="continuationSeparator" w:id="0">
    <w:p w:rsidR="009D1132" w:rsidRDefault="009D1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290" w:rsidRDefault="009D1132">
    <w:pPr>
      <w:pStyle w:val="BodyText"/>
      <w:spacing w:line="14" w:lineRule="auto"/>
      <w:rPr>
        <w:sz w:val="14"/>
      </w:rPr>
    </w:pPr>
    <w:r>
      <w:pict>
        <v:shape id="_x0000_s2049" style="position:absolute;margin-left:70.55pt;margin-top:723.8pt;width:470.95pt;height:4.45pt;z-index:-251661824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pt;margin-top:730.35pt;width:211.35pt;height:13.05pt;z-index:-251660800;mso-position-horizontal-relative:page;mso-position-vertical-relative:page;mso-width-relative:page;mso-height-relative:page" filled="f" stroked="f">
          <v:textbox style="mso-next-textbox:#_x0000_s2050" inset="0,0,0,0">
            <w:txbxContent>
              <w:p w:rsidR="00B62290" w:rsidRDefault="00B62290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436.85pt;margin-top:730.35pt;width:39.15pt;height:13.05pt;z-index:-251659776;mso-position-horizontal-relative:page;mso-position-vertical-relative:page;mso-width-relative:page;mso-height-relative:page" filled="f" stroked="f">
          <v:textbox style="mso-next-textbox:#_x0000_s2051" inset="0,0,0,0">
            <w:txbxContent>
              <w:p w:rsidR="00B62290" w:rsidRDefault="001B259C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63001E">
                  <w:rPr>
                    <w:rFonts w:ascii="Calibri Light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290" w:rsidRDefault="009D1132">
    <w:pPr>
      <w:pStyle w:val="BodyText"/>
      <w:spacing w:line="14" w:lineRule="auto"/>
      <w:rPr>
        <w:sz w:val="14"/>
      </w:rPr>
    </w:pPr>
    <w:r>
      <w:pict>
        <v:shape id="_x0000_s2053" style="position:absolute;margin-left:70.55pt;margin-top:723.8pt;width:470.95pt;height:4.45pt;z-index:-251657728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71pt;margin-top:730.35pt;width:211.35pt;height:13.05pt;z-index:-251656704;mso-position-horizontal-relative:page;mso-position-vertical-relative:page;mso-width-relative:page;mso-height-relative:page" filled="f" stroked="f">
          <v:textbox inset="0,0,0,0">
            <w:txbxContent>
              <w:p w:rsidR="00B62290" w:rsidRDefault="00B62290">
                <w:pPr>
                  <w:spacing w:line="245" w:lineRule="exact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436.85pt;margin-top:730.35pt;width:44.85pt;height:13.05pt;z-index:-251655680;mso-position-horizontal-relative:page;mso-position-vertical-relative:page;mso-width-relative:page;mso-height-relative:page" filled="f" stroked="f">
          <v:textbox inset="0,0,0,0">
            <w:txbxContent>
              <w:p w:rsidR="00B62290" w:rsidRDefault="001B259C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63001E">
                  <w:rPr>
                    <w:rFonts w:ascii="Calibri Light"/>
                    <w:noProof/>
                  </w:rPr>
                  <w:t>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132" w:rsidRDefault="009D1132">
      <w:r>
        <w:separator/>
      </w:r>
    </w:p>
  </w:footnote>
  <w:footnote w:type="continuationSeparator" w:id="0">
    <w:p w:rsidR="009D1132" w:rsidRDefault="009D11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3A4B87"/>
    <w:multiLevelType w:val="multilevel"/>
    <w:tmpl w:val="813A4B87"/>
    <w:lvl w:ilvl="0">
      <w:start w:val="2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8461FADE"/>
    <w:multiLevelType w:val="multilevel"/>
    <w:tmpl w:val="8461FADE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9239341B"/>
    <w:multiLevelType w:val="multilevel"/>
    <w:tmpl w:val="9239341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9288B902"/>
    <w:multiLevelType w:val="multilevel"/>
    <w:tmpl w:val="9288B902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9C8AC8EF"/>
    <w:multiLevelType w:val="multilevel"/>
    <w:tmpl w:val="9C8AC8E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B0F1ACD9"/>
    <w:multiLevelType w:val="multilevel"/>
    <w:tmpl w:val="B0F1ACD9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BE923771"/>
    <w:multiLevelType w:val="multilevel"/>
    <w:tmpl w:val="BE923771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C8879AEF"/>
    <w:multiLevelType w:val="multilevel"/>
    <w:tmpl w:val="C8879AE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1454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D7F9FE59"/>
    <w:multiLevelType w:val="multilevel"/>
    <w:tmpl w:val="D7F9FE5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DCBA6B53"/>
    <w:multiLevelType w:val="multilevel"/>
    <w:tmpl w:val="DCBA6B53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E093A4B0"/>
    <w:multiLevelType w:val="multilevel"/>
    <w:tmpl w:val="E093A4B0"/>
    <w:lvl w:ilvl="0">
      <w:numFmt w:val="bullet"/>
      <w:lvlText w:val="-"/>
      <w:lvlJc w:val="left"/>
      <w:pPr>
        <w:ind w:left="828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14" w15:restartNumberingAfterBreak="0">
    <w:nsid w:val="F4B5D9F5"/>
    <w:multiLevelType w:val="multilevel"/>
    <w:tmpl w:val="F4B5D9F5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F7735DC9"/>
    <w:multiLevelType w:val="multilevel"/>
    <w:tmpl w:val="F7735DC9"/>
    <w:lvl w:ilvl="0">
      <w:start w:val="1"/>
      <w:numFmt w:val="lowerLetter"/>
      <w:lvlText w:val="%1"/>
      <w:lvlJc w:val="left"/>
      <w:pPr>
        <w:ind w:left="1454" w:hanging="72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248C179"/>
    <w:multiLevelType w:val="multilevel"/>
    <w:tmpl w:val="0248C1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E640482"/>
    <w:multiLevelType w:val="multilevel"/>
    <w:tmpl w:val="0E640482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43FCF68"/>
    <w:multiLevelType w:val="multilevel"/>
    <w:tmpl w:val="243FCF68"/>
    <w:lvl w:ilvl="0">
      <w:start w:val="5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21" w15:restartNumberingAfterBreak="0">
    <w:nsid w:val="2470EC97"/>
    <w:multiLevelType w:val="multilevel"/>
    <w:tmpl w:val="2470EC97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1454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A8F537B"/>
    <w:multiLevelType w:val="multilevel"/>
    <w:tmpl w:val="2A8F537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0FC5B15"/>
    <w:multiLevelType w:val="multilevel"/>
    <w:tmpl w:val="30FC5B15"/>
    <w:lvl w:ilvl="0">
      <w:numFmt w:val="bullet"/>
      <w:lvlText w:val="-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39A0D9AC"/>
    <w:multiLevelType w:val="multilevel"/>
    <w:tmpl w:val="39A0D9AC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6A08BB8"/>
    <w:multiLevelType w:val="multilevel"/>
    <w:tmpl w:val="46A08BB8"/>
    <w:lvl w:ilvl="0">
      <w:numFmt w:val="bullet"/>
      <w:lvlText w:val="-"/>
      <w:lvlJc w:val="left"/>
      <w:pPr>
        <w:ind w:left="10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720"/>
      </w:pPr>
      <w:rPr>
        <w:rFonts w:hint="default"/>
        <w:lang w:val="en-US" w:eastAsia="en-US" w:bidi="ar-SA"/>
      </w:rPr>
    </w:lvl>
  </w:abstractNum>
  <w:abstractNum w:abstractNumId="27" w15:restartNumberingAfterBreak="0">
    <w:nsid w:val="4C1BAE26"/>
    <w:multiLevelType w:val="multilevel"/>
    <w:tmpl w:val="4C1BAE26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D4DC07F"/>
    <w:multiLevelType w:val="multilevel"/>
    <w:tmpl w:val="4D4DC07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D94DA66"/>
    <w:multiLevelType w:val="multilevel"/>
    <w:tmpl w:val="4D94DA66"/>
    <w:lvl w:ilvl="0">
      <w:start w:val="2"/>
      <w:numFmt w:val="lowerLetter"/>
      <w:lvlText w:val="%1"/>
      <w:lvlJc w:val="left"/>
      <w:pPr>
        <w:ind w:left="5869" w:hanging="576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77" w:hanging="57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95" w:hanging="57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813" w:hanging="57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30" w:hanging="57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48" w:hanging="57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66" w:hanging="57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3" w:hanging="57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1" w:hanging="5761"/>
      </w:pPr>
      <w:rPr>
        <w:rFonts w:hint="default"/>
        <w:lang w:val="en-US" w:eastAsia="en-US" w:bidi="ar-SA"/>
      </w:rPr>
    </w:lvl>
  </w:abstractNum>
  <w:abstractNum w:abstractNumId="30" w15:restartNumberingAfterBreak="0">
    <w:nsid w:val="58765686"/>
    <w:multiLevelType w:val="multilevel"/>
    <w:tmpl w:val="58765686"/>
    <w:lvl w:ilvl="0">
      <w:start w:val="1"/>
      <w:numFmt w:val="decimal"/>
      <w:lvlText w:val="%1"/>
      <w:lvlJc w:val="left"/>
      <w:pPr>
        <w:ind w:left="5792" w:hanging="5685"/>
        <w:jc w:val="left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23" w:hanging="56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47" w:hanging="56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771" w:hanging="56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094" w:hanging="56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18" w:hanging="56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42" w:hanging="56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5" w:hanging="56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9" w:hanging="5685"/>
      </w:pPr>
      <w:rPr>
        <w:rFonts w:hint="default"/>
        <w:lang w:val="en-US" w:eastAsia="en-US" w:bidi="ar-SA"/>
      </w:rPr>
    </w:lvl>
  </w:abstractNum>
  <w:abstractNum w:abstractNumId="31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A241D34"/>
    <w:multiLevelType w:val="multilevel"/>
    <w:tmpl w:val="5A241D3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0382F6E"/>
    <w:multiLevelType w:val="multilevel"/>
    <w:tmpl w:val="60382F6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"/>
      <w:lvlJc w:val="left"/>
      <w:pPr>
        <w:ind w:left="1075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29F7852"/>
    <w:multiLevelType w:val="multilevel"/>
    <w:tmpl w:val="629F7852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2183CF9"/>
    <w:multiLevelType w:val="multilevel"/>
    <w:tmpl w:val="72183CF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7ECEA79"/>
    <w:multiLevelType w:val="multilevel"/>
    <w:tmpl w:val="77ECEA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9AA4FA4"/>
    <w:multiLevelType w:val="multilevel"/>
    <w:tmpl w:val="79AA4FA4"/>
    <w:lvl w:ilvl="0">
      <w:start w:val="6"/>
      <w:numFmt w:val="lowerLetter"/>
      <w:lvlText w:val="%1"/>
      <w:lvlJc w:val="left"/>
      <w:pPr>
        <w:ind w:left="1548" w:hanging="144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289" w:hanging="14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39" w:hanging="1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9" w:hanging="1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8" w:hanging="1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8" w:hanging="1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8" w:hanging="1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7" w:hanging="1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7" w:hanging="1440"/>
      </w:pPr>
      <w:rPr>
        <w:rFonts w:hint="default"/>
        <w:lang w:val="en-US" w:eastAsia="en-US" w:bidi="ar-SA"/>
      </w:rPr>
    </w:lvl>
  </w:abstractNum>
  <w:abstractNum w:abstractNumId="38" w15:restartNumberingAfterBreak="0">
    <w:nsid w:val="7C246926"/>
    <w:multiLevelType w:val="multilevel"/>
    <w:tmpl w:val="7C246926"/>
    <w:lvl w:ilvl="0">
      <w:numFmt w:val="bullet"/>
      <w:lvlText w:val="-"/>
      <w:lvlJc w:val="left"/>
      <w:pPr>
        <w:ind w:left="1454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"/>
      <w:lvlJc w:val="left"/>
      <w:pPr>
        <w:ind w:left="1454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DEC2089"/>
    <w:multiLevelType w:val="multilevel"/>
    <w:tmpl w:val="7DEC2089"/>
    <w:lvl w:ilvl="0">
      <w:numFmt w:val="bullet"/>
      <w:lvlText w:val=""/>
      <w:lvlJc w:val="left"/>
      <w:pPr>
        <w:ind w:left="770" w:hanging="265"/>
      </w:pPr>
      <w:rPr>
        <w:rFonts w:ascii="Wingdings" w:eastAsia="Wingdings" w:hAnsi="Wingdings" w:cs="Wingdings" w:hint="default"/>
        <w:w w:val="103"/>
        <w:sz w:val="17"/>
        <w:szCs w:val="17"/>
        <w:lang w:val="en-US" w:eastAsia="en-US" w:bidi="ar-SA"/>
      </w:rPr>
    </w:lvl>
    <w:lvl w:ilvl="1">
      <w:numFmt w:val="bullet"/>
      <w:lvlText w:val="•"/>
      <w:lvlJc w:val="left"/>
      <w:pPr>
        <w:ind w:left="1606" w:hanging="2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2" w:hanging="2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8" w:hanging="2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2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1" w:hanging="2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7" w:hanging="2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4" w:hanging="2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0" w:hanging="265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8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62290"/>
    <w:rsid w:val="001A2510"/>
    <w:rsid w:val="001B259C"/>
    <w:rsid w:val="004625C6"/>
    <w:rsid w:val="0063001E"/>
    <w:rsid w:val="00700A00"/>
    <w:rsid w:val="009D1132"/>
    <w:rsid w:val="00B62290"/>
    <w:rsid w:val="00E36226"/>
    <w:rsid w:val="46FC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1B825FB3"/>
  <w15:docId w15:val="{5728864F-4CAD-4408-AD9D-71C71BF9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rbel" w:eastAsia="Corbel" w:hAnsi="Corbel" w:cs="Corbe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486"/>
      <w:outlineLvl w:val="0"/>
    </w:pPr>
    <w:rPr>
      <w:rFonts w:ascii="Calibri" w:eastAsia="Calibri" w:hAnsi="Calibri" w:cs="Calibri"/>
      <w:sz w:val="32"/>
      <w:szCs w:val="32"/>
      <w:u w:val="single" w:color="000000"/>
    </w:rPr>
  </w:style>
  <w:style w:type="paragraph" w:styleId="Heading2">
    <w:name w:val="heading 2"/>
    <w:basedOn w:val="Normal"/>
    <w:next w:val="Normal"/>
    <w:uiPriority w:val="1"/>
    <w:qFormat/>
    <w:pPr>
      <w:ind w:left="73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pPr>
      <w:ind w:left="734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341" w:lineRule="exact"/>
      <w:ind w:left="145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image" Target="media/image44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9"/>
    <customShpInfo spid="_x0000_s1036"/>
    <customShpInfo spid="_x0000_s1037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39"/>
    <customShpInfo spid="_x0000_s1091"/>
    <customShpInfo spid="_x0000_s1093"/>
    <customShpInfo spid="_x0000_s1094"/>
    <customShpInfo spid="_x0000_s1095"/>
    <customShpInfo spid="_x0000_s1096"/>
    <customShpInfo spid="_x0000_s1097"/>
    <customShpInfo spid="_x0000_s1092"/>
    <customShpInfo spid="_x0000_s1098"/>
    <customShpInfo spid="_x0000_s1099"/>
    <customShpInfo spid="_x0000_s1100"/>
    <customShpInfo spid="_x0000_s1102"/>
    <customShpInfo spid="_x0000_s1103"/>
    <customShpInfo spid="_x0000_s1104"/>
    <customShpInfo spid="_x0000_s1105"/>
    <customShpInfo spid="_x0000_s1106"/>
    <customShpInfo spid="_x0000_s1101"/>
    <customShpInfo spid="_x0000_s1107"/>
    <customShpInfo spid="_x0000_s1108"/>
    <customShpInfo spid="_x0000_s1109"/>
    <customShpInfo spid="_x0000_s1110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11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24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36"/>
    <customShpInfo spid="_x0000_s1185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186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07"/>
    <customShpInfo spid="_x0000_s1221"/>
    <customShpInfo spid="_x0000_s1220"/>
    <customShpInfo spid="_x0000_s1223"/>
    <customShpInfo spid="_x0000_s1222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24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279"/>
    <customShpInfo spid="_x0000_s1308"/>
    <customShpInfo spid="_x0000_s1309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10"/>
    <customShpInfo spid="_x0000_s1324"/>
    <customShpInfo spid="_x0000_s1323"/>
    <customShpInfo spid="_x0000_s1326"/>
    <customShpInfo spid="_x0000_s1325"/>
    <customShpInfo spid="_x0000_s1328"/>
    <customShpInfo spid="_x0000_s1329"/>
    <customShpInfo spid="_x0000_s1330"/>
    <customShpInfo spid="_x0000_s1331"/>
    <customShpInfo spid="_x0000_s1332"/>
    <customShpInfo spid="_x0000_s1333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48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63"/>
    <customShpInfo spid="_x0000_s1364"/>
    <customShpInfo spid="_x0000_s1365"/>
    <customShpInfo spid="_x0000_s1366"/>
    <customShpInfo spid="_x0000_s1367"/>
    <customShpInfo spid="_x0000_s1368"/>
    <customShpInfo spid="_x0000_s1369"/>
    <customShpInfo spid="_x0000_s1370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7"/>
    <customShpInfo spid="_x0000_s1378"/>
    <customShpInfo spid="_x0000_s1379"/>
    <customShpInfo spid="_x0000_s1380"/>
    <customShpInfo spid="_x0000_s1381"/>
    <customShpInfo spid="_x0000_s1327"/>
    <customShpInfo spid="_x0000_s1383"/>
    <customShpInfo spid="_x0000_s1384"/>
    <customShpInfo spid="_x0000_s1385"/>
    <customShpInfo spid="_x0000_s1386"/>
    <customShpInfo spid="_x0000_s1387"/>
    <customShpInfo spid="_x0000_s1388"/>
    <customShpInfo spid="_x0000_s1389"/>
    <customShpInfo spid="_x0000_s1390"/>
    <customShpInfo spid="_x0000_s1391"/>
    <customShpInfo spid="_x0000_s1392"/>
    <customShpInfo spid="_x0000_s1393"/>
    <customShpInfo spid="_x0000_s1394"/>
    <customShpInfo spid="_x0000_s1395"/>
    <customShpInfo spid="_x0000_s1396"/>
    <customShpInfo spid="_x0000_s1397"/>
    <customShpInfo spid="_x0000_s1398"/>
    <customShpInfo spid="_x0000_s1399"/>
    <customShpInfo spid="_x0000_s1400"/>
    <customShpInfo spid="_x0000_s1401"/>
    <customShpInfo spid="_x0000_s1402"/>
    <customShpInfo spid="_x0000_s1403"/>
    <customShpInfo spid="_x0000_s1404"/>
    <customShpInfo spid="_x0000_s1405"/>
    <customShpInfo spid="_x0000_s1406"/>
    <customShpInfo spid="_x0000_s1407"/>
    <customShpInfo spid="_x0000_s1408"/>
    <customShpInfo spid="_x0000_s1409"/>
    <customShpInfo spid="_x0000_s1410"/>
    <customShpInfo spid="_x0000_s1411"/>
    <customShpInfo spid="_x0000_s1412"/>
    <customShpInfo spid="_x0000_s1413"/>
    <customShpInfo spid="_x0000_s1382"/>
    <customShpInfo spid="_x0000_s1414"/>
    <customShpInfo spid="_x0000_s1415"/>
    <customShpInfo spid="_x0000_s1416"/>
    <customShpInfo spid="_x0000_s1417"/>
    <customShpInfo spid="_x0000_s1418"/>
    <customShpInfo spid="_x0000_s1420"/>
    <customShpInfo spid="_x0000_s1421"/>
    <customShpInfo spid="_x0000_s1422"/>
    <customShpInfo spid="_x0000_s1423"/>
    <customShpInfo spid="_x0000_s1424"/>
    <customShpInfo spid="_x0000_s1425"/>
    <customShpInfo spid="_x0000_s1426"/>
    <customShpInfo spid="_x0000_s1427"/>
    <customShpInfo spid="_x0000_s1428"/>
    <customShpInfo spid="_x0000_s1429"/>
    <customShpInfo spid="_x0000_s1430"/>
    <customShpInfo spid="_x0000_s1431"/>
    <customShpInfo spid="_x0000_s1432"/>
    <customShpInfo spid="_x0000_s1433"/>
    <customShpInfo spid="_x0000_s1419"/>
    <customShpInfo spid="_x0000_s1434"/>
    <customShpInfo spid="_x0000_s1435"/>
    <customShpInfo spid="_x0000_s1437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58"/>
    <customShpInfo spid="_x0000_s1436"/>
    <customShpInfo spid="_x0000_s1460"/>
    <customShpInfo spid="_x0000_s1461"/>
    <customShpInfo spid="_x0000_s1462"/>
    <customShpInfo spid="_x0000_s1463"/>
    <customShpInfo spid="_x0000_s1464"/>
    <customShpInfo spid="_x0000_s1465"/>
    <customShpInfo spid="_x0000_s1466"/>
    <customShpInfo spid="_x0000_s1467"/>
    <customShpInfo spid="_x0000_s1468"/>
    <customShpInfo spid="_x0000_s1469"/>
    <customShpInfo spid="_x0000_s1470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59"/>
    <customShpInfo spid="_x0000_s1478"/>
    <customShpInfo spid="_x0000_s1479"/>
    <customShpInfo spid="_x0000_s1477"/>
    <customShpInfo spid="_x0000_s1481"/>
    <customShpInfo spid="_x0000_s1480"/>
    <customShpInfo spid="_x0000_s1483"/>
    <customShpInfo spid="_x0000_s1484"/>
    <customShpInfo spid="_x0000_s1485"/>
    <customShpInfo spid="_x0000_s1486"/>
    <customShpInfo spid="_x0000_s1487"/>
    <customShpInfo spid="_x0000_s1488"/>
    <customShpInfo spid="_x0000_s1489"/>
    <customShpInfo spid="_x0000_s1490"/>
    <customShpInfo spid="_x0000_s1491"/>
    <customShpInfo spid="_x0000_s1492"/>
    <customShpInfo spid="_x0000_s1493"/>
    <customShpInfo spid="_x0000_s1494"/>
    <customShpInfo spid="_x0000_s1495"/>
    <customShpInfo spid="_x0000_s1496"/>
    <customShpInfo spid="_x0000_s1497"/>
    <customShpInfo spid="_x0000_s1498"/>
    <customShpInfo spid="_x0000_s1499"/>
    <customShpInfo spid="_x0000_s1500"/>
    <customShpInfo spid="_x0000_s1501"/>
    <customShpInfo spid="_x0000_s1502"/>
    <customShpInfo spid="_x0000_s1503"/>
    <customShpInfo spid="_x0000_s1504"/>
    <customShpInfo spid="_x0000_s1505"/>
    <customShpInfo spid="_x0000_s1506"/>
    <customShpInfo spid="_x0000_s1507"/>
    <customShpInfo spid="_x0000_s1508"/>
    <customShpInfo spid="_x0000_s1509"/>
    <customShpInfo spid="_x0000_s1482"/>
    <customShpInfo spid="_x0000_s1511"/>
    <customShpInfo spid="_x0000_s1512"/>
    <customShpInfo spid="_x0000_s1513"/>
    <customShpInfo spid="_x0000_s1514"/>
    <customShpInfo spid="_x0000_s1515"/>
    <customShpInfo spid="_x0000_s1516"/>
    <customShpInfo spid="_x0000_s1517"/>
    <customShpInfo spid="_x0000_s1518"/>
    <customShpInfo spid="_x0000_s1519"/>
    <customShpInfo spid="_x0000_s1520"/>
    <customShpInfo spid="_x0000_s1521"/>
    <customShpInfo spid="_x0000_s1522"/>
    <customShpInfo spid="_x0000_s1523"/>
    <customShpInfo spid="_x0000_s1524"/>
    <customShpInfo spid="_x0000_s1525"/>
    <customShpInfo spid="_x0000_s1526"/>
    <customShpInfo spid="_x0000_s1527"/>
    <customShpInfo spid="_x0000_s1528"/>
    <customShpInfo spid="_x0000_s1529"/>
    <customShpInfo spid="_x0000_s1530"/>
    <customShpInfo spid="_x0000_s1531"/>
    <customShpInfo spid="_x0000_s1532"/>
    <customShpInfo spid="_x0000_s1533"/>
    <customShpInfo spid="_x0000_s1534"/>
    <customShpInfo spid="_x0000_s1535"/>
    <customShpInfo spid="_x0000_s1536"/>
    <customShpInfo spid="_x0000_s1537"/>
    <customShpInfo spid="_x0000_s1538"/>
    <customShpInfo spid="_x0000_s1539"/>
    <customShpInfo spid="_x0000_s1540"/>
    <customShpInfo spid="_x0000_s1541"/>
    <customShpInfo spid="_x0000_s1542"/>
    <customShpInfo spid="_x0000_s1543"/>
    <customShpInfo spid="_x0000_s1544"/>
    <customShpInfo spid="_x0000_s1545"/>
    <customShpInfo spid="_x0000_s1546"/>
    <customShpInfo spid="_x0000_s1547"/>
    <customShpInfo spid="_x0000_s1548"/>
    <customShpInfo spid="_x0000_s1549"/>
    <customShpInfo spid="_x0000_s1550"/>
    <customShpInfo spid="_x0000_s1551"/>
    <customShpInfo spid="_x0000_s1552"/>
    <customShpInfo spid="_x0000_s1553"/>
    <customShpInfo spid="_x0000_s1554"/>
    <customShpInfo spid="_x0000_s1555"/>
    <customShpInfo spid="_x0000_s1556"/>
    <customShpInfo spid="_x0000_s1557"/>
    <customShpInfo spid="_x0000_s1558"/>
    <customShpInfo spid="_x0000_s1559"/>
    <customShpInfo spid="_x0000_s1560"/>
    <customShpInfo spid="_x0000_s1561"/>
    <customShpInfo spid="_x0000_s1562"/>
    <customShpInfo spid="_x0000_s1563"/>
    <customShpInfo spid="_x0000_s1564"/>
    <customShpInfo spid="_x0000_s1565"/>
    <customShpInfo spid="_x0000_s1510"/>
    <customShpInfo spid="_x0000_s1566"/>
    <customShpInfo spid="_x0000_s1568"/>
    <customShpInfo spid="_x0000_s1569"/>
    <customShpInfo spid="_x0000_s1570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67"/>
    <customShpInfo spid="_x0000_s1581"/>
    <customShpInfo spid="_x0000_s1580"/>
    <customShpInfo spid="_x0000_s1583"/>
    <customShpInfo spid="_x0000_s1582"/>
    <customShpInfo spid="_x0000_s1585"/>
    <customShpInfo spid="_x0000_s1586"/>
    <customShpInfo spid="_x0000_s1587"/>
    <customShpInfo spid="_x0000_s1588"/>
    <customShpInfo spid="_x0000_s1584"/>
    <customShpInfo spid="_x0000_s1590"/>
    <customShpInfo spid="_x0000_s1591"/>
    <customShpInfo spid="_x0000_s1592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606"/>
    <customShpInfo spid="_x0000_s1607"/>
    <customShpInfo spid="_x0000_s1608"/>
    <customShpInfo spid="_x0000_s1609"/>
    <customShpInfo spid="_x0000_s1610"/>
    <customShpInfo spid="_x0000_s1611"/>
    <customShpInfo spid="_x0000_s1612"/>
    <customShpInfo spid="_x0000_s1613"/>
    <customShpInfo spid="_x0000_s1614"/>
    <customShpInfo spid="_x0000_s1615"/>
    <customShpInfo spid="_x0000_s1616"/>
    <customShpInfo spid="_x0000_s1617"/>
    <customShpInfo spid="_x0000_s1618"/>
    <customShpInfo spid="_x0000_s1589"/>
    <customShpInfo spid="_x0000_s1619"/>
    <customShpInfo spid="_x0000_s1621"/>
    <customShpInfo spid="_x0000_s1622"/>
    <customShpInfo spid="_x0000_s1620"/>
    <customShpInfo spid="_x0000_s1623"/>
    <customShpInfo spid="_x0000_s1624"/>
    <customShpInfo spid="_x0000_s1626"/>
    <customShpInfo spid="_x0000_s1627"/>
    <customShpInfo spid="_x0000_s1628"/>
    <customShpInfo spid="_x0000_s1629"/>
    <customShpInfo spid="_x0000_s1630"/>
    <customShpInfo spid="_x0000_s1631"/>
    <customShpInfo spid="_x0000_s1632"/>
    <customShpInfo spid="_x0000_s1633"/>
    <customShpInfo spid="_x0000_s1634"/>
    <customShpInfo spid="_x0000_s1635"/>
    <customShpInfo spid="_x0000_s1636"/>
    <customShpInfo spid="_x0000_s1637"/>
    <customShpInfo spid="_x0000_s1638"/>
    <customShpInfo spid="_x0000_s1639"/>
    <customShpInfo spid="_x0000_s1640"/>
    <customShpInfo spid="_x0000_s1641"/>
    <customShpInfo spid="_x0000_s1642"/>
    <customShpInfo spid="_x0000_s1643"/>
    <customShpInfo spid="_x0000_s1625"/>
    <customShpInfo spid="_x0000_s1644"/>
    <customShpInfo spid="_x0000_s1645"/>
    <customShpInfo spid="_x0000_s1647"/>
    <customShpInfo spid="_x0000_s1648"/>
    <customShpInfo spid="_x0000_s1649"/>
    <customShpInfo spid="_x0000_s1650"/>
    <customShpInfo spid="_x0000_s1651"/>
    <customShpInfo spid="_x0000_s1652"/>
    <customShpInfo spid="_x0000_s1653"/>
    <customShpInfo spid="_x0000_s1654"/>
    <customShpInfo spid="_x0000_s1655"/>
    <customShpInfo spid="_x0000_s1656"/>
    <customShpInfo spid="_x0000_s1657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66"/>
    <customShpInfo spid="_x0000_s1667"/>
    <customShpInfo spid="_x0000_s1668"/>
    <customShpInfo spid="_x0000_s1669"/>
    <customShpInfo spid="_x0000_s1670"/>
    <customShpInfo spid="_x0000_s1646"/>
    <customShpInfo spid="_x0000_s1672"/>
    <customShpInfo spid="_x0000_s1673"/>
    <customShpInfo spid="_x0000_s1674"/>
    <customShpInfo spid="_x0000_s1675"/>
    <customShpInfo spid="_x0000_s1676"/>
    <customShpInfo spid="_x0000_s1677"/>
    <customShpInfo spid="_x0000_s1678"/>
    <customShpInfo spid="_x0000_s1679"/>
    <customShpInfo spid="_x0000_s1680"/>
    <customShpInfo spid="_x0000_s1681"/>
    <customShpInfo spid="_x0000_s1682"/>
    <customShpInfo spid="_x0000_s1683"/>
    <customShpInfo spid="_x0000_s1684"/>
    <customShpInfo spid="_x0000_s1685"/>
    <customShpInfo spid="_x0000_s1686"/>
    <customShpInfo spid="_x0000_s1671"/>
    <customShpInfo spid="_x0000_s1688"/>
    <customShpInfo spid="_x0000_s1687"/>
    <customShpInfo spid="_x0000_s1690"/>
    <customShpInfo spid="_x0000_s1691"/>
    <customShpInfo spid="_x0000_s1692"/>
    <customShpInfo spid="_x0000_s1689"/>
    <customShpInfo spid="_x0000_s1694"/>
    <customShpInfo spid="_x0000_s1695"/>
    <customShpInfo spid="_x0000_s1696"/>
    <customShpInfo spid="_x0000_s1697"/>
    <customShpInfo spid="_x0000_s1698"/>
    <customShpInfo spid="_x0000_s1699"/>
    <customShpInfo spid="_x0000_s1700"/>
    <customShpInfo spid="_x0000_s1701"/>
    <customShpInfo spid="_x0000_s1702"/>
    <customShpInfo spid="_x0000_s1703"/>
    <customShpInfo spid="_x0000_s1704"/>
    <customShpInfo spid="_x0000_s1705"/>
    <customShpInfo spid="_x0000_s1706"/>
    <customShpInfo spid="_x0000_s1707"/>
    <customShpInfo spid="_x0000_s1708"/>
    <customShpInfo spid="_x0000_s1709"/>
    <customShpInfo spid="_x0000_s1710"/>
    <customShpInfo spid="_x0000_s1711"/>
    <customShpInfo spid="_x0000_s1693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724"/>
    <customShpInfo spid="_x0000_s1725"/>
    <customShpInfo spid="_x0000_s1726"/>
    <customShpInfo spid="_x0000_s1727"/>
    <customShpInfo spid="_x0000_s1728"/>
    <customShpInfo spid="_x0000_s1729"/>
    <customShpInfo spid="_x0000_s1730"/>
    <customShpInfo spid="_x0000_s1712"/>
    <customShpInfo spid="_x0000_s1731"/>
    <customShpInfo spid="_x0000_s1733"/>
    <customShpInfo spid="_x0000_s1734"/>
    <customShpInfo spid="_x0000_s1735"/>
    <customShpInfo spid="_x0000_s1736"/>
    <customShpInfo spid="_x0000_s1737"/>
    <customShpInfo spid="_x0000_s1738"/>
    <customShpInfo spid="_x0000_s1739"/>
    <customShpInfo spid="_x0000_s1740"/>
    <customShpInfo spid="_x0000_s1741"/>
    <customShpInfo spid="_x0000_s1742"/>
    <customShpInfo spid="_x0000_s1743"/>
    <customShpInfo spid="_x0000_s1732"/>
    <customShpInfo spid="_x0000_s1745"/>
    <customShpInfo spid="_x0000_s1746"/>
    <customShpInfo spid="_x0000_s1747"/>
    <customShpInfo spid="_x0000_s1748"/>
    <customShpInfo spid="_x0000_s1749"/>
    <customShpInfo spid="_x0000_s1750"/>
    <customShpInfo spid="_x0000_s1751"/>
    <customShpInfo spid="_x0000_s1752"/>
    <customShpInfo spid="_x0000_s1753"/>
    <customShpInfo spid="_x0000_s1754"/>
    <customShpInfo spid="_x0000_s1744"/>
    <customShpInfo spid="_x0000_s1756"/>
    <customShpInfo spid="_x0000_s1757"/>
    <customShpInfo spid="_x0000_s1758"/>
    <customShpInfo spid="_x0000_s1755"/>
    <customShpInfo spid="_x0000_s1760"/>
    <customShpInfo spid="_x0000_s1759"/>
    <customShpInfo spid="_x0000_s1762"/>
    <customShpInfo spid="_x0000_s1761"/>
    <customShpInfo spid="_x0000_s1764"/>
    <customShpInfo spid="_x0000_s1765"/>
    <customShpInfo spid="_x0000_s1766"/>
    <customShpInfo spid="_x0000_s1767"/>
    <customShpInfo spid="_x0000_s1768"/>
    <customShpInfo spid="_x0000_s1769"/>
    <customShpInfo spid="_x0000_s1770"/>
    <customShpInfo spid="_x0000_s1771"/>
    <customShpInfo spid="_x0000_s1772"/>
    <customShpInfo spid="_x0000_s1773"/>
    <customShpInfo spid="_x0000_s1774"/>
    <customShpInfo spid="_x0000_s1775"/>
    <customShpInfo spid="_x0000_s1776"/>
    <customShpInfo spid="_x0000_s1777"/>
    <customShpInfo spid="_x0000_s1763"/>
    <customShpInfo spid="_x0000_s1779"/>
    <customShpInfo spid="_x0000_s1778"/>
    <customShpInfo spid="_x0000_s1781"/>
    <customShpInfo spid="_x0000_s1782"/>
    <customShpInfo spid="_x0000_s1780"/>
    <customShpInfo spid="_x0000_s1784"/>
    <customShpInfo spid="_x0000_s1785"/>
    <customShpInfo spid="_x0000_s1783"/>
    <customShpInfo spid="_x0000_s1787"/>
    <customShpInfo spid="_x0000_s1788"/>
    <customShpInfo spid="_x0000_s1786"/>
    <customShpInfo spid="_x0000_s1790"/>
    <customShpInfo spid="_x0000_s1791"/>
    <customShpInfo spid="_x0000_s1789"/>
    <customShpInfo spid="_x0000_s1793"/>
    <customShpInfo spid="_x0000_s1794"/>
    <customShpInfo spid="_x0000_s1792"/>
    <customShpInfo spid="_x0000_s1796"/>
    <customShpInfo spid="_x0000_s1797"/>
    <customShpInfo spid="_x0000_s1795"/>
    <customShpInfo spid="_x0000_s1798"/>
    <customShpInfo spid="_x0000_s1800"/>
    <customShpInfo spid="_x0000_s1801"/>
    <customShpInfo spid="_x0000_s1802"/>
    <customShpInfo spid="_x0000_s1803"/>
    <customShpInfo spid="_x0000_s1804"/>
    <customShpInfo spid="_x0000_s1805"/>
    <customShpInfo spid="_x0000_s1806"/>
    <customShpInfo spid="_x0000_s1807"/>
    <customShpInfo spid="_x0000_s1808"/>
    <customShpInfo spid="_x0000_s1809"/>
    <customShpInfo spid="_x0000_s1810"/>
    <customShpInfo spid="_x0000_s1811"/>
    <customShpInfo spid="_x0000_s1812"/>
    <customShpInfo spid="_x0000_s1813"/>
    <customShpInfo spid="_x0000_s1814"/>
    <customShpInfo spid="_x0000_s1815"/>
    <customShpInfo spid="_x0000_s1816"/>
    <customShpInfo spid="_x0000_s1817"/>
    <customShpInfo spid="_x0000_s1799"/>
    <customShpInfo spid="_x0000_s1819"/>
    <customShpInfo spid="_x0000_s1820"/>
    <customShpInfo spid="_x0000_s1821"/>
    <customShpInfo spid="_x0000_s1822"/>
    <customShpInfo spid="_x0000_s1823"/>
    <customShpInfo spid="_x0000_s1824"/>
    <customShpInfo spid="_x0000_s1818"/>
    <customShpInfo spid="_x0000_s1825"/>
    <customShpInfo spid="_x0000_s1826"/>
    <customShpInfo spid="_x0000_s1828"/>
    <customShpInfo spid="_x0000_s1829"/>
    <customShpInfo spid="_x0000_s1830"/>
    <customShpInfo spid="_x0000_s1831"/>
    <customShpInfo spid="_x0000_s1832"/>
    <customShpInfo spid="_x0000_s1827"/>
    <customShpInfo spid="_x0000_s1833"/>
    <customShpInfo spid="_x0000_s1835"/>
    <customShpInfo spid="_x0000_s1836"/>
    <customShpInfo spid="_x0000_s1837"/>
    <customShpInfo spid="_x0000_s1838"/>
    <customShpInfo spid="_x0000_s1839"/>
    <customShpInfo spid="_x0000_s1840"/>
    <customShpInfo spid="_x0000_s1834"/>
    <customShpInfo spid="_x0000_s1841"/>
    <customShpInfo spid="_x0000_s1842"/>
    <customShpInfo spid="_x0000_s1843"/>
    <customShpInfo spid="_x0000_s1844"/>
    <customShpInfo spid="_x0000_s1845"/>
    <customShpInfo spid="_x0000_s1846"/>
    <customShpInfo spid="_x0000_s1848"/>
    <customShpInfo spid="_x0000_s1849"/>
    <customShpInfo spid="_x0000_s1850"/>
    <customShpInfo spid="_x0000_s1851"/>
    <customShpInfo spid="_x0000_s1852"/>
    <customShpInfo spid="_x0000_s1853"/>
    <customShpInfo spid="_x0000_s1854"/>
    <customShpInfo spid="_x0000_s1855"/>
    <customShpInfo spid="_x0000_s1856"/>
    <customShpInfo spid="_x0000_s1847"/>
    <customShpInfo spid="_x0000_s1857"/>
    <customShpInfo spid="_x0000_s1859"/>
    <customShpInfo spid="_x0000_s1860"/>
    <customShpInfo spid="_x0000_s1861"/>
    <customShpInfo spid="_x0000_s1862"/>
    <customShpInfo spid="_x0000_s1863"/>
    <customShpInfo spid="_x0000_s1864"/>
    <customShpInfo spid="_x0000_s1858"/>
    <customShpInfo spid="_x0000_s1865"/>
    <customShpInfo spid="_x0000_s1867"/>
    <customShpInfo spid="_x0000_s1868"/>
    <customShpInfo spid="_x0000_s1869"/>
    <customShpInfo spid="_x0000_s1870"/>
    <customShpInfo spid="_x0000_s1871"/>
    <customShpInfo spid="_x0000_s1872"/>
    <customShpInfo spid="_x0000_s1873"/>
    <customShpInfo spid="_x0000_s1874"/>
    <customShpInfo spid="_x0000_s1875"/>
    <customShpInfo spid="_x0000_s1876"/>
    <customShpInfo spid="_x0000_s1877"/>
    <customShpInfo spid="_x0000_s1878"/>
    <customShpInfo spid="_x0000_s1879"/>
    <customShpInfo spid="_x0000_s1880"/>
    <customShpInfo spid="_x0000_s1881"/>
    <customShpInfo spid="_x0000_s1882"/>
    <customShpInfo spid="_x0000_s1883"/>
    <customShpInfo spid="_x0000_s1884"/>
    <customShpInfo spid="_x0000_s1885"/>
    <customShpInfo spid="_x0000_s1886"/>
    <customShpInfo spid="_x0000_s1887"/>
    <customShpInfo spid="_x0000_s1888"/>
    <customShpInfo spid="_x0000_s1889"/>
    <customShpInfo spid="_x0000_s1890"/>
    <customShpInfo spid="_x0000_s1891"/>
    <customShpInfo spid="_x0000_s1892"/>
    <customShpInfo spid="_x0000_s1893"/>
    <customShpInfo spid="_x0000_s1894"/>
    <customShpInfo spid="_x0000_s1895"/>
    <customShpInfo spid="_x0000_s1896"/>
    <customShpInfo spid="_x0000_s1897"/>
    <customShpInfo spid="_x0000_s1898"/>
    <customShpInfo spid="_x0000_s1899"/>
    <customShpInfo spid="_x0000_s1900"/>
    <customShpInfo spid="_x0000_s1901"/>
    <customShpInfo spid="_x0000_s1866"/>
    <customShpInfo spid="_x0000_s1902"/>
    <customShpInfo spid="_x0000_s1903"/>
    <customShpInfo spid="_x0000_s1904"/>
    <customShpInfo spid="_x0000_s1905"/>
    <customShpInfo spid="_x0000_s1906"/>
    <customShpInfo spid="_x0000_s1908"/>
    <customShpInfo spid="_x0000_s1909"/>
    <customShpInfo spid="_x0000_s1910"/>
    <customShpInfo spid="_x0000_s1911"/>
    <customShpInfo spid="_x0000_s1912"/>
    <customShpInfo spid="_x0000_s1913"/>
    <customShpInfo spid="_x0000_s1914"/>
    <customShpInfo spid="_x0000_s1915"/>
    <customShpInfo spid="_x0000_s1916"/>
    <customShpInfo spid="_x0000_s1907"/>
    <customShpInfo spid="_x0000_s1918"/>
    <customShpInfo spid="_x0000_s1919"/>
    <customShpInfo spid="_x0000_s1917"/>
    <customShpInfo spid="_x0000_s1921"/>
    <customShpInfo spid="_x0000_s1922"/>
    <customShpInfo spid="_x0000_s1923"/>
    <customShpInfo spid="_x0000_s1924"/>
    <customShpInfo spid="_x0000_s1925"/>
    <customShpInfo spid="_x0000_s1926"/>
    <customShpInfo spid="_x0000_s1920"/>
    <customShpInfo spid="_x0000_s1928"/>
    <customShpInfo spid="_x0000_s1929"/>
    <customShpInfo spid="_x0000_s1930"/>
    <customShpInfo spid="_x0000_s1931"/>
    <customShpInfo spid="_x0000_s1932"/>
    <customShpInfo spid="_x0000_s1933"/>
    <customShpInfo spid="_x0000_s1934"/>
    <customShpInfo spid="_x0000_s1935"/>
    <customShpInfo spid="_x0000_s1927"/>
    <customShpInfo spid="_x0000_s1937"/>
    <customShpInfo spid="_x0000_s1938"/>
    <customShpInfo spid="_x0000_s1936"/>
    <customShpInfo spid="_x0000_s1940"/>
    <customShpInfo spid="_x0000_s1941"/>
    <customShpInfo spid="_x0000_s1942"/>
    <customShpInfo spid="_x0000_s1943"/>
    <customShpInfo spid="_x0000_s1944"/>
    <customShpInfo spid="_x0000_s1945"/>
    <customShpInfo spid="_x0000_s1946"/>
    <customShpInfo spid="_x0000_s1947"/>
    <customShpInfo spid="_x0000_s1948"/>
    <customShpInfo spid="_x0000_s1949"/>
    <customShpInfo spid="_x0000_s1950"/>
    <customShpInfo spid="_x0000_s1951"/>
    <customShpInfo spid="_x0000_s1952"/>
    <customShpInfo spid="_x0000_s1953"/>
    <customShpInfo spid="_x0000_s1954"/>
    <customShpInfo spid="_x0000_s1955"/>
    <customShpInfo spid="_x0000_s1956"/>
    <customShpInfo spid="_x0000_s1957"/>
    <customShpInfo spid="_x0000_s1958"/>
    <customShpInfo spid="_x0000_s1959"/>
    <customShpInfo spid="_x0000_s1960"/>
    <customShpInfo spid="_x0000_s1961"/>
    <customShpInfo spid="_x0000_s1962"/>
    <customShpInfo spid="_x0000_s1963"/>
    <customShpInfo spid="_x0000_s1964"/>
    <customShpInfo spid="_x0000_s1965"/>
    <customShpInfo spid="_x0000_s1966"/>
    <customShpInfo spid="_x0000_s1967"/>
    <customShpInfo spid="_x0000_s1968"/>
    <customShpInfo spid="_x0000_s1969"/>
    <customShpInfo spid="_x0000_s1970"/>
    <customShpInfo spid="_x0000_s1971"/>
    <customShpInfo spid="_x0000_s1972"/>
    <customShpInfo spid="_x0000_s1973"/>
    <customShpInfo spid="_x0000_s1974"/>
    <customShpInfo spid="_x0000_s1975"/>
    <customShpInfo spid="_x0000_s1976"/>
    <customShpInfo spid="_x0000_s1977"/>
    <customShpInfo spid="_x0000_s1978"/>
    <customShpInfo spid="_x0000_s1979"/>
    <customShpInfo spid="_x0000_s1980"/>
    <customShpInfo spid="_x0000_s1981"/>
    <customShpInfo spid="_x0000_s1982"/>
    <customShpInfo spid="_x0000_s1983"/>
    <customShpInfo spid="_x0000_s1984"/>
    <customShpInfo spid="_x0000_s1985"/>
    <customShpInfo spid="_x0000_s1986"/>
    <customShpInfo spid="_x0000_s1987"/>
    <customShpInfo spid="_x0000_s1988"/>
    <customShpInfo spid="_x0000_s1989"/>
    <customShpInfo spid="_x0000_s1990"/>
    <customShpInfo spid="_x0000_s1991"/>
    <customShpInfo spid="_x0000_s1992"/>
    <customShpInfo spid="_x0000_s1993"/>
    <customShpInfo spid="_x0000_s1994"/>
    <customShpInfo spid="_x0000_s1995"/>
    <customShpInfo spid="_x0000_s1996"/>
    <customShpInfo spid="_x0000_s1997"/>
    <customShpInfo spid="_x0000_s1998"/>
    <customShpInfo spid="_x0000_s1999"/>
    <customShpInfo spid="_x0000_s2000"/>
    <customShpInfo spid="_x0000_s2001"/>
    <customShpInfo spid="_x0000_s2002"/>
    <customShpInfo spid="_x0000_s2003"/>
    <customShpInfo spid="_x0000_s1939"/>
    <customShpInfo spid="_x0000_s2005"/>
    <customShpInfo spid="_x0000_s2006"/>
    <customShpInfo spid="_x0000_s2004"/>
    <customShpInfo spid="_x0000_s2008"/>
    <customShpInfo spid="_x0000_s2009"/>
    <customShpInfo spid="_x0000_s2010"/>
    <customShpInfo spid="_x0000_s2011"/>
    <customShpInfo spid="_x0000_s2012"/>
    <customShpInfo spid="_x0000_s2013"/>
    <customShpInfo spid="_x0000_s2014"/>
    <customShpInfo spid="_x0000_s2015"/>
    <customShpInfo spid="_x0000_s2016"/>
    <customShpInfo spid="_x0000_s2017"/>
    <customShpInfo spid="_x0000_s2018"/>
    <customShpInfo spid="_x0000_s2019"/>
    <customShpInfo spid="_x0000_s2020"/>
    <customShpInfo spid="_x0000_s2021"/>
    <customShpInfo spid="_x0000_s2022"/>
    <customShpInfo spid="_x0000_s2023"/>
    <customShpInfo spid="_x0000_s2024"/>
    <customShpInfo spid="_x0000_s2007"/>
    <customShpInfo spid="_x0000_s2026"/>
    <customShpInfo spid="_x0000_s2027"/>
    <customShpInfo spid="_x0000_s2028"/>
    <customShpInfo spid="_x0000_s2029"/>
    <customShpInfo spid="_x0000_s2030"/>
    <customShpInfo spid="_x0000_s2031"/>
    <customShpInfo spid="_x0000_s2032"/>
    <customShpInfo spid="_x0000_s2033"/>
    <customShpInfo spid="_x0000_s2034"/>
    <customShpInfo spid="_x0000_s2035"/>
    <customShpInfo spid="_x0000_s2036"/>
    <customShpInfo spid="_x0000_s2037"/>
    <customShpInfo spid="_x0000_s2038"/>
    <customShpInfo spid="_x0000_s2039"/>
    <customShpInfo spid="_x0000_s2040"/>
    <customShpInfo spid="_x0000_s2041"/>
    <customShpInfo spid="_x0000_s2025"/>
    <customShpInfo spid="_x0000_s2043"/>
    <customShpInfo spid="_x0000_s2044"/>
    <customShpInfo spid="_x0000_s2042"/>
    <customShpInfo spid="_x0000_s2046"/>
    <customShpInfo spid="_x0000_s2047"/>
    <customShpInfo spid="_x0000_s2045"/>
    <customShpInfo spid="_x0000_s3073"/>
    <customShpInfo spid="_x0000_s3072"/>
    <customShpInfo spid="_x0000_s3075"/>
    <customShpInfo spid="_x0000_s3076"/>
    <customShpInfo spid="_x0000_s3074"/>
    <customShpInfo spid="_x0000_s3078"/>
    <customShpInfo spid="_x0000_s3079"/>
    <customShpInfo spid="_x0000_s3077"/>
    <customShpInfo spid="_x0000_s3081"/>
    <customShpInfo spid="_x0000_s3082"/>
    <customShpInfo spid="_x0000_s3083"/>
    <customShpInfo spid="_x0000_s3084"/>
    <customShpInfo spid="_x0000_s3085"/>
    <customShpInfo spid="_x0000_s3086"/>
    <customShpInfo spid="_x0000_s3080"/>
    <customShpInfo spid="_x0000_s3088"/>
    <customShpInfo spid="_x0000_s3089"/>
    <customShpInfo spid="_x0000_s3087"/>
    <customShpInfo spid="_x0000_s3091"/>
    <customShpInfo spid="_x0000_s3092"/>
    <customShpInfo spid="_x0000_s3093"/>
    <customShpInfo spid="_x0000_s3094"/>
    <customShpInfo spid="_x0000_s3095"/>
    <customShpInfo spid="_x0000_s3096"/>
    <customShpInfo spid="_x0000_s3097"/>
    <customShpInfo spid="_x0000_s3098"/>
    <customShpInfo spid="_x0000_s3099"/>
    <customShpInfo spid="_x0000_s3100"/>
    <customShpInfo spid="_x0000_s3101"/>
    <customShpInfo spid="_x0000_s3102"/>
    <customShpInfo spid="_x0000_s3103"/>
    <customShpInfo spid="_x0000_s3104"/>
    <customShpInfo spid="_x0000_s3105"/>
    <customShpInfo spid="_x0000_s3106"/>
    <customShpInfo spid="_x0000_s3107"/>
    <customShpInfo spid="_x0000_s3108"/>
    <customShpInfo spid="_x0000_s3109"/>
    <customShpInfo spid="_x0000_s3110"/>
    <customShpInfo spid="_x0000_s3090"/>
    <customShpInfo spid="_x0000_s3112"/>
    <customShpInfo spid="_x0000_s3113"/>
    <customShpInfo spid="_x0000_s3114"/>
    <customShpInfo spid="_x0000_s3111"/>
    <customShpInfo spid="_x0000_s3116"/>
    <customShpInfo spid="_x0000_s3117"/>
    <customShpInfo spid="_x0000_s3118"/>
    <customShpInfo spid="_x0000_s3115"/>
    <customShpInfo spid="_x0000_s3120"/>
    <customShpInfo spid="_x0000_s3121"/>
    <customShpInfo spid="_x0000_s3122"/>
    <customShpInfo spid="_x0000_s3123"/>
    <customShpInfo spid="_x0000_s3124"/>
    <customShpInfo spid="_x0000_s3125"/>
    <customShpInfo spid="_x0000_s3126"/>
    <customShpInfo spid="_x0000_s3127"/>
    <customShpInfo spid="_x0000_s3128"/>
    <customShpInfo spid="_x0000_s3129"/>
    <customShpInfo spid="_x0000_s3119"/>
    <customShpInfo spid="_x0000_s3131"/>
    <customShpInfo spid="_x0000_s3132"/>
    <customShpInfo spid="_x0000_s3133"/>
    <customShpInfo spid="_x0000_s3134"/>
    <customShpInfo spid="_x0000_s3135"/>
    <customShpInfo spid="_x0000_s3136"/>
    <customShpInfo spid="_x0000_s3137"/>
    <customShpInfo spid="_x0000_s3138"/>
    <customShpInfo spid="_x0000_s3139"/>
    <customShpInfo spid="_x0000_s3140"/>
    <customShpInfo spid="_x0000_s3141"/>
    <customShpInfo spid="_x0000_s3142"/>
    <customShpInfo spid="_x0000_s3130"/>
    <customShpInfo spid="_x0000_s3144"/>
    <customShpInfo spid="_x0000_s3145"/>
    <customShpInfo spid="_x0000_s3146"/>
    <customShpInfo spid="_x0000_s3147"/>
    <customShpInfo spid="_x0000_s3143"/>
    <customShpInfo spid="_x0000_s3149"/>
    <customShpInfo spid="_x0000_s3150"/>
    <customShpInfo spid="_x0000_s3151"/>
    <customShpInfo spid="_x0000_s3152"/>
    <customShpInfo spid="_x0000_s3148"/>
    <customShpInfo spid="_x0000_s3154"/>
    <customShpInfo spid="_x0000_s3155"/>
    <customShpInfo spid="_x0000_s3156"/>
    <customShpInfo spid="_x0000_s3153"/>
    <customShpInfo spid="_x0000_s3158"/>
    <customShpInfo spid="_x0000_s3159"/>
    <customShpInfo spid="_x0000_s3160"/>
    <customShpInfo spid="_x0000_s3157"/>
    <customShpInfo spid="_x0000_s3162"/>
    <customShpInfo spid="_x0000_s3163"/>
    <customShpInfo spid="_x0000_s3164"/>
    <customShpInfo spid="_x0000_s3165"/>
    <customShpInfo spid="_x0000_s3166"/>
    <customShpInfo spid="_x0000_s3161"/>
    <customShpInfo spid="_x0000_s3168"/>
    <customShpInfo spid="_x0000_s3169"/>
    <customShpInfo spid="_x0000_s3170"/>
    <customShpInfo spid="_x0000_s3171"/>
    <customShpInfo spid="_x0000_s3172"/>
    <customShpInfo spid="_x0000_s3173"/>
    <customShpInfo spid="_x0000_s3174"/>
    <customShpInfo spid="_x0000_s3175"/>
    <customShpInfo spid="_x0000_s3176"/>
    <customShpInfo spid="_x0000_s3177"/>
    <customShpInfo spid="_x0000_s3178"/>
    <customShpInfo spid="_x0000_s3179"/>
    <customShpInfo spid="_x0000_s3167"/>
    <customShpInfo spid="_x0000_s3181"/>
    <customShpInfo spid="_x0000_s3182"/>
    <customShpInfo spid="_x0000_s3183"/>
    <customShpInfo spid="_x0000_s3184"/>
    <customShpInfo spid="_x0000_s3185"/>
    <customShpInfo spid="_x0000_s3180"/>
    <customShpInfo spid="_x0000_s3187"/>
    <customShpInfo spid="_x0000_s3188"/>
    <customShpInfo spid="_x0000_s3189"/>
    <customShpInfo spid="_x0000_s3190"/>
    <customShpInfo spid="_x0000_s3191"/>
    <customShpInfo spid="_x0000_s3186"/>
    <customShpInfo spid="_x0000_s3192"/>
    <customShpInfo spid="_x0000_s3194"/>
    <customShpInfo spid="_x0000_s3195"/>
    <customShpInfo spid="_x0000_s3193"/>
    <customShpInfo spid="_x0000_s3197"/>
    <customShpInfo spid="_x0000_s3198"/>
    <customShpInfo spid="_x0000_s3196"/>
    <customShpInfo spid="_x0000_s3199"/>
    <customShpInfo spid="_x0000_s3201"/>
    <customShpInfo spid="_x0000_s3202"/>
    <customShpInfo spid="_x0000_s3200"/>
    <customShpInfo spid="_x0000_s3204"/>
    <customShpInfo spid="_x0000_s3205"/>
    <customShpInfo spid="_x0000_s3206"/>
    <customShpInfo spid="_x0000_s3203"/>
    <customShpInfo spid="_x0000_s3208"/>
    <customShpInfo spid="_x0000_s3207"/>
    <customShpInfo spid="_x0000_s3210"/>
    <customShpInfo spid="_x0000_s3211"/>
    <customShpInfo spid="_x0000_s3212"/>
    <customShpInfo spid="_x0000_s3213"/>
    <customShpInfo spid="_x0000_s3214"/>
    <customShpInfo spid="_x0000_s3215"/>
    <customShpInfo spid="_x0000_s3216"/>
    <customShpInfo spid="_x0000_s3217"/>
    <customShpInfo spid="_x0000_s3218"/>
    <customShpInfo spid="_x0000_s3219"/>
    <customShpInfo spid="_x0000_s3220"/>
    <customShpInfo spid="_x0000_s3221"/>
    <customShpInfo spid="_x0000_s3222"/>
    <customShpInfo spid="_x0000_s3223"/>
    <customShpInfo spid="_x0000_s3224"/>
    <customShpInfo spid="_x0000_s3225"/>
    <customShpInfo spid="_x0000_s3226"/>
    <customShpInfo spid="_x0000_s3209"/>
    <customShpInfo spid="_x0000_s3228"/>
    <customShpInfo spid="_x0000_s3229"/>
    <customShpInfo spid="_x0000_s3227"/>
    <customShpInfo spid="_x0000_s3231"/>
    <customShpInfo spid="_x0000_s3232"/>
    <customShpInfo spid="_x0000_s3230"/>
    <customShpInfo spid="_x0000_s3233"/>
    <customShpInfo spid="_x0000_s3234"/>
    <customShpInfo spid="_x0000_s3235"/>
    <customShpInfo spid="_x0000_s3237"/>
    <customShpInfo spid="_x0000_s3238"/>
    <customShpInfo spid="_x0000_s3239"/>
    <customShpInfo spid="_x0000_s3236"/>
    <customShpInfo spid="_x0000_s3241"/>
    <customShpInfo spid="_x0000_s3242"/>
    <customShpInfo spid="_x0000_s3243"/>
    <customShpInfo spid="_x0000_s3244"/>
    <customShpInfo spid="_x0000_s3245"/>
    <customShpInfo spid="_x0000_s3246"/>
    <customShpInfo spid="_x0000_s3247"/>
    <customShpInfo spid="_x0000_s3248"/>
    <customShpInfo spid="_x0000_s3249"/>
    <customShpInfo spid="_x0000_s3250"/>
    <customShpInfo spid="_x0000_s3251"/>
    <customShpInfo spid="_x0000_s3252"/>
    <customShpInfo spid="_x0000_s3253"/>
    <customShpInfo spid="_x0000_s3254"/>
    <customShpInfo spid="_x0000_s3255"/>
    <customShpInfo spid="_x0000_s3256"/>
    <customShpInfo spid="_x0000_s3257"/>
    <customShpInfo spid="_x0000_s3258"/>
    <customShpInfo spid="_x0000_s3259"/>
    <customShpInfo spid="_x0000_s3260"/>
    <customShpInfo spid="_x0000_s3261"/>
    <customShpInfo spid="_x0000_s3262"/>
    <customShpInfo spid="_x0000_s3263"/>
    <customShpInfo spid="_x0000_s3264"/>
    <customShpInfo spid="_x0000_s3265"/>
    <customShpInfo spid="_x0000_s3266"/>
    <customShpInfo spid="_x0000_s3267"/>
    <customShpInfo spid="_x0000_s3268"/>
    <customShpInfo spid="_x0000_s3269"/>
    <customShpInfo spid="_x0000_s3270"/>
    <customShpInfo spid="_x0000_s3271"/>
    <customShpInfo spid="_x0000_s3272"/>
    <customShpInfo spid="_x0000_s3273"/>
    <customShpInfo spid="_x0000_s3274"/>
    <customShpInfo spid="_x0000_s3275"/>
    <customShpInfo spid="_x0000_s3276"/>
    <customShpInfo spid="_x0000_s3277"/>
    <customShpInfo spid="_x0000_s3278"/>
    <customShpInfo spid="_x0000_s3279"/>
    <customShpInfo spid="_x0000_s3280"/>
    <customShpInfo spid="_x0000_s3281"/>
    <customShpInfo spid="_x0000_s3282"/>
    <customShpInfo spid="_x0000_s3283"/>
    <customShpInfo spid="_x0000_s3240"/>
    <customShpInfo spid="_x0000_s3285"/>
    <customShpInfo spid="_x0000_s3286"/>
    <customShpInfo spid="_x0000_s3284"/>
    <customShpInfo spid="_x0000_s3287"/>
    <customShpInfo spid="_x0000_s3288"/>
    <customShpInfo spid="_x0000_s3290"/>
    <customShpInfo spid="_x0000_s3291"/>
    <customShpInfo spid="_x0000_s3292"/>
    <customShpInfo spid="_x0000_s3293"/>
    <customShpInfo spid="_x0000_s3294"/>
    <customShpInfo spid="_x0000_s3295"/>
    <customShpInfo spid="_x0000_s3296"/>
    <customShpInfo spid="_x0000_s3297"/>
    <customShpInfo spid="_x0000_s3298"/>
    <customShpInfo spid="_x0000_s3299"/>
    <customShpInfo spid="_x0000_s3300"/>
    <customShpInfo spid="_x0000_s3301"/>
    <customShpInfo spid="_x0000_s3302"/>
    <customShpInfo spid="_x0000_s3303"/>
    <customShpInfo spid="_x0000_s3304"/>
    <customShpInfo spid="_x0000_s3305"/>
    <customShpInfo spid="_x0000_s3306"/>
    <customShpInfo spid="_x0000_s3307"/>
    <customShpInfo spid="_x0000_s3308"/>
    <customShpInfo spid="_x0000_s3309"/>
    <customShpInfo spid="_x0000_s3310"/>
    <customShpInfo spid="_x0000_s3311"/>
    <customShpInfo spid="_x0000_s3312"/>
    <customShpInfo spid="_x0000_s3313"/>
    <customShpInfo spid="_x0000_s3289"/>
    <customShpInfo spid="_x0000_s3315"/>
    <customShpInfo spid="_x0000_s3316"/>
    <customShpInfo spid="_x0000_s3317"/>
    <customShpInfo spid="_x0000_s3318"/>
    <customShpInfo spid="_x0000_s3319"/>
    <customShpInfo spid="_x0000_s3320"/>
    <customShpInfo spid="_x0000_s3321"/>
    <customShpInfo spid="_x0000_s3322"/>
    <customShpInfo spid="_x0000_s3323"/>
    <customShpInfo spid="_x0000_s3324"/>
    <customShpInfo spid="_x0000_s3325"/>
    <customShpInfo spid="_x0000_s3326"/>
    <customShpInfo spid="_x0000_s3327"/>
    <customShpInfo spid="_x0000_s3328"/>
    <customShpInfo spid="_x0000_s3314"/>
    <customShpInfo spid="_x0000_s3330"/>
    <customShpInfo spid="_x0000_s3331"/>
    <customShpInfo spid="_x0000_s3332"/>
    <customShpInfo spid="_x0000_s3333"/>
    <customShpInfo spid="_x0000_s3334"/>
    <customShpInfo spid="_x0000_s3335"/>
    <customShpInfo spid="_x0000_s3336"/>
    <customShpInfo spid="_x0000_s3337"/>
    <customShpInfo spid="_x0000_s3338"/>
    <customShpInfo spid="_x0000_s3339"/>
    <customShpInfo spid="_x0000_s3340"/>
    <customShpInfo spid="_x0000_s3341"/>
    <customShpInfo spid="_x0000_s3342"/>
    <customShpInfo spid="_x0000_s3343"/>
    <customShpInfo spid="_x0000_s3329"/>
    <customShpInfo spid="_x0000_s3345"/>
    <customShpInfo spid="_x0000_s3346"/>
    <customShpInfo spid="_x0000_s3344"/>
    <customShpInfo spid="_x0000_s3348"/>
    <customShpInfo spid="_x0000_s3349"/>
    <customShpInfo spid="_x0000_s3350"/>
    <customShpInfo spid="_x0000_s3351"/>
    <customShpInfo spid="_x0000_s3352"/>
    <customShpInfo spid="_x0000_s3353"/>
    <customShpInfo spid="_x0000_s3354"/>
    <customShpInfo spid="_x0000_s3355"/>
    <customShpInfo spid="_x0000_s3356"/>
    <customShpInfo spid="_x0000_s3357"/>
    <customShpInfo spid="_x0000_s3358"/>
    <customShpInfo spid="_x0000_s3359"/>
    <customShpInfo spid="_x0000_s3347"/>
    <customShpInfo spid="_x0000_s3361"/>
    <customShpInfo spid="_x0000_s3362"/>
    <customShpInfo spid="_x0000_s3363"/>
    <customShpInfo spid="_x0000_s3364"/>
    <customShpInfo spid="_x0000_s3365"/>
    <customShpInfo spid="_x0000_s3366"/>
    <customShpInfo spid="_x0000_s3367"/>
    <customShpInfo spid="_x0000_s3368"/>
    <customShpInfo spid="_x0000_s3369"/>
    <customShpInfo spid="_x0000_s3370"/>
    <customShpInfo spid="_x0000_s3371"/>
    <customShpInfo spid="_x0000_s3372"/>
    <customShpInfo spid="_x0000_s3360"/>
    <customShpInfo spid="_x0000_s3374"/>
    <customShpInfo spid="_x0000_s3375"/>
    <customShpInfo spid="_x0000_s3376"/>
    <customShpInfo spid="_x0000_s3373"/>
    <customShpInfo spid="_x0000_s3378"/>
    <customShpInfo spid="_x0000_s3379"/>
    <customShpInfo spid="_x0000_s3380"/>
    <customShpInfo spid="_x0000_s3377"/>
    <customShpInfo spid="_x0000_s3382"/>
    <customShpInfo spid="_x0000_s3383"/>
    <customShpInfo spid="_x0000_s3381"/>
    <customShpInfo spid="_x0000_s3384"/>
    <customShpInfo spid="_x0000_s3385"/>
    <customShpInfo spid="_x0000_s3387"/>
    <customShpInfo spid="_x0000_s3388"/>
    <customShpInfo spid="_x0000_s3386"/>
    <customShpInfo spid="_x0000_s3390"/>
    <customShpInfo spid="_x0000_s3391"/>
    <customShpInfo spid="_x0000_s3392"/>
    <customShpInfo spid="_x0000_s3389"/>
    <customShpInfo spid="_x0000_s3394"/>
    <customShpInfo spid="_x0000_s3393"/>
    <customShpInfo spid="_x0000_s3396"/>
    <customShpInfo spid="_x0000_s3397"/>
    <customShpInfo spid="_x0000_s3398"/>
    <customShpInfo spid="_x0000_s3395"/>
    <customShpInfo spid="_x0000_s3400"/>
    <customShpInfo spid="_x0000_s3401"/>
    <customShpInfo spid="_x0000_s3402"/>
    <customShpInfo spid="_x0000_s3399"/>
    <customShpInfo spid="_x0000_s3404"/>
    <customShpInfo spid="_x0000_s3405"/>
    <customShpInfo spid="_x0000_s3406"/>
    <customShpInfo spid="_x0000_s3403"/>
    <customShpInfo spid="_x0000_s3408"/>
    <customShpInfo spid="_x0000_s3409"/>
    <customShpInfo spid="_x0000_s3407"/>
    <customShpInfo spid="_x0000_s3411"/>
    <customShpInfo spid="_x0000_s3412"/>
    <customShpInfo spid="_x0000_s3413"/>
    <customShpInfo spid="_x0000_s3414"/>
    <customShpInfo spid="_x0000_s3415"/>
    <customShpInfo spid="_x0000_s3416"/>
    <customShpInfo spid="_x0000_s3417"/>
    <customShpInfo spid="_x0000_s3418"/>
    <customShpInfo spid="_x0000_s3419"/>
    <customShpInfo spid="_x0000_s3420"/>
    <customShpInfo spid="_x0000_s3421"/>
    <customShpInfo spid="_x0000_s3422"/>
    <customShpInfo spid="_x0000_s3423"/>
    <customShpInfo spid="_x0000_s3424"/>
    <customShpInfo spid="_x0000_s3410"/>
    <customShpInfo spid="_x0000_s3426"/>
    <customShpInfo spid="_x0000_s3427"/>
    <customShpInfo spid="_x0000_s3425"/>
    <customShpInfo spid="_x0000_s3429"/>
    <customShpInfo spid="_x0000_s3430"/>
    <customShpInfo spid="_x0000_s3431"/>
    <customShpInfo spid="_x0000_s3432"/>
    <customShpInfo spid="_x0000_s3433"/>
    <customShpInfo spid="_x0000_s3434"/>
    <customShpInfo spid="_x0000_s3435"/>
    <customShpInfo spid="_x0000_s3436"/>
    <customShpInfo spid="_x0000_s3437"/>
    <customShpInfo spid="_x0000_s3438"/>
    <customShpInfo spid="_x0000_s3439"/>
    <customShpInfo spid="_x0000_s3440"/>
    <customShpInfo spid="_x0000_s3441"/>
    <customShpInfo spid="_x0000_s3442"/>
    <customShpInfo spid="_x0000_s3428"/>
    <customShpInfo spid="_x0000_s3444"/>
    <customShpInfo spid="_x0000_s3443"/>
    <customShpInfo spid="_x0000_s3446"/>
    <customShpInfo spid="_x0000_s3447"/>
    <customShpInfo spid="_x0000_s3448"/>
    <customShpInfo spid="_x0000_s3449"/>
    <customShpInfo spid="_x0000_s3450"/>
    <customShpInfo spid="_x0000_s3451"/>
    <customShpInfo spid="_x0000_s3452"/>
    <customShpInfo spid="_x0000_s3453"/>
    <customShpInfo spid="_x0000_s3454"/>
    <customShpInfo spid="_x0000_s3455"/>
    <customShpInfo spid="_x0000_s3456"/>
    <customShpInfo spid="_x0000_s3457"/>
    <customShpInfo spid="_x0000_s3445"/>
    <customShpInfo spid="_x0000_s3459"/>
    <customShpInfo spid="_x0000_s3460"/>
    <customShpInfo spid="_x0000_s3461"/>
    <customShpInfo spid="_x0000_s3462"/>
    <customShpInfo spid="_x0000_s3463"/>
    <customShpInfo spid="_x0000_s3464"/>
    <customShpInfo spid="_x0000_s3465"/>
    <customShpInfo spid="_x0000_s3466"/>
    <customShpInfo spid="_x0000_s3467"/>
    <customShpInfo spid="_x0000_s3468"/>
    <customShpInfo spid="_x0000_s3469"/>
    <customShpInfo spid="_x0000_s3470"/>
    <customShpInfo spid="_x0000_s3458"/>
    <customShpInfo spid="_x0000_s3472"/>
    <customShpInfo spid="_x0000_s3471"/>
    <customShpInfo spid="_x0000_s3474"/>
    <customShpInfo spid="_x0000_s3475"/>
    <customShpInfo spid="_x0000_s3476"/>
    <customShpInfo spid="_x0000_s3473"/>
    <customShpInfo spid="_x0000_s3478"/>
    <customShpInfo spid="_x0000_s3479"/>
    <customShpInfo spid="_x0000_s3477"/>
    <customShpInfo spid="_x0000_s3481"/>
    <customShpInfo spid="_x0000_s3480"/>
    <customShpInfo spid="_x0000_s3483"/>
    <customShpInfo spid="_x0000_s3484"/>
    <customShpInfo spid="_x0000_s3482"/>
    <customShpInfo spid="_x0000_s3486"/>
    <customShpInfo spid="_x0000_s3487"/>
    <customShpInfo spid="_x0000_s3488"/>
    <customShpInfo spid="_x0000_s3485"/>
    <customShpInfo spid="_x0000_s3490"/>
    <customShpInfo spid="_x0000_s3491"/>
    <customShpInfo spid="_x0000_s3492"/>
    <customShpInfo spid="_x0000_s3493"/>
    <customShpInfo spid="_x0000_s3494"/>
    <customShpInfo spid="_x0000_s3495"/>
    <customShpInfo spid="_x0000_s3496"/>
    <customShpInfo spid="_x0000_s3497"/>
    <customShpInfo spid="_x0000_s3498"/>
    <customShpInfo spid="_x0000_s3499"/>
    <customShpInfo spid="_x0000_s3500"/>
    <customShpInfo spid="_x0000_s3501"/>
    <customShpInfo spid="_x0000_s3502"/>
    <customShpInfo spid="_x0000_s3503"/>
    <customShpInfo spid="_x0000_s3504"/>
    <customShpInfo spid="_x0000_s3505"/>
    <customShpInfo spid="_x0000_s3506"/>
    <customShpInfo spid="_x0000_s3507"/>
    <customShpInfo spid="_x0000_s3508"/>
    <customShpInfo spid="_x0000_s3509"/>
    <customShpInfo spid="_x0000_s3510"/>
    <customShpInfo spid="_x0000_s3511"/>
    <customShpInfo spid="_x0000_s3512"/>
    <customShpInfo spid="_x0000_s3513"/>
    <customShpInfo spid="_x0000_s3514"/>
    <customShpInfo spid="_x0000_s3515"/>
    <customShpInfo spid="_x0000_s3516"/>
    <customShpInfo spid="_x0000_s3517"/>
    <customShpInfo spid="_x0000_s3518"/>
    <customShpInfo spid="_x0000_s3519"/>
    <customShpInfo spid="_x0000_s3520"/>
    <customShpInfo spid="_x0000_s3521"/>
    <customShpInfo spid="_x0000_s3522"/>
    <customShpInfo spid="_x0000_s3523"/>
    <customShpInfo spid="_x0000_s3524"/>
    <customShpInfo spid="_x0000_s3525"/>
    <customShpInfo spid="_x0000_s3526"/>
    <customShpInfo spid="_x0000_s3527"/>
    <customShpInfo spid="_x0000_s3528"/>
    <customShpInfo spid="_x0000_s3529"/>
    <customShpInfo spid="_x0000_s3530"/>
    <customShpInfo spid="_x0000_s3489"/>
    <customShpInfo spid="_x0000_s3532"/>
    <customShpInfo spid="_x0000_s3533"/>
    <customShpInfo spid="_x0000_s3534"/>
    <customShpInfo spid="_x0000_s3535"/>
    <customShpInfo spid="_x0000_s3536"/>
    <customShpInfo spid="_x0000_s3537"/>
    <customShpInfo spid="_x0000_s3538"/>
    <customShpInfo spid="_x0000_s3539"/>
    <customShpInfo spid="_x0000_s3540"/>
    <customShpInfo spid="_x0000_s3541"/>
    <customShpInfo spid="_x0000_s3542"/>
    <customShpInfo spid="_x0000_s3543"/>
    <customShpInfo spid="_x0000_s3544"/>
    <customShpInfo spid="_x0000_s3545"/>
    <customShpInfo spid="_x0000_s3546"/>
    <customShpInfo spid="_x0000_s3547"/>
    <customShpInfo spid="_x0000_s3531"/>
    <customShpInfo spid="_x0000_s3549"/>
    <customShpInfo spid="_x0000_s3550"/>
    <customShpInfo spid="_x0000_s3548"/>
    <customShpInfo spid="_x0000_s3552"/>
    <customShpInfo spid="_x0000_s3553"/>
    <customShpInfo spid="_x0000_s3554"/>
    <customShpInfo spid="_x0000_s3555"/>
    <customShpInfo spid="_x0000_s3556"/>
    <customShpInfo spid="_x0000_s3557"/>
    <customShpInfo spid="_x0000_s3558"/>
    <customShpInfo spid="_x0000_s3559"/>
    <customShpInfo spid="_x0000_s3560"/>
    <customShpInfo spid="_x0000_s3561"/>
    <customShpInfo spid="_x0000_s3562"/>
    <customShpInfo spid="_x0000_s3563"/>
    <customShpInfo spid="_x0000_s3564"/>
    <customShpInfo spid="_x0000_s3565"/>
    <customShpInfo spid="_x0000_s3566"/>
    <customShpInfo spid="_x0000_s3567"/>
    <customShpInfo spid="_x0000_s3568"/>
    <customShpInfo spid="_x0000_s3569"/>
    <customShpInfo spid="_x0000_s3570"/>
    <customShpInfo spid="_x0000_s3571"/>
    <customShpInfo spid="_x0000_s3572"/>
    <customShpInfo spid="_x0000_s3573"/>
    <customShpInfo spid="_x0000_s3574"/>
    <customShpInfo spid="_x0000_s3575"/>
    <customShpInfo spid="_x0000_s3576"/>
    <customShpInfo spid="_x0000_s3577"/>
    <customShpInfo spid="_x0000_s3578"/>
    <customShpInfo spid="_x0000_s3579"/>
    <customShpInfo spid="_x0000_s3580"/>
    <customShpInfo spid="_x0000_s3581"/>
    <customShpInfo spid="_x0000_s3582"/>
    <customShpInfo spid="_x0000_s3583"/>
    <customShpInfo spid="_x0000_s3584"/>
    <customShpInfo spid="_x0000_s3585"/>
    <customShpInfo spid="_x0000_s3551"/>
    <customShpInfo spid="_x0000_s3587"/>
    <customShpInfo spid="_x0000_s3586"/>
    <customShpInfo spid="_x0000_s3589"/>
    <customShpInfo spid="_x0000_s3590"/>
    <customShpInfo spid="_x0000_s3588"/>
    <customShpInfo spid="_x0000_s3591"/>
    <customShpInfo spid="_x0000_s3592"/>
    <customShpInfo spid="_x0000_s3593"/>
    <customShpInfo spid="_x0000_s3594"/>
    <customShpInfo spid="_x0000_s3596"/>
    <customShpInfo spid="_x0000_s3597"/>
    <customShpInfo spid="_x0000_s3598"/>
    <customShpInfo spid="_x0000_s3599"/>
    <customShpInfo spid="_x0000_s3600"/>
    <customShpInfo spid="_x0000_s3601"/>
    <customShpInfo spid="_x0000_s3602"/>
    <customShpInfo spid="_x0000_s3603"/>
    <customShpInfo spid="_x0000_s3604"/>
    <customShpInfo spid="_x0000_s3605"/>
    <customShpInfo spid="_x0000_s3606"/>
    <customShpInfo spid="_x0000_s3607"/>
    <customShpInfo spid="_x0000_s3608"/>
    <customShpInfo spid="_x0000_s3595"/>
    <customShpInfo spid="_x0000_s3610"/>
    <customShpInfo spid="_x0000_s3611"/>
    <customShpInfo spid="_x0000_s3612"/>
    <customShpInfo spid="_x0000_s3609"/>
    <customShpInfo spid="_x0000_s3614"/>
    <customShpInfo spid="_x0000_s3615"/>
    <customShpInfo spid="_x0000_s3616"/>
    <customShpInfo spid="_x0000_s3617"/>
    <customShpInfo spid="_x0000_s3618"/>
    <customShpInfo spid="_x0000_s3619"/>
    <customShpInfo spid="_x0000_s3620"/>
    <customShpInfo spid="_x0000_s3621"/>
    <customShpInfo spid="_x0000_s3622"/>
    <customShpInfo spid="_x0000_s3623"/>
    <customShpInfo spid="_x0000_s3624"/>
    <customShpInfo spid="_x0000_s3625"/>
    <customShpInfo spid="_x0000_s3626"/>
    <customShpInfo spid="_x0000_s3627"/>
    <customShpInfo spid="_x0000_s3628"/>
    <customShpInfo spid="_x0000_s3629"/>
    <customShpInfo spid="_x0000_s3630"/>
    <customShpInfo spid="_x0000_s3631"/>
    <customShpInfo spid="_x0000_s3613"/>
    <customShpInfo spid="_x0000_s3633"/>
    <customShpInfo spid="_x0000_s3634"/>
    <customShpInfo spid="_x0000_s3632"/>
    <customShpInfo spid="_x0000_s3636"/>
    <customShpInfo spid="_x0000_s3637"/>
    <customShpInfo spid="_x0000_s3638"/>
    <customShpInfo spid="_x0000_s3639"/>
    <customShpInfo spid="_x0000_s3640"/>
    <customShpInfo spid="_x0000_s3641"/>
    <customShpInfo spid="_x0000_s3642"/>
    <customShpInfo spid="_x0000_s3643"/>
    <customShpInfo spid="_x0000_s3644"/>
    <customShpInfo spid="_x0000_s3645"/>
    <customShpInfo spid="_x0000_s3646"/>
    <customShpInfo spid="_x0000_s3647"/>
    <customShpInfo spid="_x0000_s3648"/>
    <customShpInfo spid="_x0000_s3649"/>
    <customShpInfo spid="_x0000_s3635"/>
    <customShpInfo spid="_x0000_s3651"/>
    <customShpInfo spid="_x0000_s3650"/>
    <customShpInfo spid="_x0000_s3653"/>
    <customShpInfo spid="_x0000_s3652"/>
    <customShpInfo spid="_x0000_s3655"/>
    <customShpInfo spid="_x0000_s3656"/>
    <customShpInfo spid="_x0000_s3657"/>
    <customShpInfo spid="_x0000_s3658"/>
    <customShpInfo spid="_x0000_s3659"/>
    <customShpInfo spid="_x0000_s3660"/>
    <customShpInfo spid="_x0000_s3661"/>
    <customShpInfo spid="_x0000_s3662"/>
    <customShpInfo spid="_x0000_s3663"/>
    <customShpInfo spid="_x0000_s3664"/>
    <customShpInfo spid="_x0000_s3665"/>
    <customShpInfo spid="_x0000_s3666"/>
    <customShpInfo spid="_x0000_s3667"/>
    <customShpInfo spid="_x0000_s3668"/>
    <customShpInfo spid="_x0000_s3669"/>
    <customShpInfo spid="_x0000_s3670"/>
    <customShpInfo spid="_x0000_s3671"/>
    <customShpInfo spid="_x0000_s3672"/>
    <customShpInfo spid="_x0000_s3673"/>
    <customShpInfo spid="_x0000_s3674"/>
    <customShpInfo spid="_x0000_s3675"/>
    <customShpInfo spid="_x0000_s3676"/>
    <customShpInfo spid="_x0000_s3677"/>
    <customShpInfo spid="_x0000_s3678"/>
    <customShpInfo spid="_x0000_s3679"/>
    <customShpInfo spid="_x0000_s3680"/>
    <customShpInfo spid="_x0000_s3681"/>
    <customShpInfo spid="_x0000_s3682"/>
    <customShpInfo spid="_x0000_s3683"/>
    <customShpInfo spid="_x0000_s3684"/>
    <customShpInfo spid="_x0000_s3685"/>
    <customShpInfo spid="_x0000_s3686"/>
    <customShpInfo spid="_x0000_s3687"/>
    <customShpInfo spid="_x0000_s3688"/>
    <customShpInfo spid="_x0000_s3689"/>
    <customShpInfo spid="_x0000_s3690"/>
    <customShpInfo spid="_x0000_s3691"/>
    <customShpInfo spid="_x0000_s3692"/>
    <customShpInfo spid="_x0000_s3693"/>
    <customShpInfo spid="_x0000_s3694"/>
    <customShpInfo spid="_x0000_s3695"/>
    <customShpInfo spid="_x0000_s3696"/>
    <customShpInfo spid="_x0000_s3697"/>
    <customShpInfo spid="_x0000_s3698"/>
    <customShpInfo spid="_x0000_s3699"/>
    <customShpInfo spid="_x0000_s3700"/>
    <customShpInfo spid="_x0000_s3701"/>
    <customShpInfo spid="_x0000_s3702"/>
    <customShpInfo spid="_x0000_s3703"/>
    <customShpInfo spid="_x0000_s3704"/>
    <customShpInfo spid="_x0000_s3705"/>
    <customShpInfo spid="_x0000_s3706"/>
    <customShpInfo spid="_x0000_s3707"/>
    <customShpInfo spid="_x0000_s3708"/>
    <customShpInfo spid="_x0000_s3654"/>
    <customShpInfo spid="_x0000_s3710"/>
    <customShpInfo spid="_x0000_s3711"/>
    <customShpInfo spid="_x0000_s3712"/>
    <customShpInfo spid="_x0000_s3713"/>
    <customShpInfo spid="_x0000_s3714"/>
    <customShpInfo spid="_x0000_s3715"/>
    <customShpInfo spid="_x0000_s3716"/>
    <customShpInfo spid="_x0000_s3717"/>
    <customShpInfo spid="_x0000_s3718"/>
    <customShpInfo spid="_x0000_s3719"/>
    <customShpInfo spid="_x0000_s3720"/>
    <customShpInfo spid="_x0000_s3721"/>
    <customShpInfo spid="_x0000_s3722"/>
    <customShpInfo spid="_x0000_s3723"/>
    <customShpInfo spid="_x0000_s3724"/>
    <customShpInfo spid="_x0000_s3725"/>
    <customShpInfo spid="_x0000_s3726"/>
    <customShpInfo spid="_x0000_s3727"/>
    <customShpInfo spid="_x0000_s3728"/>
    <customShpInfo spid="_x0000_s3729"/>
    <customShpInfo spid="_x0000_s3730"/>
    <customShpInfo spid="_x0000_s3731"/>
    <customShpInfo spid="_x0000_s3732"/>
    <customShpInfo spid="_x0000_s3733"/>
    <customShpInfo spid="_x0000_s3709"/>
    <customShpInfo spid="_x0000_s3734"/>
    <customShpInfo spid="_x0000_s3736"/>
    <customShpInfo spid="_x0000_s3737"/>
    <customShpInfo spid="_x0000_s3738"/>
    <customShpInfo spid="_x0000_s3739"/>
    <customShpInfo spid="_x0000_s3740"/>
    <customShpInfo spid="_x0000_s3741"/>
    <customShpInfo spid="_x0000_s3742"/>
    <customShpInfo spid="_x0000_s3743"/>
    <customShpInfo spid="_x0000_s3744"/>
    <customShpInfo spid="_x0000_s3745"/>
    <customShpInfo spid="_x0000_s3746"/>
    <customShpInfo spid="_x0000_s3747"/>
    <customShpInfo spid="_x0000_s3748"/>
    <customShpInfo spid="_x0000_s3749"/>
    <customShpInfo spid="_x0000_s3750"/>
    <customShpInfo spid="_x0000_s3751"/>
    <customShpInfo spid="_x0000_s3752"/>
    <customShpInfo spid="_x0000_s3753"/>
    <customShpInfo spid="_x0000_s3754"/>
    <customShpInfo spid="_x0000_s3755"/>
    <customShpInfo spid="_x0000_s3756"/>
    <customShpInfo spid="_x0000_s3757"/>
    <customShpInfo spid="_x0000_s3758"/>
    <customShpInfo spid="_x0000_s3759"/>
    <customShpInfo spid="_x0000_s3760"/>
    <customShpInfo spid="_x0000_s3761"/>
    <customShpInfo spid="_x0000_s3762"/>
    <customShpInfo spid="_x0000_s3763"/>
    <customShpInfo spid="_x0000_s3764"/>
    <customShpInfo spid="_x0000_s3765"/>
    <customShpInfo spid="_x0000_s3766"/>
    <customShpInfo spid="_x0000_s3767"/>
    <customShpInfo spid="_x0000_s3768"/>
    <customShpInfo spid="_x0000_s3769"/>
    <customShpInfo spid="_x0000_s3770"/>
    <customShpInfo spid="_x0000_s3771"/>
    <customShpInfo spid="_x0000_s3772"/>
    <customShpInfo spid="_x0000_s3773"/>
    <customShpInfo spid="_x0000_s3774"/>
    <customShpInfo spid="_x0000_s3775"/>
    <customShpInfo spid="_x0000_s3735"/>
    <customShpInfo spid="_x0000_s3777"/>
    <customShpInfo spid="_x0000_s3776"/>
    <customShpInfo spid="_x0000_s3778"/>
    <customShpInfo spid="_x0000_s3780"/>
    <customShpInfo spid="_x0000_s3781"/>
    <customShpInfo spid="_x0000_s3782"/>
    <customShpInfo spid="_x0000_s3783"/>
    <customShpInfo spid="_x0000_s3784"/>
    <customShpInfo spid="_x0000_s3785"/>
    <customShpInfo spid="_x0000_s3786"/>
    <customShpInfo spid="_x0000_s3787"/>
    <customShpInfo spid="_x0000_s3788"/>
    <customShpInfo spid="_x0000_s3789"/>
    <customShpInfo spid="_x0000_s3779"/>
    <customShpInfo spid="_x0000_s3790"/>
    <customShpInfo spid="_x0000_s3792"/>
    <customShpInfo spid="_x0000_s3793"/>
    <customShpInfo spid="_x0000_s3794"/>
    <customShpInfo spid="_x0000_s3795"/>
    <customShpInfo spid="_x0000_s3796"/>
    <customShpInfo spid="_x0000_s3797"/>
    <customShpInfo spid="_x0000_s3798"/>
    <customShpInfo spid="_x0000_s3799"/>
    <customShpInfo spid="_x0000_s3800"/>
    <customShpInfo spid="_x0000_s3801"/>
    <customShpInfo spid="_x0000_s3802"/>
    <customShpInfo spid="_x0000_s3803"/>
    <customShpInfo spid="_x0000_s3804"/>
    <customShpInfo spid="_x0000_s3805"/>
    <customShpInfo spid="_x0000_s3791"/>
    <customShpInfo spid="_x0000_s3807"/>
    <customShpInfo spid="_x0000_s3808"/>
    <customShpInfo spid="_x0000_s3809"/>
    <customShpInfo spid="_x0000_s3810"/>
    <customShpInfo spid="_x0000_s3811"/>
    <customShpInfo spid="_x0000_s3812"/>
    <customShpInfo spid="_x0000_s3813"/>
    <customShpInfo spid="_x0000_s3814"/>
    <customShpInfo spid="_x0000_s3815"/>
    <customShpInfo spid="_x0000_s3816"/>
    <customShpInfo spid="_x0000_s3817"/>
    <customShpInfo spid="_x0000_s3818"/>
    <customShpInfo spid="_x0000_s3819"/>
    <customShpInfo spid="_x0000_s3820"/>
    <customShpInfo spid="_x0000_s3806"/>
    <customShpInfo spid="_x0000_s3822"/>
    <customShpInfo spid="_x0000_s3823"/>
    <customShpInfo spid="_x0000_s3824"/>
    <customShpInfo spid="_x0000_s3825"/>
    <customShpInfo spid="_x0000_s3826"/>
    <customShpInfo spid="_x0000_s3827"/>
    <customShpInfo spid="_x0000_s3828"/>
    <customShpInfo spid="_x0000_s3829"/>
    <customShpInfo spid="_x0000_s3830"/>
    <customShpInfo spid="_x0000_s3831"/>
    <customShpInfo spid="_x0000_s3832"/>
    <customShpInfo spid="_x0000_s3833"/>
    <customShpInfo spid="_x0000_s3834"/>
    <customShpInfo spid="_x0000_s3835"/>
    <customShpInfo spid="_x0000_s3821"/>
    <customShpInfo spid="_x0000_s3837"/>
    <customShpInfo spid="_x0000_s3838"/>
    <customShpInfo spid="_x0000_s3839"/>
    <customShpInfo spid="_x0000_s3840"/>
    <customShpInfo spid="_x0000_s3841"/>
    <customShpInfo spid="_x0000_s3842"/>
    <customShpInfo spid="_x0000_s3843"/>
    <customShpInfo spid="_x0000_s3844"/>
    <customShpInfo spid="_x0000_s3845"/>
    <customShpInfo spid="_x0000_s3846"/>
    <customShpInfo spid="_x0000_s3847"/>
    <customShpInfo spid="_x0000_s3848"/>
    <customShpInfo spid="_x0000_s3849"/>
    <customShpInfo spid="_x0000_s3850"/>
    <customShpInfo spid="_x0000_s3851"/>
    <customShpInfo spid="_x0000_s3852"/>
    <customShpInfo spid="_x0000_s3853"/>
    <customShpInfo spid="_x0000_s3854"/>
    <customShpInfo spid="_x0000_s3855"/>
    <customShpInfo spid="_x0000_s3856"/>
    <customShpInfo spid="_x0000_s3857"/>
    <customShpInfo spid="_x0000_s3858"/>
    <customShpInfo spid="_x0000_s3859"/>
    <customShpInfo spid="_x0000_s3860"/>
    <customShpInfo spid="_x0000_s3861"/>
    <customShpInfo spid="_x0000_s3862"/>
    <customShpInfo spid="_x0000_s3863"/>
    <customShpInfo spid="_x0000_s3864"/>
    <customShpInfo spid="_x0000_s3836"/>
    <customShpInfo spid="_x0000_s3866"/>
    <customShpInfo spid="_x0000_s3867"/>
    <customShpInfo spid="_x0000_s3868"/>
    <customShpInfo spid="_x0000_s3865"/>
    <customShpInfo spid="_x0000_s3870"/>
    <customShpInfo spid="_x0000_s3871"/>
    <customShpInfo spid="_x0000_s3872"/>
    <customShpInfo spid="_x0000_s3873"/>
    <customShpInfo spid="_x0000_s3869"/>
    <customShpInfo spid="_x0000_s3875"/>
    <customShpInfo spid="_x0000_s3876"/>
    <customShpInfo spid="_x0000_s3877"/>
    <customShpInfo spid="_x0000_s3878"/>
    <customShpInfo spid="_x0000_s3879"/>
    <customShpInfo spid="_x0000_s3880"/>
    <customShpInfo spid="_x0000_s3881"/>
    <customShpInfo spid="_x0000_s3882"/>
    <customShpInfo spid="_x0000_s3883"/>
    <customShpInfo spid="_x0000_s3884"/>
    <customShpInfo spid="_x0000_s3885"/>
    <customShpInfo spid="_x0000_s3886"/>
    <customShpInfo spid="_x0000_s3887"/>
    <customShpInfo spid="_x0000_s3888"/>
    <customShpInfo spid="_x0000_s3874"/>
    <customShpInfo spid="_x0000_s3890"/>
    <customShpInfo spid="_x0000_s3891"/>
    <customShpInfo spid="_x0000_s3889"/>
    <customShpInfo spid="_x0000_s3892"/>
    <customShpInfo spid="_x0000_s3893"/>
    <customShpInfo spid="_x0000_s3895"/>
    <customShpInfo spid="_x0000_s3896"/>
    <customShpInfo spid="_x0000_s3897"/>
    <customShpInfo spid="_x0000_s3898"/>
    <customShpInfo spid="_x0000_s3899"/>
    <customShpInfo spid="_x0000_s3900"/>
    <customShpInfo spid="_x0000_s3894"/>
    <customShpInfo spid="_x0000_s3901"/>
    <customShpInfo spid="_x0000_s3902"/>
    <customShpInfo spid="_x0000_s3904"/>
    <customShpInfo spid="_x0000_s3905"/>
    <customShpInfo spid="_x0000_s3906"/>
    <customShpInfo spid="_x0000_s3907"/>
    <customShpInfo spid="_x0000_s3908"/>
    <customShpInfo spid="_x0000_s3909"/>
    <customShpInfo spid="_x0000_s3910"/>
    <customShpInfo spid="_x0000_s3911"/>
    <customShpInfo spid="_x0000_s3912"/>
    <customShpInfo spid="_x0000_s3913"/>
    <customShpInfo spid="_x0000_s3914"/>
    <customShpInfo spid="_x0000_s3915"/>
    <customShpInfo spid="_x0000_s3916"/>
    <customShpInfo spid="_x0000_s3917"/>
    <customShpInfo spid="_x0000_s3903"/>
    <customShpInfo spid="_x0000_s3918"/>
    <customShpInfo spid="_x0000_s3920"/>
    <customShpInfo spid="_x0000_s3921"/>
    <customShpInfo spid="_x0000_s3922"/>
    <customShpInfo spid="_x0000_s3923"/>
    <customShpInfo spid="_x0000_s3924"/>
    <customShpInfo spid="_x0000_s3925"/>
    <customShpInfo spid="_x0000_s3926"/>
    <customShpInfo spid="_x0000_s3927"/>
    <customShpInfo spid="_x0000_s3928"/>
    <customShpInfo spid="_x0000_s3929"/>
    <customShpInfo spid="_x0000_s3930"/>
    <customShpInfo spid="_x0000_s3931"/>
    <customShpInfo spid="_x0000_s3932"/>
    <customShpInfo spid="_x0000_s3933"/>
    <customShpInfo spid="_x0000_s3934"/>
    <customShpInfo spid="_x0000_s3935"/>
    <customShpInfo spid="_x0000_s3936"/>
    <customShpInfo spid="_x0000_s3937"/>
    <customShpInfo spid="_x0000_s3938"/>
    <customShpInfo spid="_x0000_s3939"/>
    <customShpInfo spid="_x0000_s3940"/>
    <customShpInfo spid="_x0000_s3941"/>
    <customShpInfo spid="_x0000_s3942"/>
    <customShpInfo spid="_x0000_s3943"/>
    <customShpInfo spid="_x0000_s3944"/>
    <customShpInfo spid="_x0000_s3945"/>
    <customShpInfo spid="_x0000_s3946"/>
    <customShpInfo spid="_x0000_s3947"/>
    <customShpInfo spid="_x0000_s3948"/>
    <customShpInfo spid="_x0000_s3949"/>
    <customShpInfo spid="_x0000_s3950"/>
    <customShpInfo spid="_x0000_s3951"/>
    <customShpInfo spid="_x0000_s3952"/>
    <customShpInfo spid="_x0000_s3953"/>
    <customShpInfo spid="_x0000_s3954"/>
    <customShpInfo spid="_x0000_s3955"/>
    <customShpInfo spid="_x0000_s3956"/>
    <customShpInfo spid="_x0000_s3957"/>
    <customShpInfo spid="_x0000_s3958"/>
    <customShpInfo spid="_x0000_s3959"/>
    <customShpInfo spid="_x0000_s3960"/>
    <customShpInfo spid="_x0000_s3961"/>
    <customShpInfo spid="_x0000_s3962"/>
    <customShpInfo spid="_x0000_s3963"/>
    <customShpInfo spid="_x0000_s3964"/>
    <customShpInfo spid="_x0000_s3965"/>
    <customShpInfo spid="_x0000_s3966"/>
    <customShpInfo spid="_x0000_s3967"/>
    <customShpInfo spid="_x0000_s3968"/>
    <customShpInfo spid="_x0000_s3969"/>
    <customShpInfo spid="_x0000_s3970"/>
    <customShpInfo spid="_x0000_s3971"/>
    <customShpInfo spid="_x0000_s3972"/>
    <customShpInfo spid="_x0000_s3973"/>
    <customShpInfo spid="_x0000_s3974"/>
    <customShpInfo spid="_x0000_s3975"/>
    <customShpInfo spid="_x0000_s3976"/>
    <customShpInfo spid="_x0000_s3977"/>
    <customShpInfo spid="_x0000_s3978"/>
    <customShpInfo spid="_x0000_s3979"/>
    <customShpInfo spid="_x0000_s3980"/>
    <customShpInfo spid="_x0000_s3981"/>
    <customShpInfo spid="_x0000_s3982"/>
    <customShpInfo spid="_x0000_s3983"/>
    <customShpInfo spid="_x0000_s3984"/>
    <customShpInfo spid="_x0000_s3985"/>
    <customShpInfo spid="_x0000_s3986"/>
    <customShpInfo spid="_x0000_s3987"/>
    <customShpInfo spid="_x0000_s3988"/>
    <customShpInfo spid="_x0000_s3989"/>
    <customShpInfo spid="_x0000_s3990"/>
    <customShpInfo spid="_x0000_s3991"/>
    <customShpInfo spid="_x0000_s3992"/>
    <customShpInfo spid="_x0000_s3993"/>
    <customShpInfo spid="_x0000_s3994"/>
    <customShpInfo spid="_x0000_s3995"/>
    <customShpInfo spid="_x0000_s3996"/>
    <customShpInfo spid="_x0000_s3997"/>
    <customShpInfo spid="_x0000_s3998"/>
    <customShpInfo spid="_x0000_s3999"/>
    <customShpInfo spid="_x0000_s4000"/>
    <customShpInfo spid="_x0000_s4001"/>
    <customShpInfo spid="_x0000_s3919"/>
    <customShpInfo spid="_x0000_s4003"/>
    <customShpInfo spid="_x0000_s4004"/>
    <customShpInfo spid="_x0000_s4005"/>
    <customShpInfo spid="_x0000_s4006"/>
    <customShpInfo spid="_x0000_s4007"/>
    <customShpInfo spid="_x0000_s4008"/>
    <customShpInfo spid="_x0000_s4009"/>
    <customShpInfo spid="_x0000_s4010"/>
    <customShpInfo spid="_x0000_s4011"/>
    <customShpInfo spid="_x0000_s4012"/>
    <customShpInfo spid="_x0000_s4013"/>
    <customShpInfo spid="_x0000_s4014"/>
    <customShpInfo spid="_x0000_s4015"/>
    <customShpInfo spid="_x0000_s4016"/>
    <customShpInfo spid="_x0000_s4002"/>
    <customShpInfo spid="_x0000_s4018"/>
    <customShpInfo spid="_x0000_s4019"/>
    <customShpInfo spid="_x0000_s4020"/>
    <customShpInfo spid="_x0000_s4021"/>
    <customShpInfo spid="_x0000_s4022"/>
    <customShpInfo spid="_x0000_s4023"/>
    <customShpInfo spid="_x0000_s4024"/>
    <customShpInfo spid="_x0000_s4025"/>
    <customShpInfo spid="_x0000_s4026"/>
    <customShpInfo spid="_x0000_s4017"/>
    <customShpInfo spid="_x0000_s4028"/>
    <customShpInfo spid="_x0000_s4029"/>
    <customShpInfo spid="_x0000_s4030"/>
    <customShpInfo spid="_x0000_s4031"/>
    <customShpInfo spid="_x0000_s4032"/>
    <customShpInfo spid="_x0000_s4033"/>
    <customShpInfo spid="_x0000_s4034"/>
    <customShpInfo spid="_x0000_s4035"/>
    <customShpInfo spid="_x0000_s4036"/>
    <customShpInfo spid="_x0000_s4037"/>
    <customShpInfo spid="_x0000_s4038"/>
    <customShpInfo spid="_x0000_s4039"/>
    <customShpInfo spid="_x0000_s4040"/>
    <customShpInfo spid="_x0000_s4041"/>
    <customShpInfo spid="_x0000_s4042"/>
    <customShpInfo spid="_x0000_s4043"/>
    <customShpInfo spid="_x0000_s4044"/>
    <customShpInfo spid="_x0000_s4045"/>
    <customShpInfo spid="_x0000_s4046"/>
    <customShpInfo spid="_x0000_s4047"/>
    <customShpInfo spid="_x0000_s4048"/>
    <customShpInfo spid="_x0000_s4049"/>
    <customShpInfo spid="_x0000_s4050"/>
    <customShpInfo spid="_x0000_s4051"/>
    <customShpInfo spid="_x0000_s4052"/>
    <customShpInfo spid="_x0000_s4053"/>
    <customShpInfo spid="_x0000_s4054"/>
    <customShpInfo spid="_x0000_s4055"/>
    <customShpInfo spid="_x0000_s4056"/>
    <customShpInfo spid="_x0000_s4057"/>
    <customShpInfo spid="_x0000_s4058"/>
    <customShpInfo spid="_x0000_s4059"/>
    <customShpInfo spid="_x0000_s4060"/>
    <customShpInfo spid="_x0000_s4061"/>
    <customShpInfo spid="_x0000_s4062"/>
    <customShpInfo spid="_x0000_s4063"/>
    <customShpInfo spid="_x0000_s4064"/>
    <customShpInfo spid="_x0000_s4065"/>
    <customShpInfo spid="_x0000_s4066"/>
    <customShpInfo spid="_x0000_s4067"/>
    <customShpInfo spid="_x0000_s4068"/>
    <customShpInfo spid="_x0000_s4069"/>
    <customShpInfo spid="_x0000_s4070"/>
    <customShpInfo spid="_x0000_s4071"/>
    <customShpInfo spid="_x0000_s4072"/>
    <customShpInfo spid="_x0000_s4073"/>
    <customShpInfo spid="_x0000_s4074"/>
    <customShpInfo spid="_x0000_s4075"/>
    <customShpInfo spid="_x0000_s4076"/>
    <customShpInfo spid="_x0000_s4077"/>
    <customShpInfo spid="_x0000_s4078"/>
    <customShpInfo spid="_x0000_s4079"/>
    <customShpInfo spid="_x0000_s4080"/>
    <customShpInfo spid="_x0000_s4081"/>
    <customShpInfo spid="_x0000_s4027"/>
    <customShpInfo spid="_x0000_s4083"/>
    <customShpInfo spid="_x0000_s4084"/>
    <customShpInfo spid="_x0000_s4085"/>
    <customShpInfo spid="_x0000_s4086"/>
    <customShpInfo spid="_x0000_s4087"/>
    <customShpInfo spid="_x0000_s4088"/>
    <customShpInfo spid="_x0000_s4089"/>
    <customShpInfo spid="_x0000_s4090"/>
    <customShpInfo spid="_x0000_s4091"/>
    <customShpInfo spid="_x0000_s4092"/>
    <customShpInfo spid="_x0000_s4093"/>
    <customShpInfo spid="_x0000_s4094"/>
    <customShpInfo spid="_x0000_s4095"/>
    <customShpInfo spid="_x0000_s4096"/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082"/>
    <customShpInfo spid="_x0000_s4110"/>
    <customShpInfo spid="_x0000_s4111"/>
    <customShpInfo spid="_x0000_s4112"/>
    <customShpInfo spid="_x0000_s4113"/>
    <customShpInfo spid="_x0000_s4114"/>
    <customShpInfo spid="_x0000_s4115"/>
    <customShpInfo spid="_x0000_s4116"/>
    <customShpInfo spid="_x0000_s4117"/>
    <customShpInfo spid="_x0000_s4118"/>
    <customShpInfo spid="_x0000_s4119"/>
    <customShpInfo spid="_x0000_s4120"/>
    <customShpInfo spid="_x0000_s4121"/>
    <customShpInfo spid="_x0000_s4122"/>
    <customShpInfo spid="_x0000_s4123"/>
    <customShpInfo spid="_x0000_s4109"/>
    <customShpInfo spid="_x0000_s4125"/>
    <customShpInfo spid="_x0000_s4126"/>
    <customShpInfo spid="_x0000_s4124"/>
    <customShpInfo spid="_x0000_s4128"/>
    <customShpInfo spid="_x0000_s4129"/>
    <customShpInfo spid="_x0000_s4130"/>
    <customShpInfo spid="_x0000_s4131"/>
    <customShpInfo spid="_x0000_s4132"/>
    <customShpInfo spid="_x0000_s4133"/>
    <customShpInfo spid="_x0000_s4134"/>
    <customShpInfo spid="_x0000_s4135"/>
    <customShpInfo spid="_x0000_s4136"/>
    <customShpInfo spid="_x0000_s4137"/>
    <customShpInfo spid="_x0000_s4138"/>
    <customShpInfo spid="_x0000_s4139"/>
    <customShpInfo spid="_x0000_s4127"/>
    <customShpInfo spid="_x0000_s4141"/>
    <customShpInfo spid="_x0000_s4142"/>
    <customShpInfo spid="_x0000_s4143"/>
    <customShpInfo spid="_x0000_s4140"/>
    <customShpInfo spid="_x0000_s4145"/>
    <customShpInfo spid="_x0000_s4146"/>
    <customShpInfo spid="_x0000_s4147"/>
    <customShpInfo spid="_x0000_s4144"/>
    <customShpInfo spid="_x0000_s4149"/>
    <customShpInfo spid="_x0000_s4150"/>
    <customShpInfo spid="_x0000_s4151"/>
    <customShpInfo spid="_x0000_s4148"/>
    <customShpInfo spid="_x0000_s4153"/>
    <customShpInfo spid="_x0000_s4154"/>
    <customShpInfo spid="_x0000_s4155"/>
    <customShpInfo spid="_x0000_s4152"/>
    <customShpInfo spid="_x0000_s4157"/>
    <customShpInfo spid="_x0000_s4158"/>
    <customShpInfo spid="_x0000_s4159"/>
    <customShpInfo spid="_x0000_s4156"/>
    <customShpInfo spid="_x0000_s4161"/>
    <customShpInfo spid="_x0000_s4162"/>
    <customShpInfo spid="_x0000_s4163"/>
    <customShpInfo spid="_x0000_s4160"/>
    <customShpInfo spid="_x0000_s4165"/>
    <customShpInfo spid="_x0000_s4166"/>
    <customShpInfo spid="_x0000_s4167"/>
    <customShpInfo spid="_x0000_s4164"/>
    <customShpInfo spid="_x0000_s4169"/>
    <customShpInfo spid="_x0000_s4170"/>
    <customShpInfo spid="_x0000_s4171"/>
    <customShpInfo spid="_x0000_s4168"/>
    <customShpInfo spid="_x0000_s4173"/>
    <customShpInfo spid="_x0000_s4174"/>
    <customShpInfo spid="_x0000_s4175"/>
    <customShpInfo spid="_x0000_s4172"/>
    <customShpInfo spid="_x0000_s4177"/>
    <customShpInfo spid="_x0000_s4178"/>
    <customShpInfo spid="_x0000_s4179"/>
    <customShpInfo spid="_x0000_s4180"/>
    <customShpInfo spid="_x0000_s4181"/>
    <customShpInfo spid="_x0000_s4182"/>
    <customShpInfo spid="_x0000_s4183"/>
    <customShpInfo spid="_x0000_s4184"/>
    <customShpInfo spid="_x0000_s4185"/>
    <customShpInfo spid="_x0000_s4186"/>
    <customShpInfo spid="_x0000_s4187"/>
    <customShpInfo spid="_x0000_s4188"/>
    <customShpInfo spid="_x0000_s4189"/>
    <customShpInfo spid="_x0000_s4190"/>
    <customShpInfo spid="_x0000_s4176"/>
    <customShpInfo spid="_x0000_s4192"/>
    <customShpInfo spid="_x0000_s4193"/>
    <customShpInfo spid="_x0000_s4191"/>
    <customShpInfo spid="_x0000_s4195"/>
    <customShpInfo spid="_x0000_s4196"/>
    <customShpInfo spid="_x0000_s4197"/>
    <customShpInfo spid="_x0000_s4198"/>
    <customShpInfo spid="_x0000_s4199"/>
    <customShpInfo spid="_x0000_s4200"/>
    <customShpInfo spid="_x0000_s4201"/>
    <customShpInfo spid="_x0000_s4202"/>
    <customShpInfo spid="_x0000_s4203"/>
    <customShpInfo spid="_x0000_s4204"/>
    <customShpInfo spid="_x0000_s4205"/>
    <customShpInfo spid="_x0000_s4206"/>
    <customShpInfo spid="_x0000_s4207"/>
    <customShpInfo spid="_x0000_s4208"/>
    <customShpInfo spid="_x0000_s4194"/>
    <customShpInfo spid="_x0000_s4210"/>
    <customShpInfo spid="_x0000_s4211"/>
    <customShpInfo spid="_x0000_s4212"/>
    <customShpInfo spid="_x0000_s4209"/>
    <customShpInfo spid="_x0000_s4214"/>
    <customShpInfo spid="_x0000_s4215"/>
    <customShpInfo spid="_x0000_s4216"/>
    <customShpInfo spid="_x0000_s4213"/>
    <customShpInfo spid="_x0000_s4218"/>
    <customShpInfo spid="_x0000_s4219"/>
    <customShpInfo spid="_x0000_s4220"/>
    <customShpInfo spid="_x0000_s4217"/>
    <customShpInfo spid="_x0000_s4222"/>
    <customShpInfo spid="_x0000_s4223"/>
    <customShpInfo spid="_x0000_s4224"/>
    <customShpInfo spid="_x0000_s4221"/>
    <customShpInfo spid="_x0000_s4226"/>
    <customShpInfo spid="_x0000_s4227"/>
    <customShpInfo spid="_x0000_s4228"/>
    <customShpInfo spid="_x0000_s4225"/>
    <customShpInfo spid="_x0000_s4230"/>
    <customShpInfo spid="_x0000_s4231"/>
    <customShpInfo spid="_x0000_s4232"/>
    <customShpInfo spid="_x0000_s4229"/>
    <customShpInfo spid="_x0000_s4234"/>
    <customShpInfo spid="_x0000_s4235"/>
    <customShpInfo spid="_x0000_s4233"/>
    <customShpInfo spid="_x0000_s4237"/>
    <customShpInfo spid="_x0000_s4238"/>
    <customShpInfo spid="_x0000_s4239"/>
    <customShpInfo spid="_x0000_s4240"/>
    <customShpInfo spid="_x0000_s4241"/>
    <customShpInfo spid="_x0000_s4242"/>
    <customShpInfo spid="_x0000_s4243"/>
    <customShpInfo spid="_x0000_s4244"/>
    <customShpInfo spid="_x0000_s4245"/>
    <customShpInfo spid="_x0000_s4246"/>
    <customShpInfo spid="_x0000_s4247"/>
    <customShpInfo spid="_x0000_s4248"/>
    <customShpInfo spid="_x0000_s4236"/>
    <customShpInfo spid="_x0000_s4250"/>
    <customShpInfo spid="_x0000_s4251"/>
    <customShpInfo spid="_x0000_s4252"/>
    <customShpInfo spid="_x0000_s4253"/>
    <customShpInfo spid="_x0000_s4249"/>
    <customShpInfo spid="_x0000_s4255"/>
    <customShpInfo spid="_x0000_s4256"/>
    <customShpInfo spid="_x0000_s4254"/>
    <customShpInfo spid="_x0000_s4257"/>
    <customShpInfo spid="_x0000_s4259"/>
    <customShpInfo spid="_x0000_s4260"/>
    <customShpInfo spid="_x0000_s4261"/>
    <customShpInfo spid="_x0000_s4262"/>
    <customShpInfo spid="_x0000_s4263"/>
    <customShpInfo spid="_x0000_s4264"/>
    <customShpInfo spid="_x0000_s4265"/>
    <customShpInfo spid="_x0000_s4266"/>
    <customShpInfo spid="_x0000_s4258"/>
    <customShpInfo spid="_x0000_s4268"/>
    <customShpInfo spid="_x0000_s4269"/>
    <customShpInfo spid="_x0000_s4267"/>
    <customShpInfo spid="_x0000_s4271"/>
    <customShpInfo spid="_x0000_s4272"/>
    <customShpInfo spid="_x0000_s4273"/>
    <customShpInfo spid="_x0000_s4274"/>
    <customShpInfo spid="_x0000_s4275"/>
    <customShpInfo spid="_x0000_s4276"/>
    <customShpInfo spid="_x0000_s4270"/>
    <customShpInfo spid="_x0000_s4278"/>
    <customShpInfo spid="_x0000_s4279"/>
    <customShpInfo spid="_x0000_s4277"/>
    <customShpInfo spid="_x0000_s4281"/>
    <customShpInfo spid="_x0000_s4282"/>
    <customShpInfo spid="_x0000_s4283"/>
    <customShpInfo spid="_x0000_s4284"/>
    <customShpInfo spid="_x0000_s4285"/>
    <customShpInfo spid="_x0000_s4286"/>
    <customShpInfo spid="_x0000_s4287"/>
    <customShpInfo spid="_x0000_s4288"/>
    <customShpInfo spid="_x0000_s4289"/>
    <customShpInfo spid="_x0000_s4290"/>
    <customShpInfo spid="_x0000_s4291"/>
    <customShpInfo spid="_x0000_s4292"/>
    <customShpInfo spid="_x0000_s4293"/>
    <customShpInfo spid="_x0000_s4294"/>
    <customShpInfo spid="_x0000_s4295"/>
    <customShpInfo spid="_x0000_s4296"/>
    <customShpInfo spid="_x0000_s4297"/>
    <customShpInfo spid="_x0000_s4298"/>
    <customShpInfo spid="_x0000_s4299"/>
    <customShpInfo spid="_x0000_s4300"/>
    <customShpInfo spid="_x0000_s4301"/>
    <customShpInfo spid="_x0000_s4302"/>
    <customShpInfo spid="_x0000_s4303"/>
    <customShpInfo spid="_x0000_s4304"/>
    <customShpInfo spid="_x0000_s4305"/>
    <customShpInfo spid="_x0000_s4306"/>
    <customShpInfo spid="_x0000_s4307"/>
    <customShpInfo spid="_x0000_s4308"/>
    <customShpInfo spid="_x0000_s4309"/>
    <customShpInfo spid="_x0000_s4310"/>
    <customShpInfo spid="_x0000_s4311"/>
    <customShpInfo spid="_x0000_s4312"/>
    <customShpInfo spid="_x0000_s4313"/>
    <customShpInfo spid="_x0000_s4314"/>
    <customShpInfo spid="_x0000_s4315"/>
    <customShpInfo spid="_x0000_s4316"/>
    <customShpInfo spid="_x0000_s4317"/>
    <customShpInfo spid="_x0000_s4318"/>
    <customShpInfo spid="_x0000_s4319"/>
    <customShpInfo spid="_x0000_s4320"/>
    <customShpInfo spid="_x0000_s4321"/>
    <customShpInfo spid="_x0000_s4322"/>
    <customShpInfo spid="_x0000_s4323"/>
    <customShpInfo spid="_x0000_s4324"/>
    <customShpInfo spid="_x0000_s4280"/>
    <customShpInfo spid="_x0000_s4326"/>
    <customShpInfo spid="_x0000_s4327"/>
    <customShpInfo spid="_x0000_s4325"/>
    <customShpInfo spid="_x0000_s4328"/>
    <customShpInfo spid="_x0000_s4330"/>
    <customShpInfo spid="_x0000_s4331"/>
    <customShpInfo spid="_x0000_s4332"/>
    <customShpInfo spid="_x0000_s4329"/>
    <customShpInfo spid="_x0000_s4334"/>
    <customShpInfo spid="_x0000_s4335"/>
    <customShpInfo spid="_x0000_s4333"/>
    <customShpInfo spid="_x0000_s4336"/>
    <customShpInfo spid="_x0000_s4337"/>
    <customShpInfo spid="_x0000_s4339"/>
    <customShpInfo spid="_x0000_s4340"/>
    <customShpInfo spid="_x0000_s4341"/>
    <customShpInfo spid="_x0000_s4342"/>
    <customShpInfo spid="_x0000_s4343"/>
    <customShpInfo spid="_x0000_s4344"/>
    <customShpInfo spid="_x0000_s4345"/>
    <customShpInfo spid="_x0000_s4346"/>
    <customShpInfo spid="_x0000_s4347"/>
    <customShpInfo spid="_x0000_s4348"/>
    <customShpInfo spid="_x0000_s4349"/>
    <customShpInfo spid="_x0000_s4350"/>
    <customShpInfo spid="_x0000_s4351"/>
    <customShpInfo spid="_x0000_s4352"/>
    <customShpInfo spid="_x0000_s4338"/>
    <customShpInfo spid="_x0000_s4354"/>
    <customShpInfo spid="_x0000_s4355"/>
    <customShpInfo spid="_x0000_s4353"/>
    <customShpInfo spid="_x0000_s4357"/>
    <customShpInfo spid="_x0000_s4358"/>
    <customShpInfo spid="_x0000_s4359"/>
    <customShpInfo spid="_x0000_s4360"/>
    <customShpInfo spid="_x0000_s4361"/>
    <customShpInfo spid="_x0000_s4362"/>
    <customShpInfo spid="_x0000_s4363"/>
    <customShpInfo spid="_x0000_s4364"/>
    <customShpInfo spid="_x0000_s4365"/>
    <customShpInfo spid="_x0000_s4366"/>
    <customShpInfo spid="_x0000_s4367"/>
    <customShpInfo spid="_x0000_s4368"/>
    <customShpInfo spid="_x0000_s4369"/>
    <customShpInfo spid="_x0000_s4370"/>
    <customShpInfo spid="_x0000_s4356"/>
    <customShpInfo spid="_x0000_s4372"/>
    <customShpInfo spid="_x0000_s4373"/>
    <customShpInfo spid="_x0000_s4371"/>
    <customShpInfo spid="_x0000_s4375"/>
    <customShpInfo spid="_x0000_s4374"/>
    <customShpInfo spid="_x0000_s4377"/>
    <customShpInfo spid="_x0000_s4378"/>
    <customShpInfo spid="_x0000_s4379"/>
    <customShpInfo spid="_x0000_s4380"/>
    <customShpInfo spid="_x0000_s4381"/>
    <customShpInfo spid="_x0000_s4382"/>
    <customShpInfo spid="_x0000_s4383"/>
    <customShpInfo spid="_x0000_s4384"/>
    <customShpInfo spid="_x0000_s4385"/>
    <customShpInfo spid="_x0000_s4386"/>
    <customShpInfo spid="_x0000_s4387"/>
    <customShpInfo spid="_x0000_s4388"/>
    <customShpInfo spid="_x0000_s4389"/>
    <customShpInfo spid="_x0000_s4390"/>
    <customShpInfo spid="_x0000_s4391"/>
    <customShpInfo spid="_x0000_s4392"/>
    <customShpInfo spid="_x0000_s4393"/>
    <customShpInfo spid="_x0000_s4394"/>
    <customShpInfo spid="_x0000_s4395"/>
    <customShpInfo spid="_x0000_s4396"/>
    <customShpInfo spid="_x0000_s4397"/>
    <customShpInfo spid="_x0000_s4398"/>
    <customShpInfo spid="_x0000_s4399"/>
    <customShpInfo spid="_x0000_s4400"/>
    <customShpInfo spid="_x0000_s4401"/>
    <customShpInfo spid="_x0000_s4402"/>
    <customShpInfo spid="_x0000_s4403"/>
    <customShpInfo spid="_x0000_s4404"/>
    <customShpInfo spid="_x0000_s4405"/>
    <customShpInfo spid="_x0000_s4406"/>
    <customShpInfo spid="_x0000_s4407"/>
    <customShpInfo spid="_x0000_s4408"/>
    <customShpInfo spid="_x0000_s4409"/>
    <customShpInfo spid="_x0000_s4410"/>
    <customShpInfo spid="_x0000_s4411"/>
    <customShpInfo spid="_x0000_s4412"/>
    <customShpInfo spid="_x0000_s4413"/>
    <customShpInfo spid="_x0000_s4414"/>
    <customShpInfo spid="_x0000_s4415"/>
    <customShpInfo spid="_x0000_s4416"/>
    <customShpInfo spid="_x0000_s4417"/>
    <customShpInfo spid="_x0000_s4418"/>
    <customShpInfo spid="_x0000_s4419"/>
    <customShpInfo spid="_x0000_s4420"/>
    <customShpInfo spid="_x0000_s4421"/>
    <customShpInfo spid="_x0000_s4422"/>
    <customShpInfo spid="_x0000_s4423"/>
    <customShpInfo spid="_x0000_s4424"/>
    <customShpInfo spid="_x0000_s4425"/>
    <customShpInfo spid="_x0000_s4426"/>
    <customShpInfo spid="_x0000_s4427"/>
    <customShpInfo spid="_x0000_s4428"/>
    <customShpInfo spid="_x0000_s4429"/>
    <customShpInfo spid="_x0000_s4430"/>
    <customShpInfo spid="_x0000_s4376"/>
    <customShpInfo spid="_x0000_s4432"/>
    <customShpInfo spid="_x0000_s4433"/>
    <customShpInfo spid="_x0000_s4434"/>
    <customShpInfo spid="_x0000_s4435"/>
    <customShpInfo spid="_x0000_s4436"/>
    <customShpInfo spid="_x0000_s4437"/>
    <customShpInfo spid="_x0000_s4438"/>
    <customShpInfo spid="_x0000_s4439"/>
    <customShpInfo spid="_x0000_s4440"/>
    <customShpInfo spid="_x0000_s4441"/>
    <customShpInfo spid="_x0000_s4442"/>
    <customShpInfo spid="_x0000_s4443"/>
    <customShpInfo spid="_x0000_s4444"/>
    <customShpInfo spid="_x0000_s4445"/>
    <customShpInfo spid="_x0000_s4446"/>
    <customShpInfo spid="_x0000_s4447"/>
    <customShpInfo spid="_x0000_s4448"/>
    <customShpInfo spid="_x0000_s4449"/>
    <customShpInfo spid="_x0000_s4450"/>
    <customShpInfo spid="_x0000_s4451"/>
    <customShpInfo spid="_x0000_s4452"/>
    <customShpInfo spid="_x0000_s4453"/>
    <customShpInfo spid="_x0000_s4454"/>
    <customShpInfo spid="_x0000_s4455"/>
    <customShpInfo spid="_x0000_s4456"/>
    <customShpInfo spid="_x0000_s4431"/>
    <customShpInfo spid="_x0000_s4457"/>
    <customShpInfo spid="_x0000_s4459"/>
    <customShpInfo spid="_x0000_s4460"/>
    <customShpInfo spid="_x0000_s4461"/>
    <customShpInfo spid="_x0000_s4462"/>
    <customShpInfo spid="_x0000_s4463"/>
    <customShpInfo spid="_x0000_s4464"/>
    <customShpInfo spid="_x0000_s4465"/>
    <customShpInfo spid="_x0000_s4466"/>
    <customShpInfo spid="_x0000_s4467"/>
    <customShpInfo spid="_x0000_s4468"/>
    <customShpInfo spid="_x0000_s4469"/>
    <customShpInfo spid="_x0000_s4470"/>
    <customShpInfo spid="_x0000_s4471"/>
    <customShpInfo spid="_x0000_s4472"/>
    <customShpInfo spid="_x0000_s4473"/>
    <customShpInfo spid="_x0000_s4474"/>
    <customShpInfo spid="_x0000_s4475"/>
    <customShpInfo spid="_x0000_s4476"/>
    <customShpInfo spid="_x0000_s4477"/>
    <customShpInfo spid="_x0000_s4478"/>
    <customShpInfo spid="_x0000_s4479"/>
    <customShpInfo spid="_x0000_s4480"/>
    <customShpInfo spid="_x0000_s4481"/>
    <customShpInfo spid="_x0000_s4482"/>
    <customShpInfo spid="_x0000_s4483"/>
    <customShpInfo spid="_x0000_s4484"/>
    <customShpInfo spid="_x0000_s4485"/>
    <customShpInfo spid="_x0000_s4486"/>
    <customShpInfo spid="_x0000_s4487"/>
    <customShpInfo spid="_x0000_s4488"/>
    <customShpInfo spid="_x0000_s4489"/>
    <customShpInfo spid="_x0000_s4490"/>
    <customShpInfo spid="_x0000_s4491"/>
    <customShpInfo spid="_x0000_s4492"/>
    <customShpInfo spid="_x0000_s4493"/>
    <customShpInfo spid="_x0000_s4494"/>
    <customShpInfo spid="_x0000_s4495"/>
    <customShpInfo spid="_x0000_s4496"/>
    <customShpInfo spid="_x0000_s4497"/>
    <customShpInfo spid="_x0000_s4498"/>
    <customShpInfo spid="_x0000_s4499"/>
    <customShpInfo spid="_x0000_s4500"/>
    <customShpInfo spid="_x0000_s4501"/>
    <customShpInfo spid="_x0000_s4458"/>
    <customShpInfo spid="_x0000_s4503"/>
    <customShpInfo spid="_x0000_s4504"/>
    <customShpInfo spid="_x0000_s4505"/>
    <customShpInfo spid="_x0000_s4506"/>
    <customShpInfo spid="_x0000_s4507"/>
    <customShpInfo spid="_x0000_s4508"/>
    <customShpInfo spid="_x0000_s4509"/>
    <customShpInfo spid="_x0000_s4510"/>
    <customShpInfo spid="_x0000_s4511"/>
    <customShpInfo spid="_x0000_s4512"/>
    <customShpInfo spid="_x0000_s4513"/>
    <customShpInfo spid="_x0000_s4514"/>
    <customShpInfo spid="_x0000_s4515"/>
    <customShpInfo spid="_x0000_s4516"/>
    <customShpInfo spid="_x0000_s4502"/>
    <customShpInfo spid="_x0000_s4517"/>
    <customShpInfo spid="_x0000_s4518"/>
    <customShpInfo spid="_x0000_s4519"/>
    <customShpInfo spid="_x0000_s4520"/>
    <customShpInfo spid="_x0000_s4521"/>
    <customShpInfo spid="_x0000_s4523"/>
    <customShpInfo spid="_x0000_s4524"/>
    <customShpInfo spid="_x0000_s4525"/>
    <customShpInfo spid="_x0000_s4526"/>
    <customShpInfo spid="_x0000_s4527"/>
    <customShpInfo spid="_x0000_s4528"/>
    <customShpInfo spid="_x0000_s4529"/>
    <customShpInfo spid="_x0000_s4530"/>
    <customShpInfo spid="_x0000_s4531"/>
    <customShpInfo spid="_x0000_s4532"/>
    <customShpInfo spid="_x0000_s4533"/>
    <customShpInfo spid="_x0000_s4534"/>
    <customShpInfo spid="_x0000_s4535"/>
    <customShpInfo spid="_x0000_s4536"/>
    <customShpInfo spid="_x0000_s4522"/>
    <customShpInfo spid="_x0000_s4538"/>
    <customShpInfo spid="_x0000_s4539"/>
    <customShpInfo spid="_x0000_s4540"/>
    <customShpInfo spid="_x0000_s4541"/>
    <customShpInfo spid="_x0000_s4542"/>
    <customShpInfo spid="_x0000_s4543"/>
    <customShpInfo spid="_x0000_s4544"/>
    <customShpInfo spid="_x0000_s4545"/>
    <customShpInfo spid="_x0000_s4546"/>
    <customShpInfo spid="_x0000_s4547"/>
    <customShpInfo spid="_x0000_s4548"/>
    <customShpInfo spid="_x0000_s4549"/>
    <customShpInfo spid="_x0000_s4550"/>
    <customShpInfo spid="_x0000_s4551"/>
    <customShpInfo spid="_x0000_s4537"/>
    <customShpInfo spid="_x0000_s4553"/>
    <customShpInfo spid="_x0000_s4554"/>
    <customShpInfo spid="_x0000_s4555"/>
    <customShpInfo spid="_x0000_s4556"/>
    <customShpInfo spid="_x0000_s4557"/>
    <customShpInfo spid="_x0000_s4558"/>
    <customShpInfo spid="_x0000_s4559"/>
    <customShpInfo spid="_x0000_s4560"/>
    <customShpInfo spid="_x0000_s4561"/>
    <customShpInfo spid="_x0000_s4562"/>
    <customShpInfo spid="_x0000_s4563"/>
    <customShpInfo spid="_x0000_s4564"/>
    <customShpInfo spid="_x0000_s4565"/>
    <customShpInfo spid="_x0000_s4566"/>
    <customShpInfo spid="_x0000_s4552"/>
    <customShpInfo spid="_x0000_s4568"/>
    <customShpInfo spid="_x0000_s4569"/>
    <customShpInfo spid="_x0000_s4570"/>
    <customShpInfo spid="_x0000_s4571"/>
    <customShpInfo spid="_x0000_s4572"/>
    <customShpInfo spid="_x0000_s4573"/>
    <customShpInfo spid="_x0000_s4574"/>
    <customShpInfo spid="_x0000_s4575"/>
    <customShpInfo spid="_x0000_s4576"/>
    <customShpInfo spid="_x0000_s4577"/>
    <customShpInfo spid="_x0000_s4578"/>
    <customShpInfo spid="_x0000_s4579"/>
    <customShpInfo spid="_x0000_s4567"/>
    <customShpInfo spid="_x0000_s4580"/>
    <customShpInfo spid="_x0000_s4581"/>
    <customShpInfo spid="_x0000_s4582"/>
    <customShpInfo spid="_x0000_s4584"/>
    <customShpInfo spid="_x0000_s4585"/>
    <customShpInfo spid="_x0000_s4586"/>
    <customShpInfo spid="_x0000_s4587"/>
    <customShpInfo spid="_x0000_s4588"/>
    <customShpInfo spid="_x0000_s4589"/>
    <customShpInfo spid="_x0000_s4590"/>
    <customShpInfo spid="_x0000_s4591"/>
    <customShpInfo spid="_x0000_s4592"/>
    <customShpInfo spid="_x0000_s4593"/>
    <customShpInfo spid="_x0000_s4583"/>
    <customShpInfo spid="_x0000_s4594"/>
    <customShpInfo spid="_x0000_s4596"/>
    <customShpInfo spid="_x0000_s4597"/>
    <customShpInfo spid="_x0000_s4598"/>
    <customShpInfo spid="_x0000_s4599"/>
    <customShpInfo spid="_x0000_s4600"/>
    <customShpInfo spid="_x0000_s4601"/>
    <customShpInfo spid="_x0000_s4602"/>
    <customShpInfo spid="_x0000_s4603"/>
    <customShpInfo spid="_x0000_s4604"/>
    <customShpInfo spid="_x0000_s4605"/>
    <customShpInfo spid="_x0000_s4606"/>
    <customShpInfo spid="_x0000_s4607"/>
    <customShpInfo spid="_x0000_s4608"/>
    <customShpInfo spid="_x0000_s4609"/>
    <customShpInfo spid="_x0000_s4610"/>
    <customShpInfo spid="_x0000_s4595"/>
    <customShpInfo spid="_x0000_s4612"/>
    <customShpInfo spid="_x0000_s4613"/>
    <customShpInfo spid="_x0000_s4614"/>
    <customShpInfo spid="_x0000_s4615"/>
    <customShpInfo spid="_x0000_s4616"/>
    <customShpInfo spid="_x0000_s4617"/>
    <customShpInfo spid="_x0000_s4618"/>
    <customShpInfo spid="_x0000_s4619"/>
    <customShpInfo spid="_x0000_s4620"/>
    <customShpInfo spid="_x0000_s4611"/>
    <customShpInfo spid="_x0000_s4622"/>
    <customShpInfo spid="_x0000_s4623"/>
    <customShpInfo spid="_x0000_s4621"/>
    <customShpInfo spid="_x0000_s4625"/>
    <customShpInfo spid="_x0000_s4626"/>
    <customShpInfo spid="_x0000_s4627"/>
    <customShpInfo spid="_x0000_s4628"/>
    <customShpInfo spid="_x0000_s4629"/>
    <customShpInfo spid="_x0000_s4630"/>
    <customShpInfo spid="_x0000_s4631"/>
    <customShpInfo spid="_x0000_s4632"/>
    <customShpInfo spid="_x0000_s4633"/>
    <customShpInfo spid="_x0000_s4634"/>
    <customShpInfo spid="_x0000_s4635"/>
    <customShpInfo spid="_x0000_s4636"/>
    <customShpInfo spid="_x0000_s4624"/>
    <customShpInfo spid="_x0000_s4638"/>
    <customShpInfo spid="_x0000_s4639"/>
    <customShpInfo spid="_x0000_s4640"/>
    <customShpInfo spid="_x0000_s4641"/>
    <customShpInfo spid="_x0000_s4642"/>
    <customShpInfo spid="_x0000_s4643"/>
    <customShpInfo spid="_x0000_s4644"/>
    <customShpInfo spid="_x0000_s4645"/>
    <customShpInfo spid="_x0000_s4646"/>
    <customShpInfo spid="_x0000_s4647"/>
    <customShpInfo spid="_x0000_s4648"/>
    <customShpInfo spid="_x0000_s4649"/>
    <customShpInfo spid="_x0000_s4650"/>
    <customShpInfo spid="_x0000_s4651"/>
    <customShpInfo spid="_x0000_s4637"/>
    <customShpInfo spid="_x0000_s4653"/>
    <customShpInfo spid="_x0000_s4654"/>
    <customShpInfo spid="_x0000_s4655"/>
    <customShpInfo spid="_x0000_s4652"/>
    <customShpInfo spid="_x0000_s4657"/>
    <customShpInfo spid="_x0000_s4658"/>
    <customShpInfo spid="_x0000_s4659"/>
    <customShpInfo spid="_x0000_s4660"/>
    <customShpInfo spid="_x0000_s4661"/>
    <customShpInfo spid="_x0000_s4662"/>
    <customShpInfo spid="_x0000_s4663"/>
    <customShpInfo spid="_x0000_s4664"/>
    <customShpInfo spid="_x0000_s4665"/>
    <customShpInfo spid="_x0000_s4666"/>
    <customShpInfo spid="_x0000_s4667"/>
    <customShpInfo spid="_x0000_s4668"/>
    <customShpInfo spid="_x0000_s4669"/>
    <customShpInfo spid="_x0000_s4670"/>
    <customShpInfo spid="_x0000_s4671"/>
    <customShpInfo spid="_x0000_s4672"/>
    <customShpInfo spid="_x0000_s4673"/>
    <customShpInfo spid="_x0000_s4674"/>
    <customShpInfo spid="_x0000_s4675"/>
    <customShpInfo spid="_x0000_s4676"/>
    <customShpInfo spid="_x0000_s4677"/>
    <customShpInfo spid="_x0000_s4678"/>
    <customShpInfo spid="_x0000_s4679"/>
    <customShpInfo spid="_x0000_s4680"/>
    <customShpInfo spid="_x0000_s4681"/>
    <customShpInfo spid="_x0000_s4682"/>
    <customShpInfo spid="_x0000_s4683"/>
    <customShpInfo spid="_x0000_s4684"/>
    <customShpInfo spid="_x0000_s4685"/>
    <customShpInfo spid="_x0000_s4686"/>
    <customShpInfo spid="_x0000_s4687"/>
    <customShpInfo spid="_x0000_s4656"/>
    <customShpInfo spid="_x0000_s4689"/>
    <customShpInfo spid="_x0000_s4690"/>
    <customShpInfo spid="_x0000_s4691"/>
    <customShpInfo spid="_x0000_s4692"/>
    <customShpInfo spid="_x0000_s4693"/>
    <customShpInfo spid="_x0000_s4694"/>
    <customShpInfo spid="_x0000_s4695"/>
    <customShpInfo spid="_x0000_s4696"/>
    <customShpInfo spid="_x0000_s4697"/>
    <customShpInfo spid="_x0000_s4698"/>
    <customShpInfo spid="_x0000_s4699"/>
    <customShpInfo spid="_x0000_s4700"/>
    <customShpInfo spid="_x0000_s4701"/>
    <customShpInfo spid="_x0000_s4702"/>
    <customShpInfo spid="_x0000_s4688"/>
    <customShpInfo spid="_x0000_s4704"/>
    <customShpInfo spid="_x0000_s4705"/>
    <customShpInfo spid="_x0000_s4706"/>
    <customShpInfo spid="_x0000_s4707"/>
    <customShpInfo spid="_x0000_s4708"/>
    <customShpInfo spid="_x0000_s4709"/>
    <customShpInfo spid="_x0000_s4710"/>
    <customShpInfo spid="_x0000_s4711"/>
    <customShpInfo spid="_x0000_s4712"/>
    <customShpInfo spid="_x0000_s4713"/>
    <customShpInfo spid="_x0000_s4714"/>
    <customShpInfo spid="_x0000_s4715"/>
    <customShpInfo spid="_x0000_s4716"/>
    <customShpInfo spid="_x0000_s4717"/>
    <customShpInfo spid="_x0000_s4718"/>
    <customShpInfo spid="_x0000_s4719"/>
    <customShpInfo spid="_x0000_s4720"/>
    <customShpInfo spid="_x0000_s4721"/>
    <customShpInfo spid="_x0000_s4722"/>
    <customShpInfo spid="_x0000_s4723"/>
    <customShpInfo spid="_x0000_s4724"/>
    <customShpInfo spid="_x0000_s4725"/>
    <customShpInfo spid="_x0000_s4726"/>
    <customShpInfo spid="_x0000_s4727"/>
    <customShpInfo spid="_x0000_s4728"/>
    <customShpInfo spid="_x0000_s4729"/>
    <customShpInfo spid="_x0000_s4730"/>
    <customShpInfo spid="_x0000_s4731"/>
    <customShpInfo spid="_x0000_s4732"/>
    <customShpInfo spid="_x0000_s4733"/>
    <customShpInfo spid="_x0000_s4703"/>
    <customShpInfo spid="_x0000_s4734"/>
    <customShpInfo spid="_x0000_s4736"/>
    <customShpInfo spid="_x0000_s4737"/>
    <customShpInfo spid="_x0000_s4738"/>
    <customShpInfo spid="_x0000_s4739"/>
    <customShpInfo spid="_x0000_s4740"/>
    <customShpInfo spid="_x0000_s4741"/>
    <customShpInfo spid="_x0000_s4742"/>
    <customShpInfo spid="_x0000_s4743"/>
    <customShpInfo spid="_x0000_s4744"/>
    <customShpInfo spid="_x0000_s4745"/>
    <customShpInfo spid="_x0000_s4746"/>
    <customShpInfo spid="_x0000_s4747"/>
    <customShpInfo spid="_x0000_s4748"/>
    <customShpInfo spid="_x0000_s4749"/>
    <customShpInfo spid="_x0000_s4750"/>
    <customShpInfo spid="_x0000_s4751"/>
    <customShpInfo spid="_x0000_s4752"/>
    <customShpInfo spid="_x0000_s4753"/>
    <customShpInfo spid="_x0000_s4754"/>
    <customShpInfo spid="_x0000_s4755"/>
    <customShpInfo spid="_x0000_s4756"/>
    <customShpInfo spid="_x0000_s4757"/>
    <customShpInfo spid="_x0000_s4758"/>
    <customShpInfo spid="_x0000_s4759"/>
    <customShpInfo spid="_x0000_s4760"/>
    <customShpInfo spid="_x0000_s4761"/>
    <customShpInfo spid="_x0000_s4762"/>
    <customShpInfo spid="_x0000_s4763"/>
    <customShpInfo spid="_x0000_s4735"/>
    <customShpInfo spid="_x0000_s4765"/>
    <customShpInfo spid="_x0000_s4766"/>
    <customShpInfo spid="_x0000_s4764"/>
    <customShpInfo spid="_x0000_s4768"/>
    <customShpInfo spid="_x0000_s4769"/>
    <customShpInfo spid="_x0000_s4770"/>
    <customShpInfo spid="_x0000_s4767"/>
    <customShpInfo spid="_x0000_s4772"/>
    <customShpInfo spid="_x0000_s4773"/>
    <customShpInfo spid="_x0000_s4774"/>
    <customShpInfo spid="_x0000_s4775"/>
    <customShpInfo spid="_x0000_s4776"/>
    <customShpInfo spid="_x0000_s4777"/>
    <customShpInfo spid="_x0000_s4778"/>
    <customShpInfo spid="_x0000_s4779"/>
    <customShpInfo spid="_x0000_s4780"/>
    <customShpInfo spid="_x0000_s4781"/>
    <customShpInfo spid="_x0000_s4782"/>
    <customShpInfo spid="_x0000_s4783"/>
    <customShpInfo spid="_x0000_s4784"/>
    <customShpInfo spid="_x0000_s4785"/>
    <customShpInfo spid="_x0000_s4786"/>
    <customShpInfo spid="_x0000_s4771"/>
    <customShpInfo spid="_x0000_s4787"/>
    <customShpInfo spid="_x0000_s4789"/>
    <customShpInfo spid="_x0000_s4790"/>
    <customShpInfo spid="_x0000_s4791"/>
    <customShpInfo spid="_x0000_s4792"/>
    <customShpInfo spid="_x0000_s4793"/>
    <customShpInfo spid="_x0000_s4794"/>
    <customShpInfo spid="_x0000_s4795"/>
    <customShpInfo spid="_x0000_s4796"/>
    <customShpInfo spid="_x0000_s4797"/>
    <customShpInfo spid="_x0000_s4798"/>
    <customShpInfo spid="_x0000_s4799"/>
    <customShpInfo spid="_x0000_s4800"/>
    <customShpInfo spid="_x0000_s4788"/>
    <customShpInfo spid="_x0000_s4801"/>
    <customShpInfo spid="_x0000_s4803"/>
    <customShpInfo spid="_x0000_s4804"/>
    <customShpInfo spid="_x0000_s4805"/>
    <customShpInfo spid="_x0000_s4806"/>
    <customShpInfo spid="_x0000_s4807"/>
    <customShpInfo spid="_x0000_s4808"/>
    <customShpInfo spid="_x0000_s4809"/>
    <customShpInfo spid="_x0000_s4810"/>
    <customShpInfo spid="_x0000_s4811"/>
    <customShpInfo spid="_x0000_s4812"/>
    <customShpInfo spid="_x0000_s4813"/>
    <customShpInfo spid="_x0000_s4814"/>
    <customShpInfo spid="_x0000_s4815"/>
    <customShpInfo spid="_x0000_s4816"/>
    <customShpInfo spid="_x0000_s4817"/>
    <customShpInfo spid="_x0000_s4818"/>
    <customShpInfo spid="_x0000_s4819"/>
    <customShpInfo spid="_x0000_s4820"/>
    <customShpInfo spid="_x0000_s4802"/>
    <customShpInfo spid="_x0000_s4822"/>
    <customShpInfo spid="_x0000_s4823"/>
    <customShpInfo spid="_x0000_s4824"/>
    <customShpInfo spid="_x0000_s4825"/>
    <customShpInfo spid="_x0000_s4826"/>
    <customShpInfo spid="_x0000_s4827"/>
    <customShpInfo spid="_x0000_s4821"/>
    <customShpInfo spid="_x0000_s4829"/>
    <customShpInfo spid="_x0000_s4830"/>
    <customShpInfo spid="_x0000_s4828"/>
    <customShpInfo spid="_x0000_s4832"/>
    <customShpInfo spid="_x0000_s4833"/>
    <customShpInfo spid="_x0000_s4831"/>
    <customShpInfo spid="_x0000_s4835"/>
    <customShpInfo spid="_x0000_s4836"/>
    <customShpInfo spid="_x0000_s4837"/>
    <customShpInfo spid="_x0000_s4838"/>
    <customShpInfo spid="_x0000_s4839"/>
    <customShpInfo spid="_x0000_s4840"/>
    <customShpInfo spid="_x0000_s4841"/>
    <customShpInfo spid="_x0000_s4842"/>
    <customShpInfo spid="_x0000_s4843"/>
    <customShpInfo spid="_x0000_s4844"/>
    <customShpInfo spid="_x0000_s4845"/>
    <customShpInfo spid="_x0000_s4846"/>
    <customShpInfo spid="_x0000_s4834"/>
    <customShpInfo spid="_x0000_s4848"/>
    <customShpInfo spid="_x0000_s4849"/>
    <customShpInfo spid="_x0000_s4850"/>
    <customShpInfo spid="_x0000_s4851"/>
    <customShpInfo spid="_x0000_s4852"/>
    <customShpInfo spid="_x0000_s4847"/>
    <customShpInfo spid="_x0000_s4854"/>
    <customShpInfo spid="_x0000_s4855"/>
    <customShpInfo spid="_x0000_s4856"/>
    <customShpInfo spid="_x0000_s4857"/>
    <customShpInfo spid="_x0000_s4858"/>
    <customShpInfo spid="_x0000_s4859"/>
    <customShpInfo spid="_x0000_s4860"/>
    <customShpInfo spid="_x0000_s4861"/>
    <customShpInfo spid="_x0000_s4862"/>
    <customShpInfo spid="_x0000_s4863"/>
    <customShpInfo spid="_x0000_s4864"/>
    <customShpInfo spid="_x0000_s4865"/>
    <customShpInfo spid="_x0000_s4866"/>
    <customShpInfo spid="_x0000_s4867"/>
    <customShpInfo spid="_x0000_s4853"/>
    <customShpInfo spid="_x0000_s4869"/>
    <customShpInfo spid="_x0000_s4870"/>
    <customShpInfo spid="_x0000_s4871"/>
    <customShpInfo spid="_x0000_s4872"/>
    <customShpInfo spid="_x0000_s4873"/>
    <customShpInfo spid="_x0000_s4874"/>
    <customShpInfo spid="_x0000_s4875"/>
    <customShpInfo spid="_x0000_s4876"/>
    <customShpInfo spid="_x0000_s4877"/>
    <customShpInfo spid="_x0000_s4878"/>
    <customShpInfo spid="_x0000_s4879"/>
    <customShpInfo spid="_x0000_s4880"/>
    <customShpInfo spid="_x0000_s4881"/>
    <customShpInfo spid="_x0000_s4882"/>
    <customShpInfo spid="_x0000_s4868"/>
    <customShpInfo spid="_x0000_s4884"/>
    <customShpInfo spid="_x0000_s4885"/>
    <customShpInfo spid="_x0000_s4886"/>
    <customShpInfo spid="_x0000_s4887"/>
    <customShpInfo spid="_x0000_s4888"/>
    <customShpInfo spid="_x0000_s4889"/>
    <customShpInfo spid="_x0000_s4890"/>
    <customShpInfo spid="_x0000_s4891"/>
    <customShpInfo spid="_x0000_s4892"/>
    <customShpInfo spid="_x0000_s4893"/>
    <customShpInfo spid="_x0000_s4894"/>
    <customShpInfo spid="_x0000_s4895"/>
    <customShpInfo spid="_x0000_s4896"/>
    <customShpInfo spid="_x0000_s4897"/>
    <customShpInfo spid="_x0000_s4883"/>
    <customShpInfo spid="_x0000_s4899"/>
    <customShpInfo spid="_x0000_s4900"/>
    <customShpInfo spid="_x0000_s4898"/>
    <customShpInfo spid="_x0000_s4902"/>
    <customShpInfo spid="_x0000_s4903"/>
    <customShpInfo spid="_x0000_s4901"/>
    <customShpInfo spid="_x0000_s4905"/>
    <customShpInfo spid="_x0000_s4906"/>
    <customShpInfo spid="_x0000_s4904"/>
    <customShpInfo spid="_x0000_s4908"/>
    <customShpInfo spid="_x0000_s4909"/>
    <customShpInfo spid="_x0000_s4910"/>
    <customShpInfo spid="_x0000_s4911"/>
    <customShpInfo spid="_x0000_s4912"/>
    <customShpInfo spid="_x0000_s4913"/>
    <customShpInfo spid="_x0000_s4914"/>
    <customShpInfo spid="_x0000_s4915"/>
    <customShpInfo spid="_x0000_s4916"/>
    <customShpInfo spid="_x0000_s4917"/>
    <customShpInfo spid="_x0000_s4918"/>
    <customShpInfo spid="_x0000_s4919"/>
    <customShpInfo spid="_x0000_s4920"/>
    <customShpInfo spid="_x0000_s4921"/>
    <customShpInfo spid="_x0000_s4922"/>
    <customShpInfo spid="_x0000_s4923"/>
    <customShpInfo spid="_x0000_s4924"/>
    <customShpInfo spid="_x0000_s4925"/>
    <customShpInfo spid="_x0000_s4907"/>
    <customShpInfo spid="_x0000_s4927"/>
    <customShpInfo spid="_x0000_s4928"/>
    <customShpInfo spid="_x0000_s4929"/>
    <customShpInfo spid="_x0000_s4930"/>
    <customShpInfo spid="_x0000_s4931"/>
    <customShpInfo spid="_x0000_s4932"/>
    <customShpInfo spid="_x0000_s4933"/>
    <customShpInfo spid="_x0000_s4934"/>
    <customShpInfo spid="_x0000_s4935"/>
    <customShpInfo spid="_x0000_s4936"/>
    <customShpInfo spid="_x0000_s4937"/>
    <customShpInfo spid="_x0000_s4938"/>
    <customShpInfo spid="_x0000_s4939"/>
    <customShpInfo spid="_x0000_s4940"/>
    <customShpInfo spid="_x0000_s4941"/>
    <customShpInfo spid="_x0000_s4926"/>
    <customShpInfo spid="_x0000_s4943"/>
    <customShpInfo spid="_x0000_s4944"/>
    <customShpInfo spid="_x0000_s4945"/>
    <customShpInfo spid="_x0000_s4946"/>
    <customShpInfo spid="_x0000_s4947"/>
    <customShpInfo spid="_x0000_s4948"/>
    <customShpInfo spid="_x0000_s4949"/>
    <customShpInfo spid="_x0000_s4950"/>
    <customShpInfo spid="_x0000_s4951"/>
    <customShpInfo spid="_x0000_s4952"/>
    <customShpInfo spid="_x0000_s4953"/>
    <customShpInfo spid="_x0000_s4954"/>
    <customShpInfo spid="_x0000_s4955"/>
    <customShpInfo spid="_x0000_s4956"/>
    <customShpInfo spid="_x0000_s4957"/>
    <customShpInfo spid="_x0000_s4958"/>
    <customShpInfo spid="_x0000_s4942"/>
    <customShpInfo spid="_x0000_s4960"/>
    <customShpInfo spid="_x0000_s4961"/>
    <customShpInfo spid="_x0000_s4962"/>
    <customShpInfo spid="_x0000_s4963"/>
    <customShpInfo spid="_x0000_s4964"/>
    <customShpInfo spid="_x0000_s4965"/>
    <customShpInfo spid="_x0000_s4966"/>
    <customShpInfo spid="_x0000_s4967"/>
    <customShpInfo spid="_x0000_s4968"/>
    <customShpInfo spid="_x0000_s4969"/>
    <customShpInfo spid="_x0000_s4970"/>
    <customShpInfo spid="_x0000_s4971"/>
    <customShpInfo spid="_x0000_s4972"/>
    <customShpInfo spid="_x0000_s4973"/>
    <customShpInfo spid="_x0000_s4974"/>
    <customShpInfo spid="_x0000_s4959"/>
    <customShpInfo spid="_x0000_s4976"/>
    <customShpInfo spid="_x0000_s4977"/>
    <customShpInfo spid="_x0000_s4978"/>
    <customShpInfo spid="_x0000_s4979"/>
    <customShpInfo spid="_x0000_s4980"/>
    <customShpInfo spid="_x0000_s4981"/>
    <customShpInfo spid="_x0000_s4982"/>
    <customShpInfo spid="_x0000_s4983"/>
    <customShpInfo spid="_x0000_s4984"/>
    <customShpInfo spid="_x0000_s4985"/>
    <customShpInfo spid="_x0000_s4986"/>
    <customShpInfo spid="_x0000_s4987"/>
    <customShpInfo spid="_x0000_s4988"/>
    <customShpInfo spid="_x0000_s4989"/>
    <customShpInfo spid="_x0000_s4990"/>
    <customShpInfo spid="_x0000_s4991"/>
    <customShpInfo spid="_x0000_s4992"/>
    <customShpInfo spid="_x0000_s4993"/>
    <customShpInfo spid="_x0000_s4975"/>
    <customShpInfo spid="_x0000_s4994"/>
    <customShpInfo spid="_x0000_s4996"/>
    <customShpInfo spid="_x0000_s4997"/>
    <customShpInfo spid="_x0000_s4995"/>
    <customShpInfo spid="_x0000_s4999"/>
    <customShpInfo spid="_x0000_s4998"/>
    <customShpInfo spid="_x0000_s5001"/>
    <customShpInfo spid="_x0000_s5002"/>
    <customShpInfo spid="_x0000_s5003"/>
    <customShpInfo spid="_x0000_s5004"/>
    <customShpInfo spid="_x0000_s5005"/>
    <customShpInfo spid="_x0000_s5000"/>
    <customShpInfo spid="_x0000_s5007"/>
    <customShpInfo spid="_x0000_s5006"/>
    <customShpInfo spid="_x0000_s5009"/>
    <customShpInfo spid="_x0000_s5008"/>
    <customShpInfo spid="_x0000_s5011"/>
    <customShpInfo spid="_x0000_s5012"/>
    <customShpInfo spid="_x0000_s5013"/>
    <customShpInfo spid="_x0000_s5014"/>
    <customShpInfo spid="_x0000_s5010"/>
    <customShpInfo spid="_x0000_s5016"/>
    <customShpInfo spid="_x0000_s5017"/>
    <customShpInfo spid="_x0000_s5018"/>
    <customShpInfo spid="_x0000_s5019"/>
    <customShpInfo spid="_x0000_s5015"/>
    <customShpInfo spid="_x0000_s5021"/>
    <customShpInfo spid="_x0000_s5022"/>
    <customShpInfo spid="_x0000_s5023"/>
    <customShpInfo spid="_x0000_s5020"/>
    <customShpInfo spid="_x0000_s5024"/>
    <customShpInfo spid="_x0000_s5025"/>
    <customShpInfo spid="_x0000_s5027"/>
    <customShpInfo spid="_x0000_s5028"/>
    <customShpInfo spid="_x0000_s5026"/>
    <customShpInfo spid="_x0000_s5029"/>
    <customShpInfo spid="_x0000_s5030"/>
    <customShpInfo spid="_x0000_s5032"/>
    <customShpInfo spid="_x0000_s5033"/>
    <customShpInfo spid="_x0000_s5034"/>
    <customShpInfo spid="_x0000_s5035"/>
    <customShpInfo spid="_x0000_s5036"/>
    <customShpInfo spid="_x0000_s5037"/>
    <customShpInfo spid="_x0000_s5038"/>
    <customShpInfo spid="_x0000_s5039"/>
    <customShpInfo spid="_x0000_s5040"/>
    <customShpInfo spid="_x0000_s5041"/>
    <customShpInfo spid="_x0000_s5042"/>
    <customShpInfo spid="_x0000_s5043"/>
    <customShpInfo spid="_x0000_s5044"/>
    <customShpInfo spid="_x0000_s5045"/>
    <customShpInfo spid="_x0000_s5046"/>
    <customShpInfo spid="_x0000_s5047"/>
    <customShpInfo spid="_x0000_s5048"/>
    <customShpInfo spid="_x0000_s5031"/>
    <customShpInfo spid="_x0000_s5050"/>
    <customShpInfo spid="_x0000_s5051"/>
    <customShpInfo spid="_x0000_s5052"/>
    <customShpInfo spid="_x0000_s5053"/>
    <customShpInfo spid="_x0000_s5054"/>
    <customShpInfo spid="_x0000_s5055"/>
    <customShpInfo spid="_x0000_s5049"/>
    <customShpInfo spid="_x0000_s5057"/>
    <customShpInfo spid="_x0000_s5058"/>
    <customShpInfo spid="_x0000_s5059"/>
    <customShpInfo spid="_x0000_s5060"/>
    <customShpInfo spid="_x0000_s5061"/>
    <customShpInfo spid="_x0000_s5062"/>
    <customShpInfo spid="_x0000_s5063"/>
    <customShpInfo spid="_x0000_s5064"/>
    <customShpInfo spid="_x0000_s5065"/>
    <customShpInfo spid="_x0000_s5066"/>
    <customShpInfo spid="_x0000_s5067"/>
    <customShpInfo spid="_x0000_s5068"/>
    <customShpInfo spid="_x0000_s5069"/>
    <customShpInfo spid="_x0000_s5070"/>
    <customShpInfo spid="_x0000_s5071"/>
    <customShpInfo spid="_x0000_s5072"/>
    <customShpInfo spid="_x0000_s5073"/>
    <customShpInfo spid="_x0000_s5074"/>
    <customShpInfo spid="_x0000_s5075"/>
    <customShpInfo spid="_x0000_s5076"/>
    <customShpInfo spid="_x0000_s5077"/>
    <customShpInfo spid="_x0000_s5078"/>
    <customShpInfo spid="_x0000_s5079"/>
    <customShpInfo spid="_x0000_s5080"/>
    <customShpInfo spid="_x0000_s5081"/>
    <customShpInfo spid="_x0000_s5082"/>
    <customShpInfo spid="_x0000_s5083"/>
    <customShpInfo spid="_x0000_s5056"/>
    <customShpInfo spid="_x0000_s5084"/>
    <customShpInfo spid="_x0000_s5086"/>
    <customShpInfo spid="_x0000_s5087"/>
    <customShpInfo spid="_x0000_s5088"/>
    <customShpInfo spid="_x0000_s5089"/>
    <customShpInfo spid="_x0000_s5090"/>
    <customShpInfo spid="_x0000_s5091"/>
    <customShpInfo spid="_x0000_s5085"/>
    <customShpInfo spid="_x0000_s5092"/>
    <customShpInfo spid="_x0000_s5093"/>
    <customShpInfo spid="_x0000_s5094"/>
    <customShpInfo spid="_x0000_s5095"/>
    <customShpInfo spid="_x0000_s5097"/>
    <customShpInfo spid="_x0000_s5098"/>
    <customShpInfo spid="_x0000_s5099"/>
    <customShpInfo spid="_x0000_s5100"/>
    <customShpInfo spid="_x0000_s5101"/>
    <customShpInfo spid="_x0000_s5102"/>
    <customShpInfo spid="_x0000_s5103"/>
    <customShpInfo spid="_x0000_s5104"/>
    <customShpInfo spid="_x0000_s5105"/>
    <customShpInfo spid="_x0000_s5106"/>
    <customShpInfo spid="_x0000_s5107"/>
    <customShpInfo spid="_x0000_s5096"/>
    <customShpInfo spid="_x0000_s5109"/>
    <customShpInfo spid="_x0000_s5110"/>
    <customShpInfo spid="_x0000_s5108"/>
    <customShpInfo spid="_x0000_s5112"/>
    <customShpInfo spid="_x0000_s5113"/>
    <customShpInfo spid="_x0000_s5111"/>
    <customShpInfo spid="_x0000_s5115"/>
    <customShpInfo spid="_x0000_s5114"/>
    <customShpInfo spid="_x0000_s5117"/>
    <customShpInfo spid="_x0000_s5116"/>
    <customShpInfo spid="_x0000_s5118"/>
    <customShpInfo spid="_x0000_s5120"/>
    <customShpInfo spid="_x0000_s5121"/>
    <customShpInfo spid="_x0000_s5122"/>
    <customShpInfo spid="_x0000_s5123"/>
    <customShpInfo spid="_x0000_s5124"/>
    <customShpInfo spid="_x0000_s5125"/>
    <customShpInfo spid="_x0000_s5126"/>
    <customShpInfo spid="_x0000_s5127"/>
    <customShpInfo spid="_x0000_s5128"/>
    <customShpInfo spid="_x0000_s5129"/>
    <customShpInfo spid="_x0000_s5130"/>
    <customShpInfo spid="_x0000_s5131"/>
    <customShpInfo spid="_x0000_s5132"/>
    <customShpInfo spid="_x0000_s5133"/>
    <customShpInfo spid="_x0000_s5134"/>
    <customShpInfo spid="_x0000_s5135"/>
    <customShpInfo spid="_x0000_s5136"/>
    <customShpInfo spid="_x0000_s5137"/>
    <customShpInfo spid="_x0000_s5138"/>
    <customShpInfo spid="_x0000_s5139"/>
    <customShpInfo spid="_x0000_s5140"/>
    <customShpInfo spid="_x0000_s5141"/>
    <customShpInfo spid="_x0000_s5142"/>
    <customShpInfo spid="_x0000_s5143"/>
    <customShpInfo spid="_x0000_s5144"/>
    <customShpInfo spid="_x0000_s5145"/>
    <customShpInfo spid="_x0000_s5146"/>
    <customShpInfo spid="_x0000_s5147"/>
    <customShpInfo spid="_x0000_s5148"/>
    <customShpInfo spid="_x0000_s5149"/>
    <customShpInfo spid="_x0000_s5150"/>
    <customShpInfo spid="_x0000_s5151"/>
    <customShpInfo spid="_x0000_s5152"/>
    <customShpInfo spid="_x0000_s5153"/>
    <customShpInfo spid="_x0000_s5154"/>
    <customShpInfo spid="_x0000_s5155"/>
    <customShpInfo spid="_x0000_s5156"/>
    <customShpInfo spid="_x0000_s5157"/>
    <customShpInfo spid="_x0000_s5158"/>
    <customShpInfo spid="_x0000_s5159"/>
    <customShpInfo spid="_x0000_s5160"/>
    <customShpInfo spid="_x0000_s5161"/>
    <customShpInfo spid="_x0000_s5162"/>
    <customShpInfo spid="_x0000_s5163"/>
    <customShpInfo spid="_x0000_s5164"/>
    <customShpInfo spid="_x0000_s5165"/>
    <customShpInfo spid="_x0000_s5166"/>
    <customShpInfo spid="_x0000_s5167"/>
    <customShpInfo spid="_x0000_s5168"/>
    <customShpInfo spid="_x0000_s5169"/>
    <customShpInfo spid="_x0000_s5170"/>
    <customShpInfo spid="_x0000_s5171"/>
    <customShpInfo spid="_x0000_s5172"/>
    <customShpInfo spid="_x0000_s5173"/>
    <customShpInfo spid="_x0000_s5174"/>
    <customShpInfo spid="_x0000_s5175"/>
    <customShpInfo spid="_x0000_s5176"/>
    <customShpInfo spid="_x0000_s5177"/>
    <customShpInfo spid="_x0000_s5178"/>
    <customShpInfo spid="_x0000_s5179"/>
    <customShpInfo spid="_x0000_s5180"/>
    <customShpInfo spid="_x0000_s5181"/>
    <customShpInfo spid="_x0000_s5182"/>
    <customShpInfo spid="_x0000_s5183"/>
    <customShpInfo spid="_x0000_s5184"/>
    <customShpInfo spid="_x0000_s5185"/>
    <customShpInfo spid="_x0000_s5186"/>
    <customShpInfo spid="_x0000_s5187"/>
    <customShpInfo spid="_x0000_s5188"/>
    <customShpInfo spid="_x0000_s5189"/>
    <customShpInfo spid="_x0000_s5190"/>
    <customShpInfo spid="_x0000_s5191"/>
    <customShpInfo spid="_x0000_s5192"/>
    <customShpInfo spid="_x0000_s5193"/>
    <customShpInfo spid="_x0000_s5194"/>
    <customShpInfo spid="_x0000_s5195"/>
    <customShpInfo spid="_x0000_s5196"/>
    <customShpInfo spid="_x0000_s5197"/>
    <customShpInfo spid="_x0000_s5198"/>
    <customShpInfo spid="_x0000_s5199"/>
    <customShpInfo spid="_x0000_s5200"/>
    <customShpInfo spid="_x0000_s5201"/>
    <customShpInfo spid="_x0000_s5202"/>
    <customShpInfo spid="_x0000_s5203"/>
    <customShpInfo spid="_x0000_s5204"/>
    <customShpInfo spid="_x0000_s5205"/>
    <customShpInfo spid="_x0000_s5206"/>
    <customShpInfo spid="_x0000_s5207"/>
    <customShpInfo spid="_x0000_s5208"/>
    <customShpInfo spid="_x0000_s5209"/>
    <customShpInfo spid="_x0000_s5210"/>
    <customShpInfo spid="_x0000_s5211"/>
    <customShpInfo spid="_x0000_s5212"/>
    <customShpInfo spid="_x0000_s5213"/>
    <customShpInfo spid="_x0000_s5214"/>
    <customShpInfo spid="_x0000_s5215"/>
    <customShpInfo spid="_x0000_s5216"/>
    <customShpInfo spid="_x0000_s5217"/>
    <customShpInfo spid="_x0000_s5218"/>
    <customShpInfo spid="_x0000_s5219"/>
    <customShpInfo spid="_x0000_s5220"/>
    <customShpInfo spid="_x0000_s5221"/>
    <customShpInfo spid="_x0000_s5222"/>
    <customShpInfo spid="_x0000_s5223"/>
    <customShpInfo spid="_x0000_s5224"/>
    <customShpInfo spid="_x0000_s5225"/>
    <customShpInfo spid="_x0000_s5226"/>
    <customShpInfo spid="_x0000_s5227"/>
    <customShpInfo spid="_x0000_s5228"/>
    <customShpInfo spid="_x0000_s5229"/>
    <customShpInfo spid="_x0000_s5119"/>
    <customShpInfo spid="_x0000_s5231"/>
    <customShpInfo spid="_x0000_s5232"/>
    <customShpInfo spid="_x0000_s5233"/>
    <customShpInfo spid="_x0000_s5234"/>
    <customShpInfo spid="_x0000_s5235"/>
    <customShpInfo spid="_x0000_s5236"/>
    <customShpInfo spid="_x0000_s5237"/>
    <customShpInfo spid="_x0000_s5238"/>
    <customShpInfo spid="_x0000_s5239"/>
    <customShpInfo spid="_x0000_s5240"/>
    <customShpInfo spid="_x0000_s5241"/>
    <customShpInfo spid="_x0000_s5242"/>
    <customShpInfo spid="_x0000_s5243"/>
    <customShpInfo spid="_x0000_s5244"/>
    <customShpInfo spid="_x0000_s5245"/>
    <customShpInfo spid="_x0000_s5246"/>
    <customShpInfo spid="_x0000_s5247"/>
    <customShpInfo spid="_x0000_s5248"/>
    <customShpInfo spid="_x0000_s5249"/>
    <customShpInfo spid="_x0000_s5250"/>
    <customShpInfo spid="_x0000_s5251"/>
    <customShpInfo spid="_x0000_s5252"/>
    <customShpInfo spid="_x0000_s5253"/>
    <customShpInfo spid="_x0000_s5254"/>
    <customShpInfo spid="_x0000_s5255"/>
    <customShpInfo spid="_x0000_s5256"/>
    <customShpInfo spid="_x0000_s5257"/>
    <customShpInfo spid="_x0000_s5258"/>
    <customShpInfo spid="_x0000_s5259"/>
    <customShpInfo spid="_x0000_s5260"/>
    <customShpInfo spid="_x0000_s5261"/>
    <customShpInfo spid="_x0000_s5262"/>
    <customShpInfo spid="_x0000_s5263"/>
    <customShpInfo spid="_x0000_s5264"/>
    <customShpInfo spid="_x0000_s5265"/>
    <customShpInfo spid="_x0000_s5266"/>
    <customShpInfo spid="_x0000_s5267"/>
    <customShpInfo spid="_x0000_s5268"/>
    <customShpInfo spid="_x0000_s5269"/>
    <customShpInfo spid="_x0000_s5270"/>
    <customShpInfo spid="_x0000_s5271"/>
    <customShpInfo spid="_x0000_s5272"/>
    <customShpInfo spid="_x0000_s5273"/>
    <customShpInfo spid="_x0000_s5274"/>
    <customShpInfo spid="_x0000_s5275"/>
    <customShpInfo spid="_x0000_s5276"/>
    <customShpInfo spid="_x0000_s5277"/>
    <customShpInfo spid="_x0000_s5278"/>
    <customShpInfo spid="_x0000_s5279"/>
    <customShpInfo spid="_x0000_s5280"/>
    <customShpInfo spid="_x0000_s5281"/>
    <customShpInfo spid="_x0000_s5282"/>
    <customShpInfo spid="_x0000_s5283"/>
    <customShpInfo spid="_x0000_s5284"/>
    <customShpInfo spid="_x0000_s5285"/>
    <customShpInfo spid="_x0000_s5286"/>
    <customShpInfo spid="_x0000_s5287"/>
    <customShpInfo spid="_x0000_s5288"/>
    <customShpInfo spid="_x0000_s5289"/>
    <customShpInfo spid="_x0000_s5290"/>
    <customShpInfo spid="_x0000_s5230"/>
    <customShpInfo spid="_x0000_s5292"/>
    <customShpInfo spid="_x0000_s5293"/>
    <customShpInfo spid="_x0000_s5294"/>
    <customShpInfo spid="_x0000_s5295"/>
    <customShpInfo spid="_x0000_s5296"/>
    <customShpInfo spid="_x0000_s5297"/>
    <customShpInfo spid="_x0000_s5298"/>
    <customShpInfo spid="_x0000_s5299"/>
    <customShpInfo spid="_x0000_s5300"/>
    <customShpInfo spid="_x0000_s5301"/>
    <customShpInfo spid="_x0000_s5302"/>
    <customShpInfo spid="_x0000_s5303"/>
    <customShpInfo spid="_x0000_s5291"/>
    <customShpInfo spid="_x0000_s5305"/>
    <customShpInfo spid="_x0000_s5306"/>
    <customShpInfo spid="_x0000_s5307"/>
    <customShpInfo spid="_x0000_s5308"/>
    <customShpInfo spid="_x0000_s5309"/>
    <customShpInfo spid="_x0000_s5310"/>
    <customShpInfo spid="_x0000_s5311"/>
    <customShpInfo spid="_x0000_s5312"/>
    <customShpInfo spid="_x0000_s5313"/>
    <customShpInfo spid="_x0000_s5314"/>
    <customShpInfo spid="_x0000_s5315"/>
    <customShpInfo spid="_x0000_s5316"/>
    <customShpInfo spid="_x0000_s5304"/>
    <customShpInfo spid="_x0000_s5318"/>
    <customShpInfo spid="_x0000_s5319"/>
    <customShpInfo spid="_x0000_s5320"/>
    <customShpInfo spid="_x0000_s5321"/>
    <customShpInfo spid="_x0000_s5322"/>
    <customShpInfo spid="_x0000_s5323"/>
    <customShpInfo spid="_x0000_s5324"/>
    <customShpInfo spid="_x0000_s5325"/>
    <customShpInfo spid="_x0000_s5326"/>
    <customShpInfo spid="_x0000_s5317"/>
    <customShpInfo spid="_x0000_s5328"/>
    <customShpInfo spid="_x0000_s5329"/>
    <customShpInfo spid="_x0000_s5330"/>
    <customShpInfo spid="_x0000_s5327"/>
    <customShpInfo spid="_x0000_s5331"/>
    <customShpInfo spid="_x0000_s5333"/>
    <customShpInfo spid="_x0000_s5334"/>
    <customShpInfo spid="_x0000_s5335"/>
    <customShpInfo spid="_x0000_s5336"/>
    <customShpInfo spid="_x0000_s5337"/>
    <customShpInfo spid="_x0000_s5338"/>
    <customShpInfo spid="_x0000_s5339"/>
    <customShpInfo spid="_x0000_s5340"/>
    <customShpInfo spid="_x0000_s5341"/>
    <customShpInfo spid="_x0000_s5342"/>
    <customShpInfo spid="_x0000_s5343"/>
    <customShpInfo spid="_x0000_s5344"/>
    <customShpInfo spid="_x0000_s5345"/>
    <customShpInfo spid="_x0000_s5346"/>
    <customShpInfo spid="_x0000_s5347"/>
    <customShpInfo spid="_x0000_s5348"/>
    <customShpInfo spid="_x0000_s5349"/>
    <customShpInfo spid="_x0000_s5350"/>
    <customShpInfo spid="_x0000_s5351"/>
    <customShpInfo spid="_x0000_s5352"/>
    <customShpInfo spid="_x0000_s5353"/>
    <customShpInfo spid="_x0000_s5354"/>
    <customShpInfo spid="_x0000_s5355"/>
    <customShpInfo spid="_x0000_s5356"/>
    <customShpInfo spid="_x0000_s5357"/>
    <customShpInfo spid="_x0000_s5358"/>
    <customShpInfo spid="_x0000_s5359"/>
    <customShpInfo spid="_x0000_s5360"/>
    <customShpInfo spid="_x0000_s5361"/>
    <customShpInfo spid="_x0000_s5362"/>
    <customShpInfo spid="_x0000_s5363"/>
    <customShpInfo spid="_x0000_s5364"/>
    <customShpInfo spid="_x0000_s5365"/>
    <customShpInfo spid="_x0000_s5366"/>
    <customShpInfo spid="_x0000_s5367"/>
    <customShpInfo spid="_x0000_s5368"/>
    <customShpInfo spid="_x0000_s5369"/>
    <customShpInfo spid="_x0000_s5370"/>
    <customShpInfo spid="_x0000_s5371"/>
    <customShpInfo spid="_x0000_s5372"/>
    <customShpInfo spid="_x0000_s5332"/>
    <customShpInfo spid="_x0000_s5373"/>
    <customShpInfo spid="_x0000_s5374"/>
    <customShpInfo spid="_x0000_s5375"/>
    <customShpInfo spid="_x0000_s5376"/>
    <customShpInfo spid="_x0000_s5378"/>
    <customShpInfo spid="_x0000_s5377"/>
    <customShpInfo spid="_x0000_s5380"/>
    <customShpInfo spid="_x0000_s5381"/>
    <customShpInfo spid="_x0000_s5379"/>
    <customShpInfo spid="_x0000_s5383"/>
    <customShpInfo spid="_x0000_s5384"/>
    <customShpInfo spid="_x0000_s5382"/>
    <customShpInfo spid="_x0000_s5386"/>
    <customShpInfo spid="_x0000_s5387"/>
    <customShpInfo spid="_x0000_s5388"/>
    <customShpInfo spid="_x0000_s5385"/>
    <customShpInfo spid="_x0000_s5390"/>
    <customShpInfo spid="_x0000_s5391"/>
    <customShpInfo spid="_x0000_s5392"/>
    <customShpInfo spid="_x0000_s5393"/>
    <customShpInfo spid="_x0000_s5389"/>
    <customShpInfo spid="_x0000_s5395"/>
    <customShpInfo spid="_x0000_s5396"/>
    <customShpInfo spid="_x0000_s5394"/>
    <customShpInfo spid="_x0000_s5398"/>
    <customShpInfo spid="_x0000_s5399"/>
    <customShpInfo spid="_x0000_s5397"/>
    <customShpInfo spid="_x0000_s5401"/>
    <customShpInfo spid="_x0000_s5402"/>
    <customShpInfo spid="_x0000_s5400"/>
    <customShpInfo spid="_x0000_s5404"/>
    <customShpInfo spid="_x0000_s5405"/>
    <customShpInfo spid="_x0000_s5403"/>
    <customShpInfo spid="_x0000_s5406"/>
    <customShpInfo spid="_x0000_s5408"/>
    <customShpInfo spid="_x0000_s5409"/>
    <customShpInfo spid="_x0000_s5410"/>
    <customShpInfo spid="_x0000_s5411"/>
    <customShpInfo spid="_x0000_s5412"/>
    <customShpInfo spid="_x0000_s5413"/>
    <customShpInfo spid="_x0000_s5414"/>
    <customShpInfo spid="_x0000_s5415"/>
    <customShpInfo spid="_x0000_s5416"/>
    <customShpInfo spid="_x0000_s5417"/>
    <customShpInfo spid="_x0000_s5418"/>
    <customShpInfo spid="_x0000_s5407"/>
    <customShpInfo spid="_x0000_s5419"/>
    <customShpInfo spid="_x0000_s5420"/>
    <customShpInfo spid="_x0000_s5421"/>
    <customShpInfo spid="_x0000_s5422"/>
    <customShpInfo spid="_x0000_s5423"/>
    <customShpInfo spid="_x0000_s5424"/>
    <customShpInfo spid="_x0000_s5425"/>
    <customShpInfo spid="_x0000_s5426"/>
    <customShpInfo spid="_x0000_s5427"/>
    <customShpInfo spid="_x0000_s5428"/>
    <customShpInfo spid="_x0000_s5430"/>
    <customShpInfo spid="_x0000_s5431"/>
    <customShpInfo spid="_x0000_s5432"/>
    <customShpInfo spid="_x0000_s5429"/>
    <customShpInfo spid="_x0000_s5434"/>
    <customShpInfo spid="_x0000_s5435"/>
    <customShpInfo spid="_x0000_s5436"/>
    <customShpInfo spid="_x0000_s5433"/>
    <customShpInfo spid="_x0000_s5437"/>
    <customShpInfo spid="_x0000_s5438"/>
    <customShpInfo spid="_x0000_s5440"/>
    <customShpInfo spid="_x0000_s5439"/>
    <customShpInfo spid="_x0000_s5442"/>
    <customShpInfo spid="_x0000_s5441"/>
    <customShpInfo spid="_x0000_s5444"/>
    <customShpInfo spid="_x0000_s5445"/>
    <customShpInfo spid="_x0000_s5446"/>
    <customShpInfo spid="_x0000_s5447"/>
    <customShpInfo spid="_x0000_s5448"/>
    <customShpInfo spid="_x0000_s5449"/>
    <customShpInfo spid="_x0000_s5450"/>
    <customShpInfo spid="_x0000_s5451"/>
    <customShpInfo spid="_x0000_s5443"/>
    <customShpInfo spid="_x0000_s5453"/>
    <customShpInfo spid="_x0000_s5454"/>
    <customShpInfo spid="_x0000_s5452"/>
    <customShpInfo spid="_x0000_s5456"/>
    <customShpInfo spid="_x0000_s5457"/>
    <customShpInfo spid="_x0000_s5455"/>
    <customShpInfo spid="_x0000_s5458"/>
    <customShpInfo spid="_x0000_s5459"/>
    <customShpInfo spid="_x0000_s5461"/>
    <customShpInfo spid="_x0000_s5462"/>
    <customShpInfo spid="_x0000_s5460"/>
    <customShpInfo spid="_x0000_s5463"/>
    <customShpInfo spid="_x0000_s5464"/>
    <customShpInfo spid="_x0000_s5465"/>
    <customShpInfo spid="_x0000_s5467"/>
    <customShpInfo spid="_x0000_s5468"/>
    <customShpInfo spid="_x0000_s5466"/>
    <customShpInfo spid="_x0000_s5470"/>
    <customShpInfo spid="_x0000_s5471"/>
    <customShpInfo spid="_x0000_s5472"/>
    <customShpInfo spid="_x0000_s5473"/>
    <customShpInfo spid="_x0000_s5474"/>
    <customShpInfo spid="_x0000_s5475"/>
    <customShpInfo spid="_x0000_s5476"/>
    <customShpInfo spid="_x0000_s5477"/>
    <customShpInfo spid="_x0000_s5478"/>
    <customShpInfo spid="_x0000_s5479"/>
    <customShpInfo spid="_x0000_s5480"/>
    <customShpInfo spid="_x0000_s5481"/>
    <customShpInfo spid="_x0000_s5482"/>
    <customShpInfo spid="_x0000_s5469"/>
    <customShpInfo spid="_x0000_s5484"/>
    <customShpInfo spid="_x0000_s5485"/>
    <customShpInfo spid="_x0000_s5486"/>
    <customShpInfo spid="_x0000_s5487"/>
    <customShpInfo spid="_x0000_s5488"/>
    <customShpInfo spid="_x0000_s5489"/>
    <customShpInfo spid="_x0000_s5490"/>
    <customShpInfo spid="_x0000_s5491"/>
    <customShpInfo spid="_x0000_s5492"/>
    <customShpInfo spid="_x0000_s5493"/>
    <customShpInfo spid="_x0000_s5494"/>
    <customShpInfo spid="_x0000_s5483"/>
    <customShpInfo spid="_x0000_s5496"/>
    <customShpInfo spid="_x0000_s5497"/>
    <customShpInfo spid="_x0000_s5498"/>
    <customShpInfo spid="_x0000_s5499"/>
    <customShpInfo spid="_x0000_s5500"/>
    <customShpInfo spid="_x0000_s5501"/>
    <customShpInfo spid="_x0000_s5502"/>
    <customShpInfo spid="_x0000_s5503"/>
    <customShpInfo spid="_x0000_s5504"/>
    <customShpInfo spid="_x0000_s5505"/>
    <customShpInfo spid="_x0000_s5495"/>
    <customShpInfo spid="_x0000_s5507"/>
    <customShpInfo spid="_x0000_s5508"/>
    <customShpInfo spid="_x0000_s5509"/>
    <customShpInfo spid="_x0000_s5510"/>
    <customShpInfo spid="_x0000_s5511"/>
    <customShpInfo spid="_x0000_s5512"/>
    <customShpInfo spid="_x0000_s5513"/>
    <customShpInfo spid="_x0000_s5514"/>
    <customShpInfo spid="_x0000_s5515"/>
    <customShpInfo spid="_x0000_s5506"/>
    <customShpInfo spid="_x0000_s5517"/>
    <customShpInfo spid="_x0000_s5518"/>
    <customShpInfo spid="_x0000_s5519"/>
    <customShpInfo spid="_x0000_s5520"/>
    <customShpInfo spid="_x0000_s5521"/>
    <customShpInfo spid="_x0000_s5522"/>
    <customShpInfo spid="_x0000_s5523"/>
    <customShpInfo spid="_x0000_s5524"/>
    <customShpInfo spid="_x0000_s5525"/>
    <customShpInfo spid="_x0000_s5526"/>
    <customShpInfo spid="_x0000_s5527"/>
    <customShpInfo spid="_x0000_s5528"/>
    <customShpInfo spid="_x0000_s5529"/>
    <customShpInfo spid="_x0000_s5516"/>
    <customShpInfo spid="_x0000_s5531"/>
    <customShpInfo spid="_x0000_s5532"/>
    <customShpInfo spid="_x0000_s5533"/>
    <customShpInfo spid="_x0000_s5534"/>
    <customShpInfo spid="_x0000_s5535"/>
    <customShpInfo spid="_x0000_s5536"/>
    <customShpInfo spid="_x0000_s5537"/>
    <customShpInfo spid="_x0000_s5538"/>
    <customShpInfo spid="_x0000_s5539"/>
    <customShpInfo spid="_x0000_s5540"/>
    <customShpInfo spid="_x0000_s5541"/>
    <customShpInfo spid="_x0000_s5542"/>
    <customShpInfo spid="_x0000_s5530"/>
    <customShpInfo spid="_x0000_s5544"/>
    <customShpInfo spid="_x0000_s5545"/>
    <customShpInfo spid="_x0000_s5546"/>
    <customShpInfo spid="_x0000_s5547"/>
    <customShpInfo spid="_x0000_s5548"/>
    <customShpInfo spid="_x0000_s5549"/>
    <customShpInfo spid="_x0000_s5550"/>
    <customShpInfo spid="_x0000_s5551"/>
    <customShpInfo spid="_x0000_s5552"/>
    <customShpInfo spid="_x0000_s5543"/>
    <customShpInfo spid="_x0000_s5554"/>
    <customShpInfo spid="_x0000_s5555"/>
    <customShpInfo spid="_x0000_s5556"/>
    <customShpInfo spid="_x0000_s5557"/>
    <customShpInfo spid="_x0000_s5558"/>
    <customShpInfo spid="_x0000_s5559"/>
    <customShpInfo spid="_x0000_s5560"/>
    <customShpInfo spid="_x0000_s5561"/>
    <customShpInfo spid="_x0000_s5562"/>
    <customShpInfo spid="_x0000_s5553"/>
    <customShpInfo spid="_x0000_s5564"/>
    <customShpInfo spid="_x0000_s5565"/>
    <customShpInfo spid="_x0000_s5566"/>
    <customShpInfo spid="_x0000_s5567"/>
    <customShpInfo spid="_x0000_s5568"/>
    <customShpInfo spid="_x0000_s5569"/>
    <customShpInfo spid="_x0000_s5570"/>
    <customShpInfo spid="_x0000_s5571"/>
    <customShpInfo spid="_x0000_s5563"/>
    <customShpInfo spid="_x0000_s5573"/>
    <customShpInfo spid="_x0000_s5574"/>
    <customShpInfo spid="_x0000_s5575"/>
    <customShpInfo spid="_x0000_s5576"/>
    <customShpInfo spid="_x0000_s5577"/>
    <customShpInfo spid="_x0000_s5578"/>
    <customShpInfo spid="_x0000_s5579"/>
    <customShpInfo spid="_x0000_s5580"/>
    <customShpInfo spid="_x0000_s5572"/>
    <customShpInfo spid="_x0000_s5582"/>
    <customShpInfo spid="_x0000_s5583"/>
    <customShpInfo spid="_x0000_s5584"/>
    <customShpInfo spid="_x0000_s5585"/>
    <customShpInfo spid="_x0000_s5586"/>
    <customShpInfo spid="_x0000_s5587"/>
    <customShpInfo spid="_x0000_s5588"/>
    <customShpInfo spid="_x0000_s5589"/>
    <customShpInfo spid="_x0000_s5590"/>
    <customShpInfo spid="_x0000_s5591"/>
    <customShpInfo spid="_x0000_s5592"/>
    <customShpInfo spid="_x0000_s5581"/>
    <customShpInfo spid="_x0000_s5594"/>
    <customShpInfo spid="_x0000_s5595"/>
    <customShpInfo spid="_x0000_s5593"/>
    <customShpInfo spid="_x0000_s5597"/>
    <customShpInfo spid="_x0000_s5598"/>
    <customShpInfo spid="_x0000_s5596"/>
    <customShpInfo spid="_x0000_s5599"/>
    <customShpInfo spid="_x0000_s5600"/>
    <customShpInfo spid="_x0000_s5601"/>
    <customShpInfo spid="_x0000_s5602"/>
    <customShpInfo spid="_x0000_s5603"/>
    <customShpInfo spid="_x0000_s5604"/>
    <customShpInfo spid="_x0000_s5605"/>
    <customShpInfo spid="_x0000_s5606"/>
    <customShpInfo spid="_x0000_s5607"/>
    <customShpInfo spid="_x0000_s5608"/>
    <customShpInfo spid="_x0000_s5609"/>
    <customShpInfo spid="_x0000_s5610"/>
    <customShpInfo spid="_x0000_s5611"/>
    <customShpInfo spid="_x0000_s5612"/>
    <customShpInfo spid="_x0000_s5613"/>
    <customShpInfo spid="_x0000_s5614"/>
    <customShpInfo spid="_x0000_s5615"/>
    <customShpInfo spid="_x0000_s5616"/>
    <customShpInfo spid="_x0000_s5617"/>
    <customShpInfo spid="_x0000_s5618"/>
    <customShpInfo spid="_x0000_s5619"/>
    <customShpInfo spid="_x0000_s5620"/>
    <customShpInfo spid="_x0000_s5621"/>
    <customShpInfo spid="_x0000_s5622"/>
    <customShpInfo spid="_x0000_s5623"/>
    <customShpInfo spid="_x0000_s5625"/>
    <customShpInfo spid="_x0000_s5626"/>
    <customShpInfo spid="_x0000_s5627"/>
    <customShpInfo spid="_x0000_s5628"/>
    <customShpInfo spid="_x0000_s5629"/>
    <customShpInfo spid="_x0000_s5630"/>
    <customShpInfo spid="_x0000_s5631"/>
    <customShpInfo spid="_x0000_s5624"/>
    <customShpInfo spid="_x0000_s5633"/>
    <customShpInfo spid="_x0000_s5634"/>
    <customShpInfo spid="_x0000_s5632"/>
    <customShpInfo spid="_x0000_s5636"/>
    <customShpInfo spid="_x0000_s5637"/>
    <customShpInfo spid="_x0000_s5638"/>
    <customShpInfo spid="_x0000_s5639"/>
    <customShpInfo spid="_x0000_s5635"/>
    <customShpInfo spid="_x0000_s5641"/>
    <customShpInfo spid="_x0000_s5642"/>
    <customShpInfo spid="_x0000_s5643"/>
    <customShpInfo spid="_x0000_s5644"/>
    <customShpInfo spid="_x0000_s5645"/>
    <customShpInfo spid="_x0000_s5640"/>
    <customShpInfo spid="_x0000_s5646"/>
    <customShpInfo spid="_x0000_s5648"/>
    <customShpInfo spid="_x0000_s5649"/>
    <customShpInfo spid="_x0000_s5650"/>
    <customShpInfo spid="_x0000_s5651"/>
    <customShpInfo spid="_x0000_s5652"/>
    <customShpInfo spid="_x0000_s5653"/>
    <customShpInfo spid="_x0000_s5654"/>
    <customShpInfo spid="_x0000_s5647"/>
    <customShpInfo spid="_x0000_s5656"/>
    <customShpInfo spid="_x0000_s5657"/>
    <customShpInfo spid="_x0000_s5658"/>
    <customShpInfo spid="_x0000_s5655"/>
    <customShpInfo spid="_x0000_s5659"/>
    <customShpInfo spid="_x0000_s5661"/>
    <customShpInfo spid="_x0000_s5662"/>
    <customShpInfo spid="_x0000_s5660"/>
    <customShpInfo spid="_x0000_s5663"/>
    <customShpInfo spid="_x0000_s5665"/>
    <customShpInfo spid="_x0000_s5666"/>
    <customShpInfo spid="_x0000_s5667"/>
    <customShpInfo spid="_x0000_s5668"/>
    <customShpInfo spid="_x0000_s5669"/>
    <customShpInfo spid="_x0000_s5670"/>
    <customShpInfo spid="_x0000_s5671"/>
    <customShpInfo spid="_x0000_s5672"/>
    <customShpInfo spid="_x0000_s5673"/>
    <customShpInfo spid="_x0000_s5674"/>
    <customShpInfo spid="_x0000_s5675"/>
    <customShpInfo spid="_x0000_s5676"/>
    <customShpInfo spid="_x0000_s5677"/>
    <customShpInfo spid="_x0000_s5678"/>
    <customShpInfo spid="_x0000_s5664"/>
    <customShpInfo spid="_x0000_s5680"/>
    <customShpInfo spid="_x0000_s5679"/>
    <customShpInfo spid="_x0000_s5682"/>
    <customShpInfo spid="_x0000_s5683"/>
    <customShpInfo spid="_x0000_s5684"/>
    <customShpInfo spid="_x0000_s5685"/>
    <customShpInfo spid="_x0000_s5681"/>
    <customShpInfo spid="_x0000_s5687"/>
    <customShpInfo spid="_x0000_s5688"/>
    <customShpInfo spid="_x0000_s5689"/>
    <customShpInfo spid="_x0000_s5690"/>
    <customShpInfo spid="_x0000_s5686"/>
    <customShpInfo spid="_x0000_s5692"/>
    <customShpInfo spid="_x0000_s5693"/>
    <customShpInfo spid="_x0000_s5694"/>
    <customShpInfo spid="_x0000_s5695"/>
    <customShpInfo spid="_x0000_s5696"/>
    <customShpInfo spid="_x0000_s5697"/>
    <customShpInfo spid="_x0000_s5698"/>
    <customShpInfo spid="_x0000_s5699"/>
    <customShpInfo spid="_x0000_s5700"/>
    <customShpInfo spid="_x0000_s5691"/>
    <customShpInfo spid="_x0000_s5702"/>
    <customShpInfo spid="_x0000_s5703"/>
    <customShpInfo spid="_x0000_s5704"/>
    <customShpInfo spid="_x0000_s5705"/>
    <customShpInfo spid="_x0000_s5706"/>
    <customShpInfo spid="_x0000_s5707"/>
    <customShpInfo spid="_x0000_s5708"/>
    <customShpInfo spid="_x0000_s5709"/>
    <customShpInfo spid="_x0000_s5710"/>
    <customShpInfo spid="_x0000_s5711"/>
    <customShpInfo spid="_x0000_s5712"/>
    <customShpInfo spid="_x0000_s5713"/>
    <customShpInfo spid="_x0000_s5714"/>
    <customShpInfo spid="_x0000_s5715"/>
    <customShpInfo spid="_x0000_s5716"/>
    <customShpInfo spid="_x0000_s5717"/>
    <customShpInfo spid="_x0000_s5718"/>
    <customShpInfo spid="_x0000_s5719"/>
    <customShpInfo spid="_x0000_s5720"/>
    <customShpInfo spid="_x0000_s5721"/>
    <customShpInfo spid="_x0000_s5722"/>
    <customShpInfo spid="_x0000_s5723"/>
    <customShpInfo spid="_x0000_s5724"/>
    <customShpInfo spid="_x0000_s5725"/>
    <customShpInfo spid="_x0000_s5726"/>
    <customShpInfo spid="_x0000_s5727"/>
    <customShpInfo spid="_x0000_s5728"/>
    <customShpInfo spid="_x0000_s5729"/>
    <customShpInfo spid="_x0000_s5701"/>
    <customShpInfo spid="_x0000_s5731"/>
    <customShpInfo spid="_x0000_s5732"/>
    <customShpInfo spid="_x0000_s5730"/>
    <customShpInfo spid="_x0000_s5733"/>
    <customShpInfo spid="_x0000_s5735"/>
    <customShpInfo spid="_x0000_s5736"/>
    <customShpInfo spid="_x0000_s5737"/>
    <customShpInfo spid="_x0000_s5738"/>
    <customShpInfo spid="_x0000_s5739"/>
    <customShpInfo spid="_x0000_s5740"/>
    <customShpInfo spid="_x0000_s5741"/>
    <customShpInfo spid="_x0000_s5742"/>
    <customShpInfo spid="_x0000_s5743"/>
    <customShpInfo spid="_x0000_s5744"/>
    <customShpInfo spid="_x0000_s5745"/>
    <customShpInfo spid="_x0000_s5746"/>
    <customShpInfo spid="_x0000_s5747"/>
    <customShpInfo spid="_x0000_s5734"/>
    <customShpInfo spid="_x0000_s5749"/>
    <customShpInfo spid="_x0000_s5750"/>
    <customShpInfo spid="_x0000_s5751"/>
    <customShpInfo spid="_x0000_s5752"/>
    <customShpInfo spid="_x0000_s5748"/>
    <customShpInfo spid="_x0000_s5754"/>
    <customShpInfo spid="_x0000_s5755"/>
    <customShpInfo spid="_x0000_s5756"/>
    <customShpInfo spid="_x0000_s5757"/>
    <customShpInfo spid="_x0000_s5753"/>
    <customShpInfo spid="_x0000_s5759"/>
    <customShpInfo spid="_x0000_s5760"/>
    <customShpInfo spid="_x0000_s5758"/>
    <customShpInfo spid="_x0000_s5762"/>
    <customShpInfo spid="_x0000_s5761"/>
    <customShpInfo spid="_x0000_s5764"/>
    <customShpInfo spid="_x0000_s5765"/>
    <customShpInfo spid="_x0000_s5763"/>
    <customShpInfo spid="_x0000_s5767"/>
    <customShpInfo spid="_x0000_s5766"/>
    <customShpInfo spid="_x0000_s5769"/>
    <customShpInfo spid="_x0000_s5768"/>
    <customShpInfo spid="_x0000_s5771"/>
    <customShpInfo spid="_x0000_s5770"/>
    <customShpInfo spid="_x0000_s5773"/>
    <customShpInfo spid="_x0000_s5772"/>
    <customShpInfo spid="_x0000_s5774"/>
    <customShpInfo spid="_x0000_s5775"/>
    <customShpInfo spid="_x0000_s5776"/>
    <customShpInfo spid="_x0000_s5777"/>
    <customShpInfo spid="_x0000_s5778"/>
    <customShpInfo spid="_x0000_s5779"/>
    <customShpInfo spid="_x0000_s5780"/>
    <customShpInfo spid="_x0000_s5781"/>
    <customShpInfo spid="_x0000_s5783"/>
    <customShpInfo spid="_x0000_s5784"/>
    <customShpInfo spid="_x0000_s5785"/>
    <customShpInfo spid="_x0000_s5786"/>
    <customShpInfo spid="_x0000_s5787"/>
    <customShpInfo spid="_x0000_s5788"/>
    <customShpInfo spid="_x0000_s5789"/>
    <customShpInfo spid="_x0000_s5790"/>
    <customShpInfo spid="_x0000_s5791"/>
    <customShpInfo spid="_x0000_s5792"/>
    <customShpInfo spid="_x0000_s5793"/>
    <customShpInfo spid="_x0000_s5794"/>
    <customShpInfo spid="_x0000_s5782"/>
    <customShpInfo spid="_x0000_s5796"/>
    <customShpInfo spid="_x0000_s5797"/>
    <customShpInfo spid="_x0000_s5798"/>
    <customShpInfo spid="_x0000_s5795"/>
    <customShpInfo spid="_x0000_s5800"/>
    <customShpInfo spid="_x0000_s5801"/>
    <customShpInfo spid="_x0000_s5802"/>
    <customShpInfo spid="_x0000_s5799"/>
    <customShpInfo spid="_x0000_s5803"/>
    <customShpInfo spid="_x0000_s5805"/>
    <customShpInfo spid="_x0000_s5804"/>
    <customShpInfo spid="_x0000_s5807"/>
    <customShpInfo spid="_x0000_s5806"/>
    <customShpInfo spid="_x0000_s5809"/>
    <customShpInfo spid="_x0000_s5810"/>
    <customShpInfo spid="_x0000_s5811"/>
    <customShpInfo spid="_x0000_s5812"/>
    <customShpInfo spid="_x0000_s5813"/>
    <customShpInfo spid="_x0000_s5814"/>
    <customShpInfo spid="_x0000_s5815"/>
    <customShpInfo spid="_x0000_s5816"/>
    <customShpInfo spid="_x0000_s5817"/>
    <customShpInfo spid="_x0000_s5808"/>
    <customShpInfo spid="_x0000_s5819"/>
    <customShpInfo spid="_x0000_s5820"/>
    <customShpInfo spid="_x0000_s5821"/>
    <customShpInfo spid="_x0000_s5818"/>
    <customShpInfo spid="_x0000_s5823"/>
    <customShpInfo spid="_x0000_s5824"/>
    <customShpInfo spid="_x0000_s5825"/>
    <customShpInfo spid="_x0000_s5822"/>
    <customShpInfo spid="_x0000_s5827"/>
    <customShpInfo spid="_x0000_s5828"/>
    <customShpInfo spid="_x0000_s5829"/>
    <customShpInfo spid="_x0000_s5830"/>
    <customShpInfo spid="_x0000_s5831"/>
    <customShpInfo spid="_x0000_s5832"/>
    <customShpInfo spid="_x0000_s5833"/>
    <customShpInfo spid="_x0000_s5834"/>
    <customShpInfo spid="_x0000_s5835"/>
    <customShpInfo spid="_x0000_s5836"/>
    <customShpInfo spid="_x0000_s5837"/>
    <customShpInfo spid="_x0000_s5838"/>
    <customShpInfo spid="_x0000_s5839"/>
    <customShpInfo spid="_x0000_s5840"/>
    <customShpInfo spid="_x0000_s5826"/>
    <customShpInfo spid="_x0000_s5842"/>
    <customShpInfo spid="_x0000_s5843"/>
    <customShpInfo spid="_x0000_s5841"/>
    <customShpInfo spid="_x0000_s5845"/>
    <customShpInfo spid="_x0000_s5846"/>
    <customShpInfo spid="_x0000_s5844"/>
    <customShpInfo spid="_x0000_s5848"/>
    <customShpInfo spid="_x0000_s5849"/>
    <customShpInfo spid="_x0000_s5847"/>
    <customShpInfo spid="_x0000_s5850"/>
    <customShpInfo spid="_x0000_s5851"/>
    <customShpInfo spid="_x0000_s5852"/>
    <customShpInfo spid="_x0000_s5853"/>
    <customShpInfo spid="_x0000_s5854"/>
    <customShpInfo spid="_x0000_s5855"/>
    <customShpInfo spid="_x0000_s5856"/>
    <customShpInfo spid="_x0000_s5857"/>
    <customShpInfo spid="_x0000_s5858"/>
    <customShpInfo spid="_x0000_s5860"/>
    <customShpInfo spid="_x0000_s5861"/>
    <customShpInfo spid="_x0000_s5862"/>
    <customShpInfo spid="_x0000_s5863"/>
    <customShpInfo spid="_x0000_s5864"/>
    <customShpInfo spid="_x0000_s5865"/>
    <customShpInfo spid="_x0000_s5866"/>
    <customShpInfo spid="_x0000_s5867"/>
    <customShpInfo spid="_x0000_s5868"/>
    <customShpInfo spid="_x0000_s5859"/>
    <customShpInfo spid="_x0000_s5870"/>
    <customShpInfo spid="_x0000_s5871"/>
    <customShpInfo spid="_x0000_s5869"/>
    <customShpInfo spid="_x0000_s5873"/>
    <customShpInfo spid="_x0000_s5874"/>
    <customShpInfo spid="_x0000_s5872"/>
    <customShpInfo spid="_x0000_s5876"/>
    <customShpInfo spid="_x0000_s5877"/>
    <customShpInfo spid="_x0000_s5875"/>
    <customShpInfo spid="_x0000_s5879"/>
    <customShpInfo spid="_x0000_s5880"/>
    <customShpInfo spid="_x0000_s5878"/>
    <customShpInfo spid="_x0000_s5881"/>
    <customShpInfo spid="_x0000_s5882"/>
    <customShpInfo spid="_x0000_s5883"/>
    <customShpInfo spid="_x0000_s5884"/>
    <customShpInfo spid="_x0000_s5885"/>
    <customShpInfo spid="_x0000_s5886"/>
    <customShpInfo spid="_x0000_s5887"/>
    <customShpInfo spid="_x0000_s5888"/>
    <customShpInfo spid="_x0000_s5889"/>
    <customShpInfo spid="_x0000_s5890"/>
    <customShpInfo spid="_x0000_s5891"/>
    <customShpInfo spid="_x0000_s5892"/>
    <customShpInfo spid="_x0000_s5893"/>
    <customShpInfo spid="_x0000_s58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5</cp:revision>
  <dcterms:created xsi:type="dcterms:W3CDTF">2023-02-14T07:54:00Z</dcterms:created>
  <dcterms:modified xsi:type="dcterms:W3CDTF">2025-10-23T12:20:00Z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KSOProductBuildVer">
    <vt:lpwstr>1033-11.2.0.10463</vt:lpwstr>
  </property>
  <property fmtid="{D5CDD505-2E9C-101B-9397-08002B2CF9AE}" pid="6" name="ICV">
    <vt:lpwstr>109E88869AE94B13A32A443521A477C5</vt:lpwstr>
  </property>
</Properties>
</file>