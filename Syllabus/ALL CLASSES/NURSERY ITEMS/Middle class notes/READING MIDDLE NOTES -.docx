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176" w:rsidRDefault="00BC7176">
      <w:pPr>
        <w:rPr>
          <w:sz w:val="2"/>
          <w:szCs w:val="2"/>
        </w:rPr>
      </w:pPr>
    </w:p>
    <w:p w:rsidR="00BC7176" w:rsidRPr="00BC7176" w:rsidRDefault="00BC7176" w:rsidP="00BC7176">
      <w:pPr>
        <w:rPr>
          <w:sz w:val="2"/>
          <w:szCs w:val="2"/>
        </w:rPr>
      </w:pPr>
    </w:p>
    <w:p w:rsidR="00BC7176" w:rsidRPr="00BC7176" w:rsidRDefault="00BC7176" w:rsidP="00BC7176">
      <w:pPr>
        <w:rPr>
          <w:sz w:val="2"/>
          <w:szCs w:val="2"/>
        </w:rPr>
      </w:pPr>
    </w:p>
    <w:p w:rsidR="00BC7176" w:rsidRPr="00BC7176" w:rsidRDefault="00BC7176" w:rsidP="00BC7176">
      <w:pPr>
        <w:rPr>
          <w:sz w:val="2"/>
          <w:szCs w:val="2"/>
        </w:rPr>
      </w:pPr>
    </w:p>
    <w:p w:rsidR="00BC7176" w:rsidRPr="00BC7176" w:rsidRDefault="00BC7176" w:rsidP="00BC7176">
      <w:pPr>
        <w:rPr>
          <w:sz w:val="2"/>
          <w:szCs w:val="2"/>
        </w:rPr>
      </w:pPr>
    </w:p>
    <w:p w:rsidR="00BC7176" w:rsidRPr="00BC7176" w:rsidRDefault="00BC7176" w:rsidP="00BC7176">
      <w:pPr>
        <w:rPr>
          <w:sz w:val="2"/>
          <w:szCs w:val="2"/>
        </w:rPr>
      </w:pPr>
    </w:p>
    <w:p w:rsidR="00BC7176" w:rsidRPr="00BC7176" w:rsidRDefault="00BC7176" w:rsidP="00BC7176">
      <w:pPr>
        <w:rPr>
          <w:sz w:val="2"/>
          <w:szCs w:val="2"/>
        </w:rPr>
      </w:pPr>
    </w:p>
    <w:p w:rsidR="00BC7176" w:rsidRPr="00BC7176" w:rsidRDefault="00BC7176" w:rsidP="00BC7176">
      <w:pPr>
        <w:rPr>
          <w:sz w:val="2"/>
          <w:szCs w:val="2"/>
        </w:rPr>
      </w:pPr>
    </w:p>
    <w:p w:rsidR="00BC7176" w:rsidRPr="00BC7176" w:rsidRDefault="00BC7176" w:rsidP="00BC7176">
      <w:pPr>
        <w:rPr>
          <w:sz w:val="2"/>
          <w:szCs w:val="2"/>
        </w:rPr>
      </w:pPr>
    </w:p>
    <w:p w:rsidR="00BC7176" w:rsidRPr="00BC7176" w:rsidRDefault="00BC7176" w:rsidP="00BC7176">
      <w:pPr>
        <w:rPr>
          <w:sz w:val="2"/>
          <w:szCs w:val="2"/>
        </w:rPr>
      </w:pPr>
    </w:p>
    <w:p w:rsidR="00BC7176" w:rsidRPr="00BC7176" w:rsidRDefault="00BC7176" w:rsidP="00BC7176">
      <w:pPr>
        <w:rPr>
          <w:sz w:val="2"/>
          <w:szCs w:val="2"/>
        </w:rPr>
      </w:pPr>
    </w:p>
    <w:p w:rsidR="00BC7176" w:rsidRPr="00BC7176" w:rsidRDefault="00BC7176" w:rsidP="00BC7176">
      <w:pPr>
        <w:rPr>
          <w:sz w:val="2"/>
          <w:szCs w:val="2"/>
        </w:rPr>
      </w:pPr>
    </w:p>
    <w:p w:rsidR="00BC7176" w:rsidRPr="00BC7176" w:rsidRDefault="00BC7176" w:rsidP="00BC7176">
      <w:pPr>
        <w:rPr>
          <w:sz w:val="2"/>
          <w:szCs w:val="2"/>
        </w:rPr>
      </w:pPr>
    </w:p>
    <w:p w:rsidR="00BC7176" w:rsidRPr="00BC7176" w:rsidRDefault="00BC7176" w:rsidP="00BC7176">
      <w:pPr>
        <w:rPr>
          <w:sz w:val="2"/>
          <w:szCs w:val="2"/>
        </w:rPr>
      </w:pPr>
    </w:p>
    <w:p w:rsidR="00BC7176" w:rsidRPr="00BC7176" w:rsidRDefault="00BC7176" w:rsidP="00BC7176">
      <w:pPr>
        <w:rPr>
          <w:sz w:val="2"/>
          <w:szCs w:val="2"/>
        </w:rPr>
      </w:pPr>
    </w:p>
    <w:p w:rsidR="00BC7176" w:rsidRPr="00BC7176" w:rsidRDefault="00BC7176" w:rsidP="00BC7176">
      <w:pPr>
        <w:rPr>
          <w:sz w:val="2"/>
          <w:szCs w:val="2"/>
        </w:rPr>
      </w:pPr>
    </w:p>
    <w:p w:rsidR="00BC7176" w:rsidRPr="00BC7176" w:rsidRDefault="00BC7176" w:rsidP="00BC7176">
      <w:pPr>
        <w:rPr>
          <w:sz w:val="2"/>
          <w:szCs w:val="2"/>
        </w:rPr>
      </w:pPr>
    </w:p>
    <w:p w:rsidR="00BC7176" w:rsidRPr="00BC7176" w:rsidRDefault="00BC7176" w:rsidP="00BC7176">
      <w:pPr>
        <w:rPr>
          <w:sz w:val="2"/>
          <w:szCs w:val="2"/>
        </w:rPr>
      </w:pPr>
    </w:p>
    <w:p w:rsidR="00BC7176" w:rsidRPr="00BC7176" w:rsidRDefault="00BC7176" w:rsidP="00BC7176">
      <w:pPr>
        <w:rPr>
          <w:sz w:val="2"/>
          <w:szCs w:val="2"/>
        </w:rPr>
      </w:pPr>
    </w:p>
    <w:p w:rsidR="00BC7176" w:rsidRPr="00BC7176" w:rsidRDefault="00BC7176" w:rsidP="00BC7176">
      <w:pPr>
        <w:rPr>
          <w:sz w:val="2"/>
          <w:szCs w:val="2"/>
        </w:rPr>
      </w:pPr>
    </w:p>
    <w:p w:rsidR="00BC7176" w:rsidRPr="00BC7176" w:rsidRDefault="00BC7176" w:rsidP="00BC7176">
      <w:pPr>
        <w:rPr>
          <w:sz w:val="2"/>
          <w:szCs w:val="2"/>
        </w:rPr>
      </w:pPr>
    </w:p>
    <w:p w:rsidR="00BC7176" w:rsidRPr="00BC7176" w:rsidRDefault="00BC7176" w:rsidP="00BC7176">
      <w:pPr>
        <w:tabs>
          <w:tab w:val="left" w:pos="1800"/>
        </w:tabs>
        <w:rPr>
          <w:sz w:val="2"/>
          <w:szCs w:val="2"/>
        </w:rPr>
      </w:pPr>
      <w:r>
        <w:rPr>
          <w:sz w:val="2"/>
          <w:szCs w:val="2"/>
        </w:rPr>
        <w:tab/>
      </w:r>
    </w:p>
    <w:p w:rsidR="00BC7176" w:rsidRPr="00BC7176" w:rsidRDefault="00BC7176" w:rsidP="00BC7176">
      <w:pPr>
        <w:rPr>
          <w:sz w:val="2"/>
          <w:szCs w:val="2"/>
        </w:rPr>
      </w:pPr>
    </w:p>
    <w:p w:rsidR="00BC7176" w:rsidRPr="00BC7176" w:rsidRDefault="00BC7176" w:rsidP="00BC7176">
      <w:pPr>
        <w:rPr>
          <w:sz w:val="2"/>
          <w:szCs w:val="2"/>
        </w:rPr>
      </w:pPr>
    </w:p>
    <w:p w:rsidR="00BC7176" w:rsidRDefault="00BC7176" w:rsidP="00BC7176">
      <w:pPr>
        <w:pStyle w:val="TableParagraph"/>
        <w:spacing w:before="2" w:line="254" w:lineRule="auto"/>
        <w:ind w:left="90" w:right="82"/>
        <w:jc w:val="center"/>
        <w:rPr>
          <w:rFonts w:ascii="Bookman Old Style" w:hAnsi="Bookman Old Style"/>
          <w:b/>
          <w:w w:val="95"/>
          <w:sz w:val="56"/>
          <w:szCs w:val="56"/>
          <w:u w:val="single"/>
        </w:rPr>
      </w:pPr>
      <w:r w:rsidRPr="00BC7176">
        <w:rPr>
          <w:rFonts w:ascii="Bookman Old Style" w:hAnsi="Bookman Old Style"/>
          <w:b/>
          <w:w w:val="95"/>
          <w:sz w:val="56"/>
          <w:szCs w:val="56"/>
          <w:u w:val="single"/>
        </w:rPr>
        <w:t>LESSON</w:t>
      </w:r>
      <w:r w:rsidRPr="00BC7176">
        <w:rPr>
          <w:rFonts w:ascii="Bookman Old Style" w:hAnsi="Bookman Old Style"/>
          <w:b/>
          <w:spacing w:val="50"/>
          <w:w w:val="95"/>
          <w:sz w:val="56"/>
          <w:szCs w:val="56"/>
          <w:u w:val="single"/>
        </w:rPr>
        <w:t xml:space="preserve"> </w:t>
      </w:r>
      <w:r w:rsidRPr="00BC7176">
        <w:rPr>
          <w:rFonts w:ascii="Bookman Old Style" w:hAnsi="Bookman Old Style"/>
          <w:b/>
          <w:w w:val="95"/>
          <w:sz w:val="56"/>
          <w:szCs w:val="56"/>
          <w:u w:val="single"/>
        </w:rPr>
        <w:t>NOTES</w:t>
      </w:r>
      <w:r w:rsidRPr="00BC7176">
        <w:rPr>
          <w:rFonts w:ascii="Bookman Old Style" w:hAnsi="Bookman Old Style"/>
          <w:b/>
          <w:spacing w:val="49"/>
          <w:w w:val="95"/>
          <w:sz w:val="56"/>
          <w:szCs w:val="56"/>
          <w:u w:val="single"/>
        </w:rPr>
        <w:t xml:space="preserve"> </w:t>
      </w:r>
      <w:r w:rsidRPr="00BC7176">
        <w:rPr>
          <w:rFonts w:ascii="Bookman Old Style" w:hAnsi="Bookman Old Style"/>
          <w:b/>
          <w:w w:val="95"/>
          <w:sz w:val="56"/>
          <w:szCs w:val="56"/>
          <w:u w:val="single"/>
        </w:rPr>
        <w:t>FOR</w:t>
      </w:r>
      <w:r w:rsidRPr="00BC7176">
        <w:rPr>
          <w:rFonts w:ascii="Bookman Old Style" w:hAnsi="Bookman Old Style"/>
          <w:b/>
          <w:spacing w:val="47"/>
          <w:w w:val="95"/>
          <w:sz w:val="56"/>
          <w:szCs w:val="56"/>
          <w:u w:val="single"/>
        </w:rPr>
        <w:t xml:space="preserve"> </w:t>
      </w:r>
      <w:r w:rsidRPr="00BC7176">
        <w:rPr>
          <w:rFonts w:ascii="Bookman Old Style" w:hAnsi="Bookman Old Style"/>
          <w:b/>
          <w:w w:val="95"/>
          <w:sz w:val="56"/>
          <w:szCs w:val="56"/>
          <w:u w:val="single"/>
        </w:rPr>
        <w:t>LEARNING</w:t>
      </w:r>
    </w:p>
    <w:p w:rsidR="00BC7176" w:rsidRPr="00BC7176" w:rsidRDefault="00BC7176" w:rsidP="00BC7176">
      <w:pPr>
        <w:pStyle w:val="TableParagraph"/>
        <w:spacing w:before="2" w:line="254" w:lineRule="auto"/>
        <w:ind w:left="90" w:right="82"/>
        <w:jc w:val="center"/>
        <w:rPr>
          <w:rFonts w:ascii="Bookman Old Style" w:hAnsi="Bookman Old Style"/>
          <w:b/>
          <w:w w:val="95"/>
          <w:sz w:val="56"/>
          <w:szCs w:val="56"/>
          <w:u w:val="single"/>
        </w:rPr>
      </w:pPr>
      <w:r w:rsidRPr="00BC7176">
        <w:rPr>
          <w:rFonts w:ascii="Bookman Old Style" w:hAnsi="Bookman Old Style"/>
          <w:b/>
          <w:spacing w:val="46"/>
          <w:w w:val="95"/>
          <w:sz w:val="56"/>
          <w:szCs w:val="56"/>
          <w:u w:val="single"/>
        </w:rPr>
        <w:t xml:space="preserve"> </w:t>
      </w:r>
      <w:r w:rsidRPr="00BC7176">
        <w:rPr>
          <w:rFonts w:ascii="Bookman Old Style" w:hAnsi="Bookman Old Style"/>
          <w:b/>
          <w:w w:val="95"/>
          <w:sz w:val="56"/>
          <w:szCs w:val="56"/>
          <w:u w:val="single"/>
        </w:rPr>
        <w:t>AREA</w:t>
      </w:r>
      <w:r w:rsidRPr="00BC7176">
        <w:rPr>
          <w:rFonts w:ascii="Bookman Old Style" w:hAnsi="Bookman Old Style"/>
          <w:b/>
          <w:spacing w:val="50"/>
          <w:w w:val="95"/>
          <w:sz w:val="56"/>
          <w:szCs w:val="56"/>
          <w:u w:val="single"/>
        </w:rPr>
        <w:t xml:space="preserve"> </w:t>
      </w:r>
      <w:r w:rsidRPr="00BC7176">
        <w:rPr>
          <w:rFonts w:ascii="Bookman Old Style" w:hAnsi="Bookman Old Style"/>
          <w:b/>
          <w:w w:val="95"/>
          <w:sz w:val="56"/>
          <w:szCs w:val="56"/>
          <w:u w:val="single"/>
        </w:rPr>
        <w:t>5</w:t>
      </w:r>
      <w:r w:rsidRPr="00BC7176">
        <w:rPr>
          <w:rFonts w:ascii="Bookman Old Style" w:hAnsi="Bookman Old Style"/>
          <w:b/>
          <w:spacing w:val="49"/>
          <w:w w:val="95"/>
          <w:sz w:val="56"/>
          <w:szCs w:val="56"/>
          <w:u w:val="single"/>
        </w:rPr>
        <w:t xml:space="preserve"> </w:t>
      </w:r>
      <w:r w:rsidRPr="00BC7176">
        <w:rPr>
          <w:rFonts w:ascii="Bookman Old Style" w:hAnsi="Bookman Old Style"/>
          <w:b/>
          <w:w w:val="95"/>
          <w:sz w:val="56"/>
          <w:szCs w:val="56"/>
          <w:u w:val="single"/>
        </w:rPr>
        <w:t>LANGUAGE</w:t>
      </w:r>
    </w:p>
    <w:p w:rsidR="00BC7176" w:rsidRPr="00BC7176" w:rsidRDefault="00BC7176" w:rsidP="00BC7176">
      <w:pPr>
        <w:pStyle w:val="TableParagraph"/>
        <w:spacing w:before="2" w:line="254" w:lineRule="auto"/>
        <w:ind w:left="90" w:right="82"/>
        <w:jc w:val="center"/>
        <w:rPr>
          <w:rFonts w:ascii="Bookman Old Style" w:hAnsi="Bookman Old Style"/>
          <w:b/>
          <w:sz w:val="56"/>
          <w:szCs w:val="56"/>
        </w:rPr>
      </w:pPr>
      <w:r w:rsidRPr="00BC7176">
        <w:rPr>
          <w:rFonts w:ascii="Bookman Old Style" w:hAnsi="Bookman Old Style"/>
          <w:b/>
          <w:spacing w:val="-65"/>
          <w:w w:val="95"/>
          <w:sz w:val="56"/>
          <w:szCs w:val="56"/>
        </w:rPr>
        <w:t xml:space="preserve"> </w:t>
      </w:r>
      <w:r w:rsidRPr="00BC7176">
        <w:rPr>
          <w:rFonts w:ascii="Bookman Old Style" w:hAnsi="Bookman Old Style"/>
          <w:b/>
          <w:sz w:val="56"/>
          <w:szCs w:val="56"/>
          <w:u w:val="single"/>
        </w:rPr>
        <w:t>DEVELOPMENT</w:t>
      </w:r>
      <w:r w:rsidRPr="00BC7176">
        <w:rPr>
          <w:rFonts w:ascii="Bookman Old Style" w:hAnsi="Bookman Old Style"/>
          <w:b/>
          <w:spacing w:val="22"/>
          <w:sz w:val="56"/>
          <w:szCs w:val="56"/>
          <w:u w:val="single"/>
        </w:rPr>
        <w:t xml:space="preserve"> </w:t>
      </w:r>
      <w:r w:rsidRPr="00BC7176">
        <w:rPr>
          <w:rFonts w:ascii="Bookman Old Style" w:hAnsi="Bookman Old Style"/>
          <w:b/>
          <w:sz w:val="56"/>
          <w:szCs w:val="56"/>
          <w:u w:val="single"/>
        </w:rPr>
        <w:t>II</w:t>
      </w:r>
      <w:r w:rsidRPr="00BC7176">
        <w:rPr>
          <w:rFonts w:ascii="Bookman Old Style" w:hAnsi="Bookman Old Style"/>
          <w:b/>
          <w:spacing w:val="26"/>
          <w:sz w:val="56"/>
          <w:szCs w:val="56"/>
          <w:u w:val="single"/>
        </w:rPr>
        <w:t xml:space="preserve"> </w:t>
      </w:r>
      <w:r w:rsidRPr="00BC7176">
        <w:rPr>
          <w:rFonts w:ascii="Bookman Old Style" w:hAnsi="Bookman Old Style"/>
          <w:b/>
          <w:sz w:val="56"/>
          <w:szCs w:val="56"/>
          <w:u w:val="single"/>
        </w:rPr>
        <w:t>READING</w:t>
      </w:r>
    </w:p>
    <w:p w:rsidR="00BC7176" w:rsidRPr="00BC7176" w:rsidRDefault="00BC7176" w:rsidP="00BC7176">
      <w:pPr>
        <w:rPr>
          <w:rFonts w:ascii="Bookman Old Style" w:hAnsi="Bookman Old Style"/>
          <w:sz w:val="56"/>
          <w:szCs w:val="56"/>
        </w:rPr>
      </w:pPr>
    </w:p>
    <w:p w:rsidR="00BC7176" w:rsidRPr="00BC7176" w:rsidRDefault="00BC7176" w:rsidP="00BC7176">
      <w:pPr>
        <w:rPr>
          <w:rFonts w:ascii="Bookman Old Style" w:hAnsi="Bookman Old Style"/>
          <w:sz w:val="56"/>
          <w:szCs w:val="56"/>
        </w:rPr>
      </w:pPr>
    </w:p>
    <w:p w:rsidR="00BC7176" w:rsidRPr="00BC7176" w:rsidRDefault="00BC7176" w:rsidP="00BC7176">
      <w:pPr>
        <w:rPr>
          <w:rFonts w:ascii="Bookman Old Style" w:hAnsi="Bookman Old Style"/>
          <w:sz w:val="56"/>
          <w:szCs w:val="56"/>
        </w:rPr>
      </w:pPr>
    </w:p>
    <w:p w:rsidR="00BC7176" w:rsidRPr="00BC7176" w:rsidRDefault="00BC7176" w:rsidP="00BC7176">
      <w:pPr>
        <w:rPr>
          <w:rFonts w:ascii="Bookman Old Style" w:hAnsi="Bookman Old Style"/>
          <w:sz w:val="56"/>
          <w:szCs w:val="56"/>
        </w:rPr>
      </w:pPr>
    </w:p>
    <w:p w:rsidR="00BC7176" w:rsidRPr="00BC7176" w:rsidRDefault="00BC7176" w:rsidP="00BC7176">
      <w:pPr>
        <w:rPr>
          <w:rFonts w:ascii="Bookman Old Style" w:hAnsi="Bookman Old Style"/>
          <w:sz w:val="56"/>
          <w:szCs w:val="56"/>
        </w:rPr>
      </w:pPr>
    </w:p>
    <w:p w:rsidR="00BC7176" w:rsidRPr="00BC7176" w:rsidRDefault="00BC7176" w:rsidP="00BC7176">
      <w:pPr>
        <w:rPr>
          <w:rFonts w:ascii="Bookman Old Style" w:hAnsi="Bookman Old Style"/>
          <w:sz w:val="56"/>
          <w:szCs w:val="56"/>
        </w:rPr>
      </w:pPr>
    </w:p>
    <w:p w:rsidR="00BC7176" w:rsidRPr="00BC7176" w:rsidRDefault="00BC7176" w:rsidP="00BC7176">
      <w:pPr>
        <w:rPr>
          <w:rFonts w:ascii="Bookman Old Style" w:hAnsi="Bookman Old Style"/>
          <w:sz w:val="56"/>
          <w:szCs w:val="56"/>
        </w:rPr>
      </w:pPr>
    </w:p>
    <w:p w:rsidR="00BC7176" w:rsidRPr="00BC7176" w:rsidRDefault="00BC7176" w:rsidP="00BC7176">
      <w:pPr>
        <w:rPr>
          <w:rFonts w:ascii="Bookman Old Style" w:hAnsi="Bookman Old Style"/>
          <w:sz w:val="56"/>
          <w:szCs w:val="56"/>
        </w:rPr>
      </w:pPr>
    </w:p>
    <w:p w:rsidR="00BC7176" w:rsidRPr="00BC7176" w:rsidRDefault="00BC7176" w:rsidP="00BC7176">
      <w:pPr>
        <w:rPr>
          <w:rFonts w:ascii="Bookman Old Style" w:hAnsi="Bookman Old Style"/>
          <w:sz w:val="56"/>
          <w:szCs w:val="56"/>
        </w:rPr>
      </w:pPr>
    </w:p>
    <w:p w:rsidR="00042E11" w:rsidRPr="00BC7176" w:rsidRDefault="00042E11" w:rsidP="00BC7176">
      <w:pPr>
        <w:rPr>
          <w:sz w:val="2"/>
          <w:szCs w:val="2"/>
        </w:rPr>
        <w:sectPr w:rsidR="00042E11" w:rsidRPr="00BC7176" w:rsidSect="00A1461F">
          <w:footerReference w:type="default" r:id="rId8"/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042E11">
        <w:trPr>
          <w:trHeight w:val="1351"/>
        </w:trPr>
        <w:tc>
          <w:tcPr>
            <w:tcW w:w="278" w:type="dxa"/>
            <w:tcBorders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042E11" w:rsidRDefault="00481875">
            <w:pPr>
              <w:pStyle w:val="TableParagraph"/>
              <w:spacing w:before="2" w:line="254" w:lineRule="auto"/>
              <w:ind w:left="90" w:right="82"/>
              <w:jc w:val="center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w w:val="95"/>
                <w:sz w:val="28"/>
                <w:u w:val="single"/>
              </w:rPr>
              <w:t>LESSON</w:t>
            </w:r>
            <w:r>
              <w:rPr>
                <w:rFonts w:ascii="Georgia"/>
                <w:b/>
                <w:spacing w:val="50"/>
                <w:w w:val="95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  <w:u w:val="single"/>
              </w:rPr>
              <w:t>NOTES</w:t>
            </w:r>
            <w:r>
              <w:rPr>
                <w:rFonts w:ascii="Georgia"/>
                <w:b/>
                <w:spacing w:val="49"/>
                <w:w w:val="95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  <w:u w:val="single"/>
              </w:rPr>
              <w:t>FOR</w:t>
            </w:r>
            <w:r>
              <w:rPr>
                <w:rFonts w:ascii="Georgia"/>
                <w:b/>
                <w:spacing w:val="47"/>
                <w:w w:val="95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  <w:u w:val="single"/>
              </w:rPr>
              <w:t>LEARNING</w:t>
            </w:r>
            <w:r>
              <w:rPr>
                <w:rFonts w:ascii="Georgia"/>
                <w:b/>
                <w:spacing w:val="46"/>
                <w:w w:val="95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  <w:u w:val="single"/>
              </w:rPr>
              <w:t>AREA</w:t>
            </w:r>
            <w:r>
              <w:rPr>
                <w:rFonts w:ascii="Georgia"/>
                <w:b/>
                <w:spacing w:val="50"/>
                <w:w w:val="95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  <w:u w:val="single"/>
              </w:rPr>
              <w:t>5</w:t>
            </w:r>
            <w:r>
              <w:rPr>
                <w:rFonts w:ascii="Georgia"/>
                <w:b/>
                <w:spacing w:val="49"/>
                <w:w w:val="95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  <w:u w:val="single"/>
              </w:rPr>
              <w:t>LANGUAGE</w:t>
            </w:r>
            <w:r>
              <w:rPr>
                <w:rFonts w:ascii="Georgia"/>
                <w:b/>
                <w:spacing w:val="-65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  <w:u w:val="single"/>
              </w:rPr>
              <w:t>DEVELOPMENT</w:t>
            </w:r>
            <w:r>
              <w:rPr>
                <w:rFonts w:ascii="Georgia"/>
                <w:b/>
                <w:spacing w:val="22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z w:val="28"/>
                <w:u w:val="single"/>
              </w:rPr>
              <w:t>II</w:t>
            </w:r>
            <w:r>
              <w:rPr>
                <w:rFonts w:ascii="Georgia"/>
                <w:b/>
                <w:spacing w:val="26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z w:val="28"/>
                <w:u w:val="single"/>
              </w:rPr>
              <w:t>READING</w:t>
            </w:r>
          </w:p>
          <w:p w:rsidR="00042E11" w:rsidRDefault="00481875">
            <w:pPr>
              <w:pStyle w:val="TableParagraph"/>
              <w:ind w:left="458" w:right="450"/>
              <w:jc w:val="center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w w:val="95"/>
                <w:sz w:val="28"/>
                <w:u w:val="single"/>
              </w:rPr>
              <w:t>FOR</w:t>
            </w:r>
            <w:r>
              <w:rPr>
                <w:rFonts w:ascii="Georgia"/>
                <w:b/>
                <w:spacing w:val="27"/>
                <w:w w:val="95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  <w:u w:val="single"/>
              </w:rPr>
              <w:t>MIDDLE</w:t>
            </w:r>
            <w:r>
              <w:rPr>
                <w:rFonts w:ascii="Georgia"/>
                <w:b/>
                <w:spacing w:val="29"/>
                <w:w w:val="95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  <w:u w:val="single"/>
              </w:rPr>
              <w:t>CLASS</w:t>
            </w:r>
          </w:p>
          <w:p w:rsidR="00042E11" w:rsidRDefault="00481875">
            <w:pPr>
              <w:pStyle w:val="TableParagraph"/>
              <w:spacing w:before="21" w:line="316" w:lineRule="exact"/>
              <w:ind w:left="456" w:right="450"/>
              <w:jc w:val="center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pacing w:val="-1"/>
                <w:sz w:val="28"/>
                <w:u w:val="single"/>
              </w:rPr>
              <w:t>TERM</w:t>
            </w:r>
            <w:r>
              <w:rPr>
                <w:rFonts w:ascii="Georgia"/>
                <w:b/>
                <w:spacing w:val="-6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pacing w:val="-1"/>
                <w:sz w:val="28"/>
                <w:u w:val="single"/>
              </w:rPr>
              <w:t>I.</w:t>
            </w:r>
          </w:p>
        </w:tc>
      </w:tr>
      <w:tr w:rsidR="00042E11">
        <w:trPr>
          <w:trHeight w:val="11549"/>
        </w:trPr>
        <w:tc>
          <w:tcPr>
            <w:tcW w:w="278" w:type="dxa"/>
            <w:tcBorders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042E11" w:rsidRDefault="00481875">
            <w:pPr>
              <w:pStyle w:val="TableParagraph"/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I</w:t>
            </w:r>
          </w:p>
          <w:p w:rsidR="00042E11" w:rsidRDefault="00481875">
            <w:pPr>
              <w:pStyle w:val="TableParagraph"/>
              <w:spacing w:before="1"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:Learning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sounds</w:t>
            </w:r>
          </w:p>
          <w:p w:rsidR="00042E11" w:rsidRDefault="00481875">
            <w:pPr>
              <w:pStyle w:val="TableParagraph"/>
              <w:ind w:left="108" w:right="2445"/>
              <w:rPr>
                <w:sz w:val="28"/>
              </w:rPr>
            </w:pPr>
            <w:r>
              <w:rPr>
                <w:b/>
                <w:sz w:val="28"/>
              </w:rPr>
              <w:t>Evaluation activity</w:t>
            </w:r>
            <w:r>
              <w:rPr>
                <w:sz w:val="28"/>
              </w:rPr>
              <w:t>:Pupils will read out the sound loudly</w:t>
            </w:r>
            <w:r>
              <w:rPr>
                <w:spacing w:val="-54"/>
                <w:sz w:val="28"/>
              </w:rPr>
              <w:t xml:space="preserve"> </w:t>
            </w:r>
            <w:r>
              <w:rPr>
                <w:sz w:val="28"/>
              </w:rPr>
              <w:t>a,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e,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g</w:t>
            </w:r>
          </w:p>
          <w:p w:rsidR="00042E11" w:rsidRDefault="00481875">
            <w:pPr>
              <w:pStyle w:val="TableParagraph"/>
              <w:spacing w:line="341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Learning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materials:</w:t>
            </w:r>
            <w:r>
              <w:rPr>
                <w:b/>
                <w:i/>
                <w:spacing w:val="5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Single</w:t>
            </w:r>
            <w:r>
              <w:rPr>
                <w:b/>
                <w:i/>
                <w:spacing w:val="5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flash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cards</w:t>
            </w:r>
          </w:p>
          <w:p w:rsidR="00042E11" w:rsidRDefault="00481875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:Learning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sounds</w:t>
            </w:r>
          </w:p>
          <w:p w:rsidR="00042E11" w:rsidRDefault="00481875">
            <w:pPr>
              <w:pStyle w:val="TableParagraph"/>
              <w:spacing w:before="2"/>
              <w:ind w:left="108" w:right="1903"/>
              <w:rPr>
                <w:sz w:val="28"/>
              </w:rPr>
            </w:pPr>
            <w:r>
              <w:rPr>
                <w:b/>
                <w:sz w:val="28"/>
              </w:rPr>
              <w:t>Evaluation activity</w:t>
            </w:r>
            <w:r>
              <w:rPr>
                <w:sz w:val="28"/>
              </w:rPr>
              <w:t>:Pupils will continue reading sound loudly</w:t>
            </w:r>
            <w:r>
              <w:rPr>
                <w:spacing w:val="-54"/>
                <w:sz w:val="28"/>
              </w:rPr>
              <w:t xml:space="preserve"> </w:t>
            </w:r>
            <w:r>
              <w:rPr>
                <w:sz w:val="28"/>
              </w:rPr>
              <w:t>a,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e,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d,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g</w:t>
            </w:r>
          </w:p>
          <w:p w:rsidR="00042E11" w:rsidRDefault="00042E11">
            <w:pPr>
              <w:pStyle w:val="TableParagraph"/>
              <w:spacing w:before="11"/>
              <w:rPr>
                <w:sz w:val="27"/>
              </w:rPr>
            </w:pPr>
          </w:p>
          <w:p w:rsidR="00042E11" w:rsidRDefault="00481875">
            <w:pPr>
              <w:pStyle w:val="TableParagraph"/>
              <w:spacing w:before="1"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:Learning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sounds</w:t>
            </w:r>
          </w:p>
          <w:p w:rsidR="00042E11" w:rsidRDefault="00481875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Evaluation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:Pupils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will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play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match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sounds</w:t>
            </w:r>
          </w:p>
          <w:p w:rsidR="00042E11" w:rsidRDefault="00481875">
            <w:pPr>
              <w:pStyle w:val="TableParagraph"/>
              <w:spacing w:before="1"/>
              <w:ind w:left="108"/>
              <w:rPr>
                <w:sz w:val="28"/>
              </w:rPr>
            </w:pPr>
            <w:r>
              <w:rPr>
                <w:sz w:val="28"/>
              </w:rPr>
              <w:t>“Small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big”</w:t>
            </w:r>
          </w:p>
          <w:p w:rsidR="00042E11" w:rsidRDefault="00481875">
            <w:pPr>
              <w:pStyle w:val="TableParagraph"/>
              <w:tabs>
                <w:tab w:val="left" w:pos="609"/>
                <w:tab w:val="left" w:pos="1015"/>
              </w:tabs>
              <w:spacing w:before="9"/>
              <w:ind w:left="221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z w:val="28"/>
              </w:rPr>
              <w:tab/>
              <w:t>B</w:t>
            </w:r>
            <w:r>
              <w:rPr>
                <w:sz w:val="28"/>
              </w:rPr>
              <w:tab/>
              <w:t>c</w:t>
            </w:r>
          </w:p>
          <w:p w:rsidR="00042E11" w:rsidRDefault="00481875">
            <w:pPr>
              <w:pStyle w:val="TableParagraph"/>
              <w:tabs>
                <w:tab w:val="left" w:pos="609"/>
                <w:tab w:val="left" w:pos="1015"/>
              </w:tabs>
              <w:spacing w:before="11"/>
              <w:ind w:left="221"/>
              <w:rPr>
                <w:sz w:val="28"/>
              </w:rPr>
            </w:pPr>
            <w:r>
              <w:rPr>
                <w:sz w:val="28"/>
              </w:rPr>
              <w:t>d</w:t>
            </w:r>
            <w:r>
              <w:rPr>
                <w:sz w:val="28"/>
              </w:rPr>
              <w:tab/>
              <w:t>E</w:t>
            </w:r>
            <w:r>
              <w:rPr>
                <w:sz w:val="28"/>
              </w:rPr>
              <w:tab/>
              <w:t>f</w:t>
            </w:r>
          </w:p>
          <w:p w:rsidR="00042E11" w:rsidRDefault="00042E11">
            <w:pPr>
              <w:pStyle w:val="TableParagraph"/>
              <w:spacing w:before="9"/>
              <w:rPr>
                <w:sz w:val="20"/>
              </w:rPr>
            </w:pPr>
          </w:p>
          <w:p w:rsidR="00042E11" w:rsidRDefault="00481875">
            <w:pPr>
              <w:pStyle w:val="TableParagraph"/>
              <w:tabs>
                <w:tab w:val="left" w:pos="1310"/>
                <w:tab w:val="left" w:pos="2194"/>
                <w:tab w:val="left" w:pos="3051"/>
                <w:tab w:val="left" w:pos="3905"/>
                <w:tab w:val="left" w:pos="4700"/>
              </w:tabs>
              <w:ind w:left="513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a</w:t>
            </w:r>
            <w:r>
              <w:rPr>
                <w:rFonts w:ascii="Calibri"/>
                <w:sz w:val="28"/>
              </w:rPr>
              <w:tab/>
              <w:t>b</w:t>
            </w:r>
            <w:r>
              <w:rPr>
                <w:rFonts w:ascii="Calibri"/>
                <w:sz w:val="28"/>
              </w:rPr>
              <w:tab/>
              <w:t>c</w:t>
            </w:r>
            <w:r>
              <w:rPr>
                <w:rFonts w:ascii="Calibri"/>
                <w:sz w:val="28"/>
              </w:rPr>
              <w:tab/>
              <w:t>d</w:t>
            </w:r>
            <w:r>
              <w:rPr>
                <w:rFonts w:ascii="Calibri"/>
                <w:sz w:val="28"/>
              </w:rPr>
              <w:tab/>
              <w:t>e</w:t>
            </w:r>
            <w:r>
              <w:rPr>
                <w:rFonts w:ascii="Calibri"/>
                <w:sz w:val="28"/>
              </w:rPr>
              <w:tab/>
              <w:t>f</w:t>
            </w: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042E11">
            <w:pPr>
              <w:pStyle w:val="TableParagraph"/>
              <w:spacing w:before="2"/>
              <w:rPr>
                <w:sz w:val="37"/>
              </w:rPr>
            </w:pPr>
          </w:p>
          <w:p w:rsidR="00042E11" w:rsidRDefault="00481875">
            <w:pPr>
              <w:pStyle w:val="TableParagraph"/>
              <w:tabs>
                <w:tab w:val="left" w:pos="1145"/>
                <w:tab w:val="left" w:pos="2060"/>
                <w:tab w:val="left" w:pos="3051"/>
                <w:tab w:val="left" w:pos="3951"/>
                <w:tab w:val="left" w:pos="4834"/>
                <w:tab w:val="left" w:pos="5706"/>
                <w:tab w:val="left" w:pos="6574"/>
              </w:tabs>
              <w:spacing w:before="1"/>
              <w:ind w:left="273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a</w:t>
            </w:r>
            <w:r>
              <w:rPr>
                <w:rFonts w:ascii="Calibri"/>
                <w:sz w:val="28"/>
              </w:rPr>
              <w:tab/>
              <w:t>d</w:t>
            </w:r>
            <w:r>
              <w:rPr>
                <w:rFonts w:ascii="Calibri"/>
                <w:sz w:val="28"/>
              </w:rPr>
              <w:tab/>
              <w:t>f</w:t>
            </w:r>
            <w:r>
              <w:rPr>
                <w:rFonts w:ascii="Calibri"/>
                <w:sz w:val="28"/>
              </w:rPr>
              <w:tab/>
              <w:t>g</w:t>
            </w:r>
            <w:r>
              <w:rPr>
                <w:rFonts w:ascii="Calibri"/>
                <w:sz w:val="28"/>
              </w:rPr>
              <w:tab/>
              <w:t>e</w:t>
            </w:r>
            <w:r>
              <w:rPr>
                <w:rFonts w:ascii="Calibri"/>
                <w:sz w:val="28"/>
              </w:rPr>
              <w:tab/>
              <w:t>a</w:t>
            </w:r>
            <w:r>
              <w:rPr>
                <w:rFonts w:ascii="Calibri"/>
                <w:sz w:val="28"/>
              </w:rPr>
              <w:tab/>
              <w:t>d</w:t>
            </w:r>
            <w:r>
              <w:rPr>
                <w:rFonts w:ascii="Calibri"/>
                <w:sz w:val="28"/>
              </w:rPr>
              <w:tab/>
              <w:t>c</w:t>
            </w:r>
          </w:p>
          <w:p w:rsidR="00042E11" w:rsidRDefault="00042E11">
            <w:pPr>
              <w:pStyle w:val="TableParagraph"/>
              <w:spacing w:before="10"/>
              <w:rPr>
                <w:sz w:val="26"/>
              </w:rPr>
            </w:pPr>
          </w:p>
          <w:p w:rsidR="00042E11" w:rsidRDefault="00481875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Learning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sounds</w:t>
            </w:r>
          </w:p>
          <w:p w:rsidR="00042E11" w:rsidRDefault="00481875">
            <w:pPr>
              <w:pStyle w:val="TableParagraph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Evaluation</w:t>
            </w:r>
            <w:r>
              <w:rPr>
                <w:b/>
                <w:spacing w:val="39"/>
                <w:sz w:val="28"/>
              </w:rPr>
              <w:t xml:space="preserve"> </w:t>
            </w: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</w:t>
            </w:r>
            <w:r>
              <w:rPr>
                <w:spacing w:val="37"/>
                <w:sz w:val="28"/>
              </w:rPr>
              <w:t xml:space="preserve"> </w:t>
            </w:r>
            <w:r>
              <w:rPr>
                <w:sz w:val="28"/>
              </w:rPr>
              <w:t>Pupils</w:t>
            </w:r>
            <w:r>
              <w:rPr>
                <w:spacing w:val="37"/>
                <w:sz w:val="28"/>
              </w:rPr>
              <w:t xml:space="preserve"> </w:t>
            </w:r>
            <w:r>
              <w:rPr>
                <w:sz w:val="28"/>
              </w:rPr>
              <w:t>will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play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37"/>
                <w:sz w:val="28"/>
              </w:rPr>
              <w:t xml:space="preserve"> </w:t>
            </w:r>
            <w:r>
              <w:rPr>
                <w:sz w:val="28"/>
              </w:rPr>
              <w:t>matching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game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36"/>
                <w:sz w:val="28"/>
              </w:rPr>
              <w:t xml:space="preserve"> </w:t>
            </w:r>
            <w:r>
              <w:rPr>
                <w:sz w:val="28"/>
              </w:rPr>
              <w:t>small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big</w:t>
            </w:r>
            <w:r>
              <w:rPr>
                <w:spacing w:val="-53"/>
                <w:sz w:val="28"/>
              </w:rPr>
              <w:t xml:space="preserve"> </w:t>
            </w:r>
            <w:r>
              <w:rPr>
                <w:sz w:val="28"/>
              </w:rPr>
              <w:t>cards</w:t>
            </w:r>
          </w:p>
          <w:p w:rsidR="00042E11" w:rsidRDefault="00481875">
            <w:pPr>
              <w:pStyle w:val="TableParagraph"/>
              <w:tabs>
                <w:tab w:val="left" w:pos="3212"/>
                <w:tab w:val="left" w:pos="5866"/>
              </w:tabs>
              <w:spacing w:before="10"/>
              <w:ind w:left="221"/>
              <w:rPr>
                <w:sz w:val="28"/>
              </w:rPr>
            </w:pPr>
            <w:r>
              <w:rPr>
                <w:sz w:val="28"/>
              </w:rPr>
              <w:t>g</w:t>
            </w:r>
            <w:r>
              <w:rPr>
                <w:sz w:val="28"/>
              </w:rPr>
              <w:tab/>
              <w:t>c</w:t>
            </w:r>
            <w:r>
              <w:rPr>
                <w:sz w:val="28"/>
              </w:rPr>
              <w:tab/>
              <w:t>a</w:t>
            </w: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042E11">
            <w:pPr>
              <w:pStyle w:val="TableParagraph"/>
              <w:spacing w:before="9"/>
              <w:rPr>
                <w:sz w:val="41"/>
              </w:rPr>
            </w:pPr>
          </w:p>
          <w:p w:rsidR="00042E11" w:rsidRDefault="00481875">
            <w:pPr>
              <w:pStyle w:val="TableParagraph"/>
              <w:tabs>
                <w:tab w:val="left" w:pos="3212"/>
                <w:tab w:val="left" w:pos="5866"/>
              </w:tabs>
              <w:ind w:left="221"/>
              <w:rPr>
                <w:sz w:val="28"/>
              </w:rPr>
            </w:pPr>
            <w:r>
              <w:rPr>
                <w:sz w:val="28"/>
              </w:rPr>
              <w:t>e</w:t>
            </w:r>
            <w:r>
              <w:rPr>
                <w:sz w:val="28"/>
              </w:rPr>
              <w:tab/>
              <w:t>d</w:t>
            </w:r>
            <w:r>
              <w:rPr>
                <w:sz w:val="28"/>
              </w:rPr>
              <w:tab/>
              <w:t>f</w:t>
            </w:r>
          </w:p>
        </w:tc>
      </w:tr>
    </w:tbl>
    <w:p w:rsidR="00042E11" w:rsidRDefault="002C530C">
      <w:pPr>
        <w:rPr>
          <w:sz w:val="2"/>
          <w:szCs w:val="2"/>
        </w:rPr>
      </w:pPr>
      <w:r>
        <w:pict>
          <v:shape id="_x0000_s5606" style="position:absolute;margin-left:97.7pt;margin-top:345.65pt;width:58.1pt;height:35.65pt;z-index:-251618816;mso-position-horizontal-relative:page;mso-position-vertical-relative:page;mso-width-relative:page;mso-height-relative:page" coordorigin="1954,6913" coordsize="1162,713" o:spt="100" adj="0,,0" path="m3116,7616r-10,l2758,7616r-10,l2352,7616r-9,l2343,7616r-379,l1954,7616r,10l1964,7626r379,l2343,7626r9,l2748,7626r10,l3106,7626r10,l3116,7616xm3116,6913r-10,l3106,6923r,343l2758,7266r,-343l3106,6923r,-10l2758,6913r-10,l2748,6923r,343l2352,7266r,-343l2748,6923r,-10l2352,6913r-9,l2343,6913r,10l2343,7266r-379,l1964,6923r379,l2343,6913r-379,l1954,6913r,10l1954,7266r,9l1954,7616r10,l1964,7275r379,l2343,7616r9,l2352,7275r396,l2748,7616r10,l2758,7275r348,l3106,7616r10,l3116,7275r,-9l3116,6923r,-1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5607" style="position:absolute;margin-left:97.7pt;margin-top:535.1pt;width:438.35pt;height:114.55pt;z-index:-251617792;mso-position-horizontal-relative:page;mso-position-vertical-relative:page;mso-width-relative:page;mso-height-relative:page" coordorigin="1954,10703" coordsize="8767,2291" o:spt="100" adj="0,,0" path="m4945,12984r-2981,l1954,12984r,9l1964,12993r2981,l4945,12984xm4945,11894r-2981,l1964,10713r-10,l1954,11894r,10l1954,12984r10,l1964,11904r2981,l4945,11894xm4945,10703r-2981,l1954,10703r,10l1964,10713r2981,l4945,10703xm10711,12984r-3102,l7600,12984r-2645,l4945,12984r,9l4955,12993r2645,l7609,12993r3102,l10711,12984xm10711,11894r-3102,l7609,10713r-9,l7600,11894r-2645,l4955,10713r-10,l4945,11894r,10l4945,12984r10,l4955,11904r2645,l7600,12984r9,l7609,11904r3102,l10711,11894xm10711,10703r-3102,l7600,10703r-2645,l4945,10703r,10l4955,10713r2645,l7609,10713r3102,l10711,10703xm10720,12984r-9,l10711,12993r9,l10720,12984xm10720,10713r-9,l10711,11894r,10l10711,12984r9,l10720,11904r,-10l10720,10713xm10720,10703r-9,l10711,10713r9,l10720,10703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rect id="_x0000_s5608" style="position:absolute;margin-left:110.4pt;margin-top:389.5pt;width:26.25pt;height:22.5pt;z-index:-251616768;mso-position-horizontal-relative:page;mso-position-vertical-relative:page;mso-width-relative:page;mso-height-relative:page" filled="f">
            <w10:wrap anchorx="page" anchory="page"/>
          </v:rect>
        </w:pict>
      </w:r>
      <w:r>
        <w:pict>
          <v:rect id="_x0000_s5609" style="position:absolute;margin-left:150.15pt;margin-top:389.5pt;width:26.25pt;height:22.5pt;z-index:-251615744;mso-position-horizontal-relative:page;mso-position-vertical-relative:page;mso-width-relative:page;mso-height-relative:page" filled="f">
            <w10:wrap anchorx="page" anchory="page"/>
          </v:rect>
        </w:pict>
      </w:r>
      <w:r>
        <w:pict>
          <v:rect id="_x0000_s5610" style="position:absolute;margin-left:194.4pt;margin-top:389.5pt;width:26.25pt;height:22.5pt;z-index:-251614720;mso-position-horizontal-relative:page;mso-position-vertical-relative:page;mso-width-relative:page;mso-height-relative:page" filled="f">
            <w10:wrap anchorx="page" anchory="page"/>
          </v:rect>
        </w:pict>
      </w:r>
      <w:r>
        <w:pict>
          <v:rect id="_x0000_s5611" style="position:absolute;margin-left:237.15pt;margin-top:389.5pt;width:26.25pt;height:22.5pt;z-index:-251613696;mso-position-horizontal-relative:page;mso-position-vertical-relative:page;mso-width-relative:page;mso-height-relative:page" filled="f">
            <w10:wrap anchorx="page" anchory="page"/>
          </v:rect>
        </w:pict>
      </w:r>
      <w:r>
        <w:pict>
          <v:rect id="_x0000_s5612" style="position:absolute;margin-left:279.95pt;margin-top:389.5pt;width:26.25pt;height:22.5pt;z-index:-251612672;mso-position-horizontal-relative:page;mso-position-vertical-relative:page;mso-width-relative:page;mso-height-relative:page" filled="f">
            <w10:wrap anchorx="page" anchory="page"/>
          </v:rect>
        </w:pict>
      </w:r>
      <w:r>
        <w:pict>
          <v:rect id="_x0000_s5613" style="position:absolute;margin-left:319.7pt;margin-top:389.5pt;width:26.25pt;height:22.5pt;z-index:-251611648;mso-position-horizontal-relative:page;mso-position-vertical-relative:page;mso-width-relative:page;mso-height-relative:page" filled="f">
            <w10:wrap anchorx="page" anchory="page"/>
          </v:rect>
        </w:pict>
      </w:r>
      <w:r>
        <w:pict>
          <v:rect id="_x0000_s5614" style="position:absolute;margin-left:98.4pt;margin-top:446.3pt;width:26.25pt;height:22.5pt;z-index:-251610624;mso-position-horizontal-relative:page;mso-position-vertical-relative:page;mso-width-relative:page;mso-height-relative:page" filled="f">
            <w10:wrap anchorx="page" anchory="page"/>
          </v:rect>
        </w:pict>
      </w:r>
      <w:r>
        <w:pict>
          <v:rect id="_x0000_s5615" style="position:absolute;margin-left:141.9pt;margin-top:446.3pt;width:26.25pt;height:22.5pt;z-index:-251609600;mso-position-horizontal-relative:page;mso-position-vertical-relative:page;mso-width-relative:page;mso-height-relative:page" filled="f">
            <w10:wrap anchorx="page" anchory="page"/>
          </v:rect>
        </w:pict>
      </w:r>
      <w:r>
        <w:pict>
          <v:rect id="_x0000_s5616" style="position:absolute;margin-left:187.65pt;margin-top:446.3pt;width:26.25pt;height:22.5pt;z-index:-251608576;mso-position-horizontal-relative:page;mso-position-vertical-relative:page;mso-width-relative:page;mso-height-relative:page" filled="f">
            <w10:wrap anchorx="page" anchory="page"/>
          </v:rect>
        </w:pict>
      </w:r>
      <w:r>
        <w:pict>
          <v:rect id="_x0000_s5617" style="position:absolute;margin-left:237.15pt;margin-top:446.3pt;width:26.25pt;height:22.5pt;z-index:-251607552;mso-position-horizontal-relative:page;mso-position-vertical-relative:page;mso-width-relative:page;mso-height-relative:page" filled="f">
            <w10:wrap anchorx="page" anchory="page"/>
          </v:rect>
        </w:pict>
      </w:r>
      <w:r>
        <w:pict>
          <v:rect id="_x0000_s5618" style="position:absolute;margin-left:282.2pt;margin-top:446.3pt;width:26.25pt;height:22.5pt;z-index:-251606528;mso-position-horizontal-relative:page;mso-position-vertical-relative:page;mso-width-relative:page;mso-height-relative:page" filled="f">
            <w10:wrap anchorx="page" anchory="page"/>
          </v:rect>
        </w:pict>
      </w:r>
      <w:r>
        <w:pict>
          <v:rect id="_x0000_s5619" style="position:absolute;margin-left:326.45pt;margin-top:446.3pt;width:26.25pt;height:22.5pt;z-index:-251605504;mso-position-horizontal-relative:page;mso-position-vertical-relative:page;mso-width-relative:page;mso-height-relative:page" filled="f">
            <w10:wrap anchorx="page" anchory="page"/>
          </v:rect>
        </w:pict>
      </w:r>
      <w:r>
        <w:pict>
          <v:rect id="_x0000_s5620" style="position:absolute;margin-left:369.95pt;margin-top:446.3pt;width:26.25pt;height:22.5pt;z-index:-251604480;mso-position-horizontal-relative:page;mso-position-vertical-relative:page;mso-width-relative:page;mso-height-relative:page" filled="f">
            <w10:wrap anchorx="page" anchory="page"/>
          </v:rect>
        </w:pict>
      </w:r>
      <w:r>
        <w:pict>
          <v:rect id="_x0000_s5621" style="position:absolute;margin-left:413.45pt;margin-top:446.3pt;width:26.25pt;height:22.5pt;z-index:-251603456;mso-position-horizontal-relative:page;mso-position-vertical-relative:page;mso-width-relative:page;mso-height-relative:page" filled="f">
            <w10:wrap anchorx="page" anchory="page"/>
          </v:rect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622" type="#_x0000_t202" style="position:absolute;margin-left:97.9pt;margin-top:345.85pt;width:57.6pt;height:35.2pt;z-index:251493888;mso-position-horizontal-relative:page;mso-position-vertical-relative:page;mso-width-relative:page;mso-height-relative:page" filled="f" stroked="f">
            <v:textbox style="mso-next-textbox:#_x0000_s5622"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89"/>
                    <w:gridCol w:w="406"/>
                    <w:gridCol w:w="358"/>
                  </w:tblGrid>
                  <w:tr w:rsidR="00042E11">
                    <w:trPr>
                      <w:trHeight w:val="352"/>
                    </w:trPr>
                    <w:tc>
                      <w:tcPr>
                        <w:tcW w:w="389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406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358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042E11">
                    <w:trPr>
                      <w:trHeight w:val="350"/>
                    </w:trPr>
                    <w:tc>
                      <w:tcPr>
                        <w:tcW w:w="389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406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358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 w:rsidR="00042E11" w:rsidRDefault="00042E11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pict>
          <v:shape id="_x0000_s5623" type="#_x0000_t202" style="position:absolute;margin-left:97.9pt;margin-top:535.35pt;width:437.85pt;height:114.05pt;z-index:251494912;mso-position-horizontal-relative:page;mso-position-vertical-relative:page;mso-width-relative:page;mso-height-relative:page" filled="f" stroked="f">
            <v:textbox style="mso-next-textbox:#_x0000_s5623"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991"/>
                    <w:gridCol w:w="2655"/>
                    <w:gridCol w:w="3111"/>
                  </w:tblGrid>
                  <w:tr w:rsidR="00042E11">
                    <w:trPr>
                      <w:trHeight w:val="1190"/>
                    </w:trPr>
                    <w:tc>
                      <w:tcPr>
                        <w:tcW w:w="2991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655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3111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042E11">
                    <w:trPr>
                      <w:trHeight w:val="1089"/>
                    </w:trPr>
                    <w:tc>
                      <w:tcPr>
                        <w:tcW w:w="2991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655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3111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 w:rsidR="00042E11" w:rsidRDefault="00042E11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:rsidR="00042E11" w:rsidRDefault="00042E11">
      <w:pPr>
        <w:rPr>
          <w:sz w:val="2"/>
          <w:szCs w:val="2"/>
        </w:rPr>
        <w:sectPr w:rsidR="00042E11" w:rsidSect="00A1461F"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042E11">
        <w:trPr>
          <w:trHeight w:val="12906"/>
        </w:trPr>
        <w:tc>
          <w:tcPr>
            <w:tcW w:w="278" w:type="dxa"/>
            <w:tcBorders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042E11" w:rsidRDefault="00481875">
            <w:pPr>
              <w:pStyle w:val="TableParagraph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Learning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sounds</w:t>
            </w:r>
          </w:p>
          <w:p w:rsidR="00042E11" w:rsidRDefault="00481875">
            <w:pPr>
              <w:pStyle w:val="TableParagraph"/>
              <w:spacing w:before="1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Evaluation</w:t>
            </w:r>
            <w:r>
              <w:rPr>
                <w:b/>
                <w:spacing w:val="8"/>
                <w:sz w:val="28"/>
              </w:rPr>
              <w:t xml:space="preserve"> </w:t>
            </w: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Pupils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will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write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sounds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slates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or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chalkboard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their</w:t>
            </w:r>
            <w:r>
              <w:rPr>
                <w:spacing w:val="-53"/>
                <w:sz w:val="28"/>
              </w:rPr>
              <w:t xml:space="preserve"> </w:t>
            </w:r>
            <w:r>
              <w:rPr>
                <w:sz w:val="28"/>
              </w:rPr>
              <w:t>own.</w:t>
            </w:r>
          </w:p>
          <w:p w:rsidR="00042E11" w:rsidRDefault="00042E11">
            <w:pPr>
              <w:pStyle w:val="TableParagraph"/>
              <w:spacing w:before="12"/>
              <w:rPr>
                <w:sz w:val="27"/>
              </w:rPr>
            </w:pPr>
          </w:p>
          <w:p w:rsidR="00042E11" w:rsidRDefault="00481875">
            <w:pPr>
              <w:pStyle w:val="TableParagraph"/>
              <w:tabs>
                <w:tab w:val="left" w:pos="1087"/>
              </w:tabs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</w:t>
            </w:r>
            <w:r>
              <w:rPr>
                <w:b/>
                <w:sz w:val="28"/>
              </w:rPr>
              <w:tab/>
              <w:t>II</w:t>
            </w:r>
          </w:p>
          <w:p w:rsidR="00042E11" w:rsidRDefault="00481875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Learning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sounds</w:t>
            </w:r>
          </w:p>
          <w:p w:rsidR="00042E11" w:rsidRDefault="00481875">
            <w:pPr>
              <w:pStyle w:val="TableParagraph"/>
              <w:spacing w:before="1"/>
              <w:ind w:left="108" w:right="2643"/>
              <w:rPr>
                <w:sz w:val="28"/>
              </w:rPr>
            </w:pPr>
            <w:r>
              <w:rPr>
                <w:b/>
                <w:sz w:val="28"/>
              </w:rPr>
              <w:t>Evaluation activity</w:t>
            </w:r>
            <w:r>
              <w:rPr>
                <w:sz w:val="28"/>
              </w:rPr>
              <w:t>: Pupils will read out sounds loudly.</w:t>
            </w:r>
            <w:r>
              <w:rPr>
                <w:spacing w:val="-54"/>
                <w:sz w:val="28"/>
              </w:rPr>
              <w:t xml:space="preserve"> </w:t>
            </w:r>
            <w:r>
              <w:rPr>
                <w:sz w:val="28"/>
              </w:rPr>
              <w:t>a,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e,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g</w:t>
            </w:r>
          </w:p>
          <w:p w:rsidR="00042E11" w:rsidRDefault="00042E11">
            <w:pPr>
              <w:pStyle w:val="TableParagraph"/>
              <w:spacing w:before="12"/>
              <w:rPr>
                <w:sz w:val="27"/>
              </w:rPr>
            </w:pPr>
          </w:p>
          <w:p w:rsidR="00042E11" w:rsidRDefault="00481875">
            <w:pPr>
              <w:pStyle w:val="TableParagraph"/>
              <w:spacing w:line="342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Learning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sounds</w:t>
            </w:r>
          </w:p>
          <w:p w:rsidR="00042E11" w:rsidRDefault="00481875">
            <w:pPr>
              <w:pStyle w:val="TableParagraph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Evaluation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Pupils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will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copy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sound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“a”</w:t>
            </w:r>
          </w:p>
          <w:p w:rsidR="00042E11" w:rsidRDefault="002C530C">
            <w:pPr>
              <w:pStyle w:val="TableParagraph"/>
              <w:ind w:left="15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5624" style="width:25.15pt;height:28.95pt;mso-position-horizontal-relative:char;mso-position-vertical-relative:line" coordsize="503,579">
                  <v:shape id="_x0000_s5625" style="position:absolute;left:222;top:532;width:57;height:43" coordorigin="223,533" coordsize="57,43" o:spt="100" adj="0,,0" path="m251,561r-9,l247,575r4,-14xm256,561r-14,l251,561r14,9l256,561r,l256,561xm237,533r5,18l223,556r14,l237,556r,l232,570r10,-9l268,561r-12,-5l263,551r-12,l237,533xm268,561r-12,l279,566r-11,-5xm256,561r,l256,561r,xm270,547r-14,4l263,551r7,-4xm251,537r,14l256,551r-5,-14xe" fillcolor="#400000" stroked="f">
                    <v:stroke joinstyle="round"/>
                    <v:formulas/>
                    <v:path arrowok="t" o:connecttype="segments"/>
                  </v:shape>
                  <v:shape id="_x0000_s5626" style="position:absolute;left:222;top:532;width:57;height:43" coordorigin="223,533" coordsize="57,43" o:spt="100" adj="0,,0" path="m247,575r4,-14l251,561r-9,l247,575m237,533r5,18l223,556r,l237,556r,l237,556r,l232,570r,l242,561r,l242,561r,l251,561r,l251,561r,l251,561r5,l256,561r,l256,561r,l268,561r-12,-5l256,556r,l256,556r7,-5l263,551r-12,l251,551r,l251,551,237,533t19,28l251,561r,l265,570r,l256,561t,l256,561r,l256,561r,m268,561r-12,l256,561r23,5l279,566r-11,-5m256,551r,l251,537r,l251,551r5,l256,551t7,l270,547r,l256,551r7,e" filled="f" strokeweight=".102mm">
                    <v:stroke joinstyle="round"/>
                    <v:formulas/>
                    <v:path arrowok="t" o:connecttype="segments"/>
                  </v:shape>
                  <v:shape id="_x0000_s5627" style="position:absolute;left:2;top:96;width:498;height:479" coordorigin="3,97" coordsize="498,479" o:spt="100" adj="0,,0" path="m162,97r-47,9l78,120,50,144,26,176,12,214,3,256r,38l7,326r19,76l64,472r47,61l134,561r23,14l195,575r23,-9l251,551r164,l448,504r14,-37l481,402r14,-57l500,284r,-56l490,200,476,176,458,158,434,144,385,125r-124,l209,106,162,97xm415,551r-164,l340,570r42,l401,566r14,-15xm312,115r-28,l261,125r124,l373,120r-61,-5xe" fillcolor="#ff171f" stroked="f">
                    <v:stroke joinstyle="round"/>
                    <v:formulas/>
                    <v:path arrowok="t" o:connecttype="segments"/>
                  </v:shape>
                  <v:shape id="_x0000_s5628" style="position:absolute;left:2;top:96;width:498;height:479" coordorigin="3,97" coordsize="498,479" o:spt="100" adj="0,,0" path="m134,561l111,533,64,472,26,402,7,326,3,294r,-38l12,214,26,176,50,144,78,120r37,-14l162,97r,l209,106r52,19l385,125r49,19l458,158r18,18l476,176r14,24l500,228r,56l495,345r-14,57l462,467r-14,37l415,551r,l415,551r-164,l251,551r,l218,566r-23,9l157,575,134,561m251,551r164,l415,551r-14,15l382,570r-42,l251,551e" filled="f" strokeweight=".102mm">
                    <v:stroke joinstyle="round"/>
                    <v:formulas/>
                    <v:path arrowok="t" o:connecttype="segments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s5629" type="#_x0000_t75" style="position:absolute;left:35;width:353;height:388">
                    <v:imagedata r:id="rId9" o:title=""/>
                  </v:shape>
                  <v:shape id="_x0000_s5630" style="position:absolute;left:49;top:181;width:436;height:390" coordorigin="50,181" coordsize="436,390" o:spt="100" adj="0,,0" path="m421,542r-165,l345,566r37,4l401,566r14,-15l421,542xm97,504r28,33l157,556r19,5l200,561r28,-5l256,542r165,l424,537r-253,l162,533,144,514r-4,-4l106,510r-9,-6xm453,181r,57l448,261r-14,23l415,299r-14,13l378,336r-43,94l317,476r-28,38l270,523r-33,10l200,537r224,l443,504r19,-46l472,420r4,-37l486,331r,-52l476,228,453,181xm50,402r18,51l92,490r9,14l106,510r34,l130,495,120,476r-19,l92,472r-9,-5l50,402xm115,467r-9,9l120,476r-5,-9xe" fillcolor="#cf1717" stroked="f">
                    <v:stroke joinstyle="round"/>
                    <v:formulas/>
                    <v:path arrowok="t" o:connecttype="segments"/>
                  </v:shape>
                  <v:shape id="_x0000_s5631" type="#_x0000_t75" style="position:absolute;left:91;top:106;width:371;height:417">
                    <v:imagedata r:id="rId10" o:title=""/>
                  </v:shape>
                  <w10:wrap type="none"/>
                  <w10:anchorlock/>
                </v:group>
              </w:pict>
            </w:r>
          </w:p>
          <w:p w:rsidR="00042E11" w:rsidRDefault="00481875">
            <w:pPr>
              <w:pStyle w:val="TableParagraph"/>
              <w:tabs>
                <w:tab w:val="left" w:pos="635"/>
                <w:tab w:val="left" w:pos="1053"/>
              </w:tabs>
              <w:spacing w:line="326" w:lineRule="exact"/>
              <w:ind w:left="218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z w:val="28"/>
              </w:rPr>
              <w:tab/>
              <w:t>a</w:t>
            </w:r>
            <w:r>
              <w:rPr>
                <w:sz w:val="28"/>
              </w:rPr>
              <w:tab/>
              <w:t>a</w:t>
            </w:r>
          </w:p>
          <w:p w:rsidR="00042E11" w:rsidRDefault="00481875">
            <w:pPr>
              <w:pStyle w:val="TableParagraph"/>
              <w:tabs>
                <w:tab w:val="left" w:pos="938"/>
                <w:tab w:val="left" w:pos="1349"/>
              </w:tabs>
              <w:spacing w:line="341" w:lineRule="exact"/>
              <w:ind w:left="108"/>
              <w:rPr>
                <w:sz w:val="28"/>
              </w:rPr>
            </w:pPr>
            <w:r>
              <w:rPr>
                <w:rFonts w:ascii="Calibri"/>
                <w:sz w:val="28"/>
              </w:rPr>
              <w:t>-</w:t>
            </w:r>
            <w:r>
              <w:rPr>
                <w:rFonts w:ascii="Calibri"/>
                <w:sz w:val="28"/>
              </w:rPr>
              <w:tab/>
            </w:r>
            <w:r>
              <w:rPr>
                <w:sz w:val="28"/>
              </w:rPr>
              <w:t>--</w:t>
            </w:r>
            <w:r>
              <w:rPr>
                <w:sz w:val="28"/>
              </w:rPr>
              <w:tab/>
              <w:t>--</w:t>
            </w:r>
          </w:p>
          <w:p w:rsidR="00042E11" w:rsidRDefault="00481875">
            <w:pPr>
              <w:pStyle w:val="TableParagraph"/>
              <w:tabs>
                <w:tab w:val="left" w:pos="883"/>
                <w:tab w:val="left" w:pos="1349"/>
              </w:tabs>
              <w:spacing w:before="1"/>
              <w:ind w:left="108"/>
              <w:rPr>
                <w:sz w:val="28"/>
              </w:rPr>
            </w:pPr>
            <w:r>
              <w:rPr>
                <w:rFonts w:ascii="Calibri"/>
                <w:sz w:val="28"/>
              </w:rPr>
              <w:t>-</w:t>
            </w:r>
            <w:r>
              <w:rPr>
                <w:rFonts w:ascii="Calibri"/>
                <w:sz w:val="28"/>
              </w:rPr>
              <w:tab/>
            </w:r>
            <w:r>
              <w:rPr>
                <w:sz w:val="28"/>
              </w:rPr>
              <w:t>--</w:t>
            </w:r>
            <w:r>
              <w:rPr>
                <w:sz w:val="28"/>
              </w:rPr>
              <w:tab/>
              <w:t>--</w:t>
            </w:r>
          </w:p>
          <w:p w:rsidR="00042E11" w:rsidRDefault="00042E11">
            <w:pPr>
              <w:pStyle w:val="TableParagraph"/>
              <w:spacing w:before="10"/>
              <w:rPr>
                <w:sz w:val="27"/>
              </w:rPr>
            </w:pPr>
          </w:p>
          <w:p w:rsidR="00042E11" w:rsidRDefault="00481875">
            <w:pPr>
              <w:pStyle w:val="TableParagraph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Learning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sounds</w:t>
            </w:r>
          </w:p>
          <w:p w:rsidR="00042E11" w:rsidRDefault="00481875"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Evaluation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Pupils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will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copy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sound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“b”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books.</w:t>
            </w: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481875">
            <w:pPr>
              <w:pStyle w:val="TableParagraph"/>
              <w:numPr>
                <w:ilvl w:val="0"/>
                <w:numId w:val="34"/>
              </w:numPr>
              <w:tabs>
                <w:tab w:val="left" w:pos="2268"/>
                <w:tab w:val="left" w:pos="2269"/>
                <w:tab w:val="left" w:pos="2988"/>
              </w:tabs>
              <w:spacing w:before="1" w:line="341" w:lineRule="exact"/>
              <w:ind w:hanging="676"/>
              <w:rPr>
                <w:sz w:val="28"/>
              </w:rPr>
            </w:pPr>
            <w:r>
              <w:rPr>
                <w:sz w:val="28"/>
              </w:rPr>
              <w:t>b</w:t>
            </w:r>
            <w:r>
              <w:rPr>
                <w:sz w:val="28"/>
              </w:rPr>
              <w:tab/>
              <w:t>b</w:t>
            </w:r>
          </w:p>
          <w:p w:rsidR="00042E11" w:rsidRDefault="00481875">
            <w:pPr>
              <w:pStyle w:val="TableParagraph"/>
              <w:tabs>
                <w:tab w:val="left" w:pos="2268"/>
                <w:tab w:val="left" w:pos="2988"/>
              </w:tabs>
              <w:spacing w:line="341" w:lineRule="exact"/>
              <w:ind w:left="1593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z w:val="28"/>
              </w:rPr>
              <w:tab/>
              <w:t>-</w:t>
            </w:r>
            <w:r>
              <w:rPr>
                <w:sz w:val="28"/>
              </w:rPr>
              <w:tab/>
              <w:t>-</w:t>
            </w:r>
          </w:p>
          <w:p w:rsidR="00042E11" w:rsidRDefault="00481875">
            <w:pPr>
              <w:pStyle w:val="TableParagraph"/>
              <w:tabs>
                <w:tab w:val="left" w:pos="2268"/>
                <w:tab w:val="left" w:pos="2988"/>
              </w:tabs>
              <w:spacing w:line="341" w:lineRule="exact"/>
              <w:ind w:left="1593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z w:val="28"/>
              </w:rPr>
              <w:tab/>
              <w:t>-</w:t>
            </w:r>
            <w:r>
              <w:rPr>
                <w:sz w:val="28"/>
              </w:rPr>
              <w:tab/>
              <w:t>-</w:t>
            </w:r>
          </w:p>
          <w:p w:rsidR="00042E11" w:rsidRDefault="00481875">
            <w:pPr>
              <w:pStyle w:val="TableParagraph"/>
              <w:spacing w:before="1"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Learning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sounds</w:t>
            </w:r>
          </w:p>
          <w:p w:rsidR="00042E11" w:rsidRDefault="00481875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Evaluation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activity: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Pupils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will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copy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sound “c”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in books.</w:t>
            </w: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481875">
            <w:pPr>
              <w:pStyle w:val="TableParagraph"/>
              <w:numPr>
                <w:ilvl w:val="0"/>
                <w:numId w:val="34"/>
              </w:numPr>
              <w:tabs>
                <w:tab w:val="left" w:pos="2268"/>
                <w:tab w:val="left" w:pos="2269"/>
                <w:tab w:val="left" w:pos="2988"/>
              </w:tabs>
              <w:ind w:hanging="676"/>
              <w:rPr>
                <w:sz w:val="28"/>
              </w:rPr>
            </w:pPr>
            <w:r>
              <w:rPr>
                <w:sz w:val="28"/>
              </w:rPr>
              <w:t>c</w:t>
            </w:r>
            <w:r>
              <w:rPr>
                <w:sz w:val="28"/>
              </w:rPr>
              <w:tab/>
              <w:t>c</w:t>
            </w:r>
          </w:p>
          <w:p w:rsidR="00042E11" w:rsidRDefault="00481875">
            <w:pPr>
              <w:pStyle w:val="TableParagraph"/>
              <w:tabs>
                <w:tab w:val="left" w:pos="2268"/>
                <w:tab w:val="left" w:pos="2988"/>
              </w:tabs>
              <w:spacing w:before="2" w:line="341" w:lineRule="exact"/>
              <w:ind w:left="1593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z w:val="28"/>
              </w:rPr>
              <w:tab/>
              <w:t>-</w:t>
            </w:r>
            <w:r>
              <w:rPr>
                <w:sz w:val="28"/>
              </w:rPr>
              <w:tab/>
              <w:t>-</w:t>
            </w:r>
          </w:p>
          <w:p w:rsidR="00042E11" w:rsidRDefault="00481875">
            <w:pPr>
              <w:pStyle w:val="TableParagraph"/>
              <w:tabs>
                <w:tab w:val="left" w:pos="2268"/>
                <w:tab w:val="left" w:pos="2988"/>
              </w:tabs>
              <w:spacing w:line="341" w:lineRule="exact"/>
              <w:ind w:left="1593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z w:val="28"/>
              </w:rPr>
              <w:tab/>
              <w:t>-</w:t>
            </w:r>
            <w:r>
              <w:rPr>
                <w:sz w:val="28"/>
              </w:rPr>
              <w:tab/>
              <w:t>-</w:t>
            </w: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042E11">
            <w:pPr>
              <w:pStyle w:val="TableParagraph"/>
              <w:spacing w:before="1"/>
              <w:rPr>
                <w:sz w:val="28"/>
              </w:rPr>
            </w:pPr>
          </w:p>
          <w:p w:rsidR="00042E11" w:rsidRDefault="00481875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Learning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sounds</w:t>
            </w:r>
          </w:p>
          <w:p w:rsidR="00042E11" w:rsidRDefault="00481875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Evaluation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Pupils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will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copy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sound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“d”</w:t>
            </w: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481875">
            <w:pPr>
              <w:pStyle w:val="TableParagraph"/>
              <w:numPr>
                <w:ilvl w:val="0"/>
                <w:numId w:val="34"/>
              </w:numPr>
              <w:tabs>
                <w:tab w:val="left" w:pos="2268"/>
                <w:tab w:val="left" w:pos="2269"/>
                <w:tab w:val="left" w:pos="2988"/>
              </w:tabs>
              <w:spacing w:before="1" w:line="341" w:lineRule="exact"/>
              <w:ind w:hanging="676"/>
              <w:rPr>
                <w:sz w:val="28"/>
              </w:rPr>
            </w:pPr>
            <w:r>
              <w:rPr>
                <w:sz w:val="28"/>
              </w:rPr>
              <w:t>d</w:t>
            </w:r>
            <w:r>
              <w:rPr>
                <w:sz w:val="28"/>
              </w:rPr>
              <w:tab/>
              <w:t>d</w:t>
            </w:r>
          </w:p>
          <w:p w:rsidR="00042E11" w:rsidRDefault="00481875">
            <w:pPr>
              <w:pStyle w:val="TableParagraph"/>
              <w:tabs>
                <w:tab w:val="left" w:pos="2268"/>
                <w:tab w:val="left" w:pos="2988"/>
              </w:tabs>
              <w:spacing w:line="341" w:lineRule="exact"/>
              <w:ind w:left="1593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z w:val="28"/>
              </w:rPr>
              <w:tab/>
              <w:t>-</w:t>
            </w:r>
            <w:r>
              <w:rPr>
                <w:sz w:val="28"/>
              </w:rPr>
              <w:tab/>
              <w:t>-</w:t>
            </w:r>
          </w:p>
          <w:p w:rsidR="00042E11" w:rsidRDefault="00481875">
            <w:pPr>
              <w:pStyle w:val="TableParagraph"/>
              <w:tabs>
                <w:tab w:val="left" w:pos="2268"/>
                <w:tab w:val="left" w:pos="2988"/>
              </w:tabs>
              <w:spacing w:before="1" w:line="321" w:lineRule="exact"/>
              <w:ind w:left="1593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z w:val="28"/>
              </w:rPr>
              <w:tab/>
              <w:t>-</w:t>
            </w:r>
            <w:r>
              <w:rPr>
                <w:sz w:val="28"/>
              </w:rPr>
              <w:tab/>
              <w:t>-</w:t>
            </w:r>
          </w:p>
        </w:tc>
      </w:tr>
    </w:tbl>
    <w:p w:rsidR="00042E11" w:rsidRDefault="002C530C">
      <w:pPr>
        <w:rPr>
          <w:sz w:val="2"/>
          <w:szCs w:val="2"/>
        </w:rPr>
      </w:pPr>
      <w:r>
        <w:pict>
          <v:group id="_x0000_s5632" style="position:absolute;margin-left:118.3pt;margin-top:405.5pt;width:36.75pt;height:32.25pt;z-index:-251602432;mso-position-horizontal-relative:page;mso-position-vertical-relative:page" coordorigin="2366,8110" coordsize="735,645">
            <v:rect id="_x0000_s5633" style="position:absolute;left:2374;top:8117;width:720;height:630" filled="f"/>
            <v:shape id="_x0000_s5634" style="position:absolute;left:2374;top:8117;width:720;height:630" coordorigin="2374,8118" coordsize="720,630" o:spt="100" adj="0,,0" path="m2374,8118r720,630m2374,8748r720,-630e" fill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481875">
        <w:rPr>
          <w:noProof/>
        </w:rPr>
        <w:drawing>
          <wp:anchor distT="0" distB="0" distL="0" distR="0" simplePos="0" relativeHeight="251657216" behindDoc="1" locked="0" layoutInCell="1" allowOverlap="1">
            <wp:simplePos x="0" y="0"/>
            <wp:positionH relativeFrom="page">
              <wp:posOffset>1374775</wp:posOffset>
            </wp:positionH>
            <wp:positionV relativeFrom="page">
              <wp:posOffset>6443345</wp:posOffset>
            </wp:positionV>
            <wp:extent cx="784225" cy="1042670"/>
            <wp:effectExtent l="0" t="0" r="0" b="0"/>
            <wp:wrapNone/>
            <wp:docPr id="733" name="image6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" name="image630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4027" cy="1042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1875">
        <w:rPr>
          <w:noProof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8264525</wp:posOffset>
            </wp:positionV>
            <wp:extent cx="708025" cy="804545"/>
            <wp:effectExtent l="0" t="0" r="0" b="0"/>
            <wp:wrapNone/>
            <wp:docPr id="735" name="image6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" name="image631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003" cy="804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2E11" w:rsidRDefault="00042E11">
      <w:pPr>
        <w:rPr>
          <w:sz w:val="2"/>
          <w:szCs w:val="2"/>
        </w:rPr>
        <w:sectPr w:rsidR="00042E11" w:rsidSect="00A1461F"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042E11">
        <w:trPr>
          <w:trHeight w:val="7520"/>
        </w:trPr>
        <w:tc>
          <w:tcPr>
            <w:tcW w:w="278" w:type="dxa"/>
            <w:tcBorders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042E11" w:rsidRDefault="00481875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III</w:t>
            </w:r>
          </w:p>
          <w:p w:rsidR="00042E11" w:rsidRDefault="00481875">
            <w:pPr>
              <w:pStyle w:val="TableParagraph"/>
              <w:spacing w:before="1"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Learning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sounds</w:t>
            </w:r>
          </w:p>
          <w:p w:rsidR="00042E11" w:rsidRDefault="00481875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Evaluation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Pupils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will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copy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sound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“e”</w:t>
            </w:r>
          </w:p>
          <w:p w:rsidR="00042E11" w:rsidRDefault="00481875">
            <w:pPr>
              <w:pStyle w:val="TableParagraph"/>
              <w:numPr>
                <w:ilvl w:val="0"/>
                <w:numId w:val="35"/>
              </w:numPr>
              <w:tabs>
                <w:tab w:val="left" w:pos="2268"/>
                <w:tab w:val="left" w:pos="2269"/>
                <w:tab w:val="left" w:pos="2988"/>
              </w:tabs>
              <w:spacing w:line="341" w:lineRule="exact"/>
              <w:ind w:hanging="676"/>
              <w:rPr>
                <w:sz w:val="28"/>
              </w:rPr>
            </w:pPr>
            <w:r>
              <w:rPr>
                <w:sz w:val="28"/>
              </w:rPr>
              <w:t>e</w:t>
            </w:r>
            <w:r>
              <w:rPr>
                <w:sz w:val="28"/>
              </w:rPr>
              <w:tab/>
              <w:t>e</w:t>
            </w:r>
          </w:p>
          <w:p w:rsidR="00042E11" w:rsidRDefault="00481875">
            <w:pPr>
              <w:pStyle w:val="TableParagraph"/>
              <w:tabs>
                <w:tab w:val="left" w:pos="2268"/>
                <w:tab w:val="left" w:pos="2988"/>
              </w:tabs>
              <w:spacing w:before="2" w:line="341" w:lineRule="exact"/>
              <w:ind w:left="1593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z w:val="28"/>
              </w:rPr>
              <w:tab/>
              <w:t>-</w:t>
            </w:r>
            <w:r>
              <w:rPr>
                <w:sz w:val="28"/>
              </w:rPr>
              <w:tab/>
              <w:t>-</w:t>
            </w:r>
          </w:p>
          <w:p w:rsidR="00042E11" w:rsidRDefault="00481875">
            <w:pPr>
              <w:pStyle w:val="TableParagraph"/>
              <w:tabs>
                <w:tab w:val="left" w:pos="2268"/>
                <w:tab w:val="left" w:pos="2988"/>
              </w:tabs>
              <w:spacing w:line="341" w:lineRule="exact"/>
              <w:ind w:left="1593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z w:val="28"/>
              </w:rPr>
              <w:tab/>
              <w:t>-</w:t>
            </w:r>
            <w:r>
              <w:rPr>
                <w:sz w:val="28"/>
              </w:rPr>
              <w:tab/>
              <w:t>-</w:t>
            </w: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481875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:Learning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sounds</w:t>
            </w:r>
          </w:p>
          <w:p w:rsidR="00042E11" w:rsidRDefault="00481875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Evaluation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:Pupils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will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copy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sound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“f”</w:t>
            </w:r>
          </w:p>
          <w:p w:rsidR="00042E11" w:rsidRDefault="00042E11">
            <w:pPr>
              <w:pStyle w:val="TableParagraph"/>
              <w:spacing w:before="1"/>
              <w:rPr>
                <w:sz w:val="28"/>
              </w:rPr>
            </w:pPr>
          </w:p>
          <w:p w:rsidR="00042E11" w:rsidRDefault="00481875">
            <w:pPr>
              <w:pStyle w:val="TableParagraph"/>
              <w:numPr>
                <w:ilvl w:val="0"/>
                <w:numId w:val="35"/>
              </w:numPr>
              <w:tabs>
                <w:tab w:val="left" w:pos="2268"/>
                <w:tab w:val="left" w:pos="2269"/>
                <w:tab w:val="left" w:pos="2988"/>
              </w:tabs>
              <w:ind w:hanging="676"/>
              <w:rPr>
                <w:sz w:val="28"/>
              </w:rPr>
            </w:pPr>
            <w:r>
              <w:rPr>
                <w:sz w:val="28"/>
              </w:rPr>
              <w:t>f</w:t>
            </w:r>
            <w:r>
              <w:rPr>
                <w:sz w:val="28"/>
              </w:rPr>
              <w:tab/>
              <w:t>f</w:t>
            </w:r>
          </w:p>
          <w:p w:rsidR="00042E11" w:rsidRDefault="00481875">
            <w:pPr>
              <w:pStyle w:val="TableParagraph"/>
              <w:tabs>
                <w:tab w:val="left" w:pos="2268"/>
                <w:tab w:val="left" w:pos="2988"/>
              </w:tabs>
              <w:spacing w:before="1" w:line="341" w:lineRule="exact"/>
              <w:ind w:left="1593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z w:val="28"/>
              </w:rPr>
              <w:tab/>
              <w:t>-</w:t>
            </w:r>
            <w:r>
              <w:rPr>
                <w:sz w:val="28"/>
              </w:rPr>
              <w:tab/>
              <w:t>-</w:t>
            </w:r>
          </w:p>
          <w:p w:rsidR="00042E11" w:rsidRDefault="00481875">
            <w:pPr>
              <w:pStyle w:val="TableParagraph"/>
              <w:tabs>
                <w:tab w:val="left" w:pos="2268"/>
                <w:tab w:val="left" w:pos="2988"/>
              </w:tabs>
              <w:spacing w:line="341" w:lineRule="exact"/>
              <w:ind w:left="1593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z w:val="28"/>
              </w:rPr>
              <w:tab/>
              <w:t>-</w:t>
            </w:r>
            <w:r>
              <w:rPr>
                <w:sz w:val="28"/>
              </w:rPr>
              <w:tab/>
              <w:t>-</w:t>
            </w:r>
          </w:p>
          <w:p w:rsidR="00042E11" w:rsidRDefault="00042E11">
            <w:pPr>
              <w:pStyle w:val="TableParagraph"/>
              <w:spacing w:before="1"/>
              <w:rPr>
                <w:sz w:val="28"/>
              </w:rPr>
            </w:pPr>
          </w:p>
          <w:p w:rsidR="00042E11" w:rsidRDefault="00481875">
            <w:pPr>
              <w:pStyle w:val="TableParagraph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:Learning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sounds</w:t>
            </w: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481875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Evaluation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:Pupils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will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copy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sound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“g”</w:t>
            </w:r>
          </w:p>
          <w:p w:rsidR="00042E11" w:rsidRDefault="00481875">
            <w:pPr>
              <w:pStyle w:val="TableParagraph"/>
              <w:numPr>
                <w:ilvl w:val="0"/>
                <w:numId w:val="35"/>
              </w:numPr>
              <w:tabs>
                <w:tab w:val="left" w:pos="2268"/>
                <w:tab w:val="left" w:pos="2269"/>
                <w:tab w:val="left" w:pos="2988"/>
              </w:tabs>
              <w:spacing w:line="341" w:lineRule="exact"/>
              <w:ind w:hanging="676"/>
              <w:rPr>
                <w:sz w:val="28"/>
              </w:rPr>
            </w:pPr>
            <w:r>
              <w:rPr>
                <w:sz w:val="28"/>
              </w:rPr>
              <w:t>g</w:t>
            </w:r>
            <w:r>
              <w:rPr>
                <w:sz w:val="28"/>
              </w:rPr>
              <w:tab/>
              <w:t>g</w:t>
            </w:r>
          </w:p>
          <w:p w:rsidR="00042E11" w:rsidRDefault="00481875">
            <w:pPr>
              <w:pStyle w:val="TableParagraph"/>
              <w:tabs>
                <w:tab w:val="left" w:pos="2268"/>
                <w:tab w:val="left" w:pos="2988"/>
              </w:tabs>
              <w:spacing w:before="2" w:line="341" w:lineRule="exact"/>
              <w:ind w:left="1593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z w:val="28"/>
              </w:rPr>
              <w:tab/>
              <w:t>-</w:t>
            </w:r>
            <w:r>
              <w:rPr>
                <w:sz w:val="28"/>
              </w:rPr>
              <w:tab/>
              <w:t>-</w:t>
            </w:r>
          </w:p>
          <w:p w:rsidR="00042E11" w:rsidRDefault="00481875">
            <w:pPr>
              <w:pStyle w:val="TableParagraph"/>
              <w:tabs>
                <w:tab w:val="left" w:pos="2268"/>
                <w:tab w:val="left" w:pos="2988"/>
              </w:tabs>
              <w:spacing w:line="341" w:lineRule="exact"/>
              <w:ind w:left="1593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z w:val="28"/>
              </w:rPr>
              <w:tab/>
              <w:t>-</w:t>
            </w:r>
            <w:r>
              <w:rPr>
                <w:sz w:val="28"/>
              </w:rPr>
              <w:tab/>
              <w:t>-</w:t>
            </w:r>
          </w:p>
        </w:tc>
      </w:tr>
      <w:tr w:rsidR="00042E11">
        <w:trPr>
          <w:trHeight w:val="5128"/>
        </w:trPr>
        <w:tc>
          <w:tcPr>
            <w:tcW w:w="278" w:type="dxa"/>
            <w:tcBorders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042E11" w:rsidRDefault="00481875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:Learning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sounds</w:t>
            </w:r>
          </w:p>
          <w:p w:rsidR="00042E11" w:rsidRDefault="00481875">
            <w:pPr>
              <w:pStyle w:val="TableParagraph"/>
              <w:spacing w:before="1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Evaluation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:Pupils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will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match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same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and draw</w:t>
            </w: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481875">
            <w:pPr>
              <w:pStyle w:val="TableParagraph"/>
              <w:tabs>
                <w:tab w:val="left" w:pos="5869"/>
                <w:tab w:val="left" w:pos="6372"/>
                <w:tab w:val="left" w:pos="6893"/>
              </w:tabs>
              <w:spacing w:before="1"/>
              <w:ind w:left="108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z w:val="28"/>
              </w:rPr>
              <w:tab/>
              <w:t>c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481875">
            <w:pPr>
              <w:pStyle w:val="TableParagraph"/>
              <w:tabs>
                <w:tab w:val="left" w:pos="5869"/>
                <w:tab w:val="left" w:pos="6797"/>
              </w:tabs>
              <w:ind w:left="108"/>
              <w:rPr>
                <w:sz w:val="28"/>
              </w:rPr>
            </w:pPr>
            <w:r>
              <w:rPr>
                <w:sz w:val="28"/>
              </w:rPr>
              <w:t>e</w:t>
            </w:r>
            <w:r>
              <w:rPr>
                <w:sz w:val="28"/>
              </w:rPr>
              <w:tab/>
              <w:t>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042E11" w:rsidRDefault="00042E11">
            <w:pPr>
              <w:pStyle w:val="TableParagraph"/>
              <w:spacing w:before="10"/>
              <w:rPr>
                <w:sz w:val="27"/>
              </w:rPr>
            </w:pPr>
          </w:p>
          <w:p w:rsidR="00042E11" w:rsidRDefault="00481875">
            <w:pPr>
              <w:pStyle w:val="TableParagraph"/>
              <w:numPr>
                <w:ilvl w:val="0"/>
                <w:numId w:val="36"/>
              </w:numPr>
              <w:tabs>
                <w:tab w:val="left" w:pos="5869"/>
                <w:tab w:val="left" w:pos="5870"/>
                <w:tab w:val="left" w:pos="6800"/>
              </w:tabs>
              <w:ind w:hanging="5762"/>
              <w:rPr>
                <w:sz w:val="28"/>
              </w:rPr>
            </w:pPr>
            <w:r>
              <w:rPr>
                <w:sz w:val="28"/>
              </w:rPr>
              <w:t>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042E11" w:rsidRDefault="00042E11">
            <w:pPr>
              <w:pStyle w:val="TableParagraph"/>
              <w:spacing w:before="1"/>
              <w:rPr>
                <w:sz w:val="28"/>
              </w:rPr>
            </w:pPr>
          </w:p>
          <w:p w:rsidR="00042E11" w:rsidRDefault="00481875">
            <w:pPr>
              <w:pStyle w:val="TableParagraph"/>
              <w:numPr>
                <w:ilvl w:val="0"/>
                <w:numId w:val="36"/>
              </w:numPr>
              <w:tabs>
                <w:tab w:val="left" w:pos="5869"/>
                <w:tab w:val="left" w:pos="5870"/>
                <w:tab w:val="left" w:pos="6812"/>
              </w:tabs>
              <w:ind w:hanging="5762"/>
              <w:rPr>
                <w:sz w:val="28"/>
              </w:rPr>
            </w:pPr>
            <w:r>
              <w:rPr>
                <w:sz w:val="28"/>
              </w:rPr>
              <w:t xml:space="preserve">b </w:t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</w:tc>
      </w:tr>
    </w:tbl>
    <w:p w:rsidR="00042E11" w:rsidRDefault="002C530C">
      <w:pPr>
        <w:rPr>
          <w:sz w:val="2"/>
          <w:szCs w:val="2"/>
        </w:rPr>
      </w:pPr>
      <w:r>
        <w:pict>
          <v:group id="_x0000_s5635" style="position:absolute;margin-left:104.15pt;margin-top:124.2pt;width:45.45pt;height:49.15pt;z-index:-251601408;mso-position-horizontal-relative:page;mso-position-vertical-relative:page" coordorigin="2083,2484" coordsize="909,983">
            <v:shape id="_x0000_s5636" style="position:absolute;left:2248;top:3298;width:744;height:168" coordorigin="2249,3299" coordsize="744,168" path="m2757,3299r-220,16l2469,3325r-63,16l2353,3351r-47,16l2275,3383r-21,21l2249,3419r5,16l2280,3445r37,11l2364,3461r52,5l2479,3466r147,-5l2699,3456r73,-11l2835,3430r94,-32l2987,3367r5,-16l2982,3336r-21,-11l2924,3315r-47,-11l2819,3304r-62,-5xe" fillcolor="gray" stroked="f">
              <v:path arrowok="t"/>
            </v:shape>
            <v:shape id="_x0000_s5637" style="position:absolute;left:2086;top:2487;width:692;height:937" coordorigin="2086,2488" coordsize="692,937" path="m2459,2488r-53,l2374,2498r-57,32l2259,2582r-52,73l2160,2734r-37,89l2097,2922r-11,100l2086,3085r11,67l2123,3225r37,74l2223,3362r89,47l2432,3424r63,-5l2599,3388r74,-57l2741,3225r21,-73l2772,3085r,-27l2778,3037r-11,-115l2741,2823r-36,-89l2657,2655r-58,-73l2542,2530r-52,-32l2459,2488xe" fillcolor="#efefef" stroked="f">
              <v:path arrowok="t"/>
            </v:shape>
            <v:shape id="_x0000_s5638" style="position:absolute;left:2086;top:2487;width:692;height:937" coordorigin="2086,2488" coordsize="692,937" path="m2097,2922r-11,100l2086,3085r11,67l2123,3225r37,74l2223,3362r89,47l2432,3424r63,-5l2599,3388r74,-57l2741,3225r21,-73l2772,3085r,-27l2778,3037r,-10l2778,3022r-11,-100l2741,2823r-36,-89l2657,2655r-58,-73l2542,2530r-52,-32l2459,2488r-27,l2406,2488r-89,42l2259,2582r-52,73l2160,2734r-37,89l2097,2922e" filled="f" strokeweight=".1148mm">
              <v:path arrowok="t"/>
            </v:shape>
            <v:shape id="_x0000_s5639" style="position:absolute;left:2499;top:2555;width:252;height:849" coordorigin="2500,2556" coordsize="252,849" path="m2537,2556r68,83l2636,2692r21,57l2689,2880r10,68l2699,3011r-10,131l2673,3204r-53,106l2547,3383r-47,21l2547,3398r94,-57l2710,3241r21,-68l2746,3111r5,-63l2751,2985r-10,-63l2710,2807r-42,-100l2615,2629r-42,-52l2552,2561r-15,-5xe" fillcolor="silver" stroked="f">
              <v:path arrowok="t"/>
            </v:shape>
            <w10:wrap anchorx="page" anchory="page"/>
          </v:group>
        </w:pict>
      </w:r>
      <w:r>
        <w:pict>
          <v:group id="_x0000_s5640" style="position:absolute;margin-left:102.2pt;margin-top:235.7pt;width:58.75pt;height:59.4pt;z-index:-251600384;mso-position-horizontal-relative:page;mso-position-vertical-relative:page" coordorigin="2044,4714" coordsize="1175,1188">
            <v:shape id="_x0000_s5641" style="position:absolute;left:2048;top:4718;width:709;height:715" coordorigin="2048,4718" coordsize="709,715" o:spt="100" adj="0,,0" path="m2257,4813r-38,7l2187,4832r-63,38l2073,4933r-12,33l2061,4997r6,38l2080,5060r18,19l2092,5079r-19,7l2054,5092r-6,32l2048,5174r13,44l2086,5244r32,12l2118,5345r12,31l2155,5408r32,19l2244,5433r25,l2295,5421r38,-32l2358,5352r,-13l2358,5339r285,l2649,5320r-6,-32l2643,5288r-253,l2352,5282r-38,-13l2282,5250r-25,-25l2219,5155r-13,-38l2206,5073r6,-57l2232,4972r31,-39l2282,4921r25,-6l2369,4915r-11,-6l2333,4883r-32,-44l2289,4820r-32,-7xm2643,5339r-279,l2371,5352r19,24l2434,5402r32,6l2510,5415r38,-7l2580,5402r44,-32l2643,5339xm2326,4718r,13l2333,4750r6,57l2352,4852r25,37l2453,4946r38,26l2529,5010r25,50l2561,5124r,31l2548,5181r-38,57l2453,5269r-32,13l2390,5288r253,l2643,5282r19,-7l2700,5256r19,-12l2738,5218r12,-31l2757,5143r-7,-51l2732,5054r-26,-32l2675,5003r-51,-19l2605,4978r-7,l2598,4959r7,-38l2605,4909r-7,-20l2592,4858r-19,-26l2541,4801r-50,-32l2421,4744r-44,-13l2326,4718xm2276,5092r-19,12l2250,5136r7,32l2276,5206r44,32l2352,5250r31,l2447,5238r44,-32l2516,5161r10,-37l2358,5124r-32,-7l2301,5111r-25,-19xm2369,4915r-62,l2339,4927r19,19l2377,4972r6,18l2371,5016r-7,6l2427,5022r7,7l2440,5047r-6,26l2421,5098r-25,19l2358,5124r168,l2529,5111r-6,-44l2510,5035r-38,-51l2440,4966r-37,-33l2369,4915xm2314,4953r-19,l2276,4966r-13,18l2257,5016r6,31l2282,5073r25,13l2339,5092r44,-13l2409,5054r18,-19l2427,5022r-63,l2364,4984r-18,-18l2314,4953xe" fillcolor="#ff1f00" stroked="f">
              <v:stroke joinstyle="round"/>
              <v:formulas/>
              <v:path arrowok="t" o:connecttype="segments"/>
            </v:shape>
            <v:shape id="_x0000_s5642" style="position:absolute;left:2048;top:4718;width:709;height:715" coordorigin="2048,4718" coordsize="709,715" o:spt="100" adj="0,,0" path="m2390,5288r,l2352,5282r-38,-13l2282,5250r-25,-25l2219,5155r-13,-38l2206,5073r6,-57l2212,5016r,l2212,5016r20,-44l2263,4933r19,-12l2307,4915r62,l2369,4915r-11,-6l2333,4883r-32,-44l2289,4820r-32,-7l2257,4813r-38,7l2187,4832r-63,38l2073,4933r-12,33l2061,4966r,31l2067,5035r13,25l2083,5064r,l2092,5073r5,4l2097,5077r1,2l2098,5079r,l2098,5079r-6,l2073,5086r-19,6l2054,5092r-6,32l2048,5174r13,44l2086,5244r32,12l2118,5345r12,31l2155,5408r32,19l2244,5433r25,l2295,5421r38,-32l2358,5352r,l2358,5339r,l2358,5339r,l2643,5339r,l2649,5320r-6,-32l2643,5288r-253,m2643,5339r,l2643,5339r-279,l2371,5352r19,24l2434,5402r32,6l2510,5415r38,-7l2580,5402r44,-32l2643,5339t,-51l2643,5282r,l2643,5282r,l2662,5275r38,-19l2719,5244r19,-26l2738,5218r12,-31l2757,5143r-7,-51l2732,5054r-26,-32l2675,5003r-51,-19l2605,4978r-7,l2598,4959r7,-38l2605,4909r-7,-20l2592,4858r-19,-26l2541,4801r-50,-32l2421,4744r-44,-13l2326,4718r,l2326,4731r7,19l2339,4807r13,45l2377,4889r76,57l2491,4972r38,38l2554,5060r7,64l2561,5155r-13,26l2548,5181r,l2548,5181r-38,57l2453,5269r-32,13l2390,5288r253,e" filled="f" strokeweight=".1388mm">
              <v:stroke joinstyle="round"/>
              <v:formulas/>
              <v:path arrowok="t" o:connecttype="segments"/>
            </v:shape>
            <v:shape id="_x0000_s5643" type="#_x0000_t75" style="position:absolute;left:2246;top:4910;width:287;height:344">
              <v:imagedata r:id="rId13" o:title=""/>
            </v:shape>
            <v:shape id="_x0000_s5644" style="position:absolute;left:2617;top:5364;width:601;height:501" coordorigin="2618,5364" coordsize="601,501" path="m2643,5364r-19,25l2618,5396r12,12l2668,5453r95,94l2789,5567r31,12l2972,5642r76,51l3041,5706r13,l3073,5718r127,146l3219,5826r-38,-38l3149,5750r-31,-44l3041,5630r-37,-19l2927,5573r-75,-32l2826,5522r-19,-12l2801,5516r-6,l2782,5510,2655,5383r-12,-13l2643,5364xe" fillcolor="#a15000" stroked="f">
              <v:path arrowok="t"/>
            </v:shape>
            <v:shape id="_x0000_s5645" type="#_x0000_t75" style="position:absolute;left:2434;top:5180;width:614;height:722">
              <v:imagedata r:id="rId14" o:title=""/>
            </v:shape>
            <w10:wrap anchorx="page" anchory="page"/>
          </v:group>
        </w:pict>
      </w:r>
      <w:r w:rsidR="00481875">
        <w:rPr>
          <w:noProof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1506855</wp:posOffset>
            </wp:positionH>
            <wp:positionV relativeFrom="page">
              <wp:posOffset>4770120</wp:posOffset>
            </wp:positionV>
            <wp:extent cx="262890" cy="833120"/>
            <wp:effectExtent l="0" t="0" r="0" b="0"/>
            <wp:wrapNone/>
            <wp:docPr id="737" name="image6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" name="image634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106" cy="833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line id="_x0000_s5646" style="position:absolute;z-index:-251599360;mso-position-horizontal-relative:page;mso-position-vertical-relative:page;mso-width-relative:page;mso-height-relative:page" from="110.55pt,593.15pt" to="389.55pt,643.15pt" strokeweight="1pt">
            <w10:wrap anchorx="page" anchory="page"/>
          </v:line>
        </w:pict>
      </w:r>
    </w:p>
    <w:p w:rsidR="00042E11" w:rsidRDefault="00042E11">
      <w:pPr>
        <w:rPr>
          <w:sz w:val="2"/>
          <w:szCs w:val="2"/>
        </w:rPr>
        <w:sectPr w:rsidR="00042E11" w:rsidSect="00A1461F"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113"/>
        <w:gridCol w:w="5041"/>
        <w:gridCol w:w="3893"/>
      </w:tblGrid>
      <w:tr w:rsidR="00042E11">
        <w:trPr>
          <w:trHeight w:val="9572"/>
        </w:trPr>
        <w:tc>
          <w:tcPr>
            <w:tcW w:w="278" w:type="dxa"/>
            <w:vMerge w:val="restart"/>
            <w:tcBorders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vMerge w:val="restart"/>
            <w:tcBorders>
              <w:lef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  <w:gridSpan w:val="3"/>
            <w:tcBorders>
              <w:bottom w:val="single" w:sz="4" w:space="0" w:color="000000"/>
            </w:tcBorders>
          </w:tcPr>
          <w:p w:rsidR="00042E11" w:rsidRDefault="00481875">
            <w:pPr>
              <w:pStyle w:val="TableParagraph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:Learning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sounds</w:t>
            </w:r>
          </w:p>
          <w:p w:rsidR="00042E11" w:rsidRDefault="00481875">
            <w:pPr>
              <w:pStyle w:val="TableParagraph"/>
              <w:tabs>
                <w:tab w:val="left" w:pos="5314"/>
                <w:tab w:val="left" w:pos="5777"/>
                <w:tab w:val="left" w:pos="6301"/>
              </w:tabs>
              <w:spacing w:before="1"/>
              <w:ind w:left="108" w:right="2410"/>
              <w:rPr>
                <w:sz w:val="28"/>
              </w:rPr>
            </w:pPr>
            <w:r>
              <w:rPr>
                <w:b/>
                <w:sz w:val="28"/>
              </w:rPr>
              <w:t>Evaluation activity</w:t>
            </w:r>
            <w:r>
              <w:rPr>
                <w:sz w:val="28"/>
              </w:rPr>
              <w:t>:Pupils will match the same and draw</w:t>
            </w:r>
            <w:r>
              <w:rPr>
                <w:spacing w:val="-54"/>
                <w:sz w:val="28"/>
              </w:rPr>
              <w:t xml:space="preserve"> </w:t>
            </w:r>
            <w:r>
              <w:rPr>
                <w:sz w:val="28"/>
              </w:rPr>
              <w:t>f</w:t>
            </w:r>
            <w:r>
              <w:rPr>
                <w:sz w:val="28"/>
              </w:rPr>
              <w:tab/>
              <w:t>a</w:t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042E11" w:rsidRDefault="00042E11">
            <w:pPr>
              <w:pStyle w:val="TableParagraph"/>
              <w:spacing w:before="12"/>
              <w:rPr>
                <w:sz w:val="27"/>
              </w:rPr>
            </w:pPr>
          </w:p>
          <w:p w:rsidR="00042E11" w:rsidRDefault="00481875">
            <w:pPr>
              <w:pStyle w:val="TableParagraph"/>
              <w:tabs>
                <w:tab w:val="left" w:pos="5372"/>
                <w:tab w:val="left" w:pos="6308"/>
              </w:tabs>
              <w:ind w:left="108"/>
              <w:rPr>
                <w:sz w:val="28"/>
              </w:rPr>
            </w:pPr>
            <w:r>
              <w:rPr>
                <w:sz w:val="28"/>
              </w:rPr>
              <w:t>d</w:t>
            </w:r>
            <w:r>
              <w:rPr>
                <w:sz w:val="28"/>
              </w:rPr>
              <w:tab/>
              <w:t>f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481875">
            <w:pPr>
              <w:pStyle w:val="TableParagraph"/>
              <w:tabs>
                <w:tab w:val="left" w:pos="5427"/>
                <w:tab w:val="left" w:pos="6316"/>
              </w:tabs>
              <w:ind w:left="108"/>
              <w:rPr>
                <w:sz w:val="28"/>
              </w:rPr>
            </w:pPr>
            <w:r>
              <w:rPr>
                <w:sz w:val="28"/>
              </w:rPr>
              <w:t>g</w:t>
            </w:r>
            <w:r>
              <w:rPr>
                <w:sz w:val="28"/>
              </w:rPr>
              <w:tab/>
              <w:t>d</w:t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042E11" w:rsidRDefault="00042E11">
            <w:pPr>
              <w:pStyle w:val="TableParagraph"/>
              <w:spacing w:before="10"/>
              <w:rPr>
                <w:sz w:val="27"/>
              </w:rPr>
            </w:pPr>
          </w:p>
          <w:p w:rsidR="00042E11" w:rsidRDefault="00481875">
            <w:pPr>
              <w:pStyle w:val="TableParagraph"/>
              <w:tabs>
                <w:tab w:val="left" w:pos="5427"/>
                <w:tab w:val="left" w:pos="6368"/>
              </w:tabs>
              <w:ind w:left="108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z w:val="28"/>
              </w:rPr>
              <w:tab/>
              <w:t>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042E11" w:rsidRDefault="00042E11">
            <w:pPr>
              <w:pStyle w:val="TableParagraph"/>
              <w:spacing w:before="1"/>
              <w:rPr>
                <w:sz w:val="28"/>
              </w:rPr>
            </w:pPr>
          </w:p>
          <w:p w:rsidR="00042E11" w:rsidRDefault="00481875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IV</w:t>
            </w:r>
          </w:p>
          <w:p w:rsidR="00042E11" w:rsidRDefault="00481875">
            <w:pPr>
              <w:pStyle w:val="TableParagraph"/>
              <w:spacing w:before="2"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:Learning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sounds</w:t>
            </w:r>
          </w:p>
          <w:p w:rsidR="00042E11" w:rsidRDefault="00481875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Evaluation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:Learners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will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recognize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circle</w:t>
            </w:r>
            <w:r>
              <w:rPr>
                <w:spacing w:val="52"/>
                <w:sz w:val="28"/>
              </w:rPr>
              <w:t xml:space="preserve"> </w:t>
            </w:r>
            <w:r>
              <w:rPr>
                <w:sz w:val="28"/>
              </w:rPr>
              <w:t>correct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sounds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e.g</w:t>
            </w: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481875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:Learning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sounds</w:t>
            </w:r>
          </w:p>
          <w:p w:rsidR="00042E11" w:rsidRDefault="00481875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Evaluation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:Learners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will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recognize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circle</w:t>
            </w:r>
            <w:r>
              <w:rPr>
                <w:spacing w:val="52"/>
                <w:sz w:val="28"/>
              </w:rPr>
              <w:t xml:space="preserve"> </w:t>
            </w:r>
            <w:r>
              <w:rPr>
                <w:sz w:val="28"/>
              </w:rPr>
              <w:t>correct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sounds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e.g</w:t>
            </w:r>
          </w:p>
          <w:p w:rsidR="00042E11" w:rsidRDefault="00042E11">
            <w:pPr>
              <w:pStyle w:val="TableParagraph"/>
              <w:spacing w:before="2"/>
              <w:rPr>
                <w:sz w:val="21"/>
              </w:rPr>
            </w:pPr>
          </w:p>
          <w:p w:rsidR="00042E11" w:rsidRDefault="00481875">
            <w:pPr>
              <w:pStyle w:val="TableParagraph"/>
              <w:ind w:left="707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011555" cy="961390"/>
                  <wp:effectExtent l="0" t="0" r="0" b="0"/>
                  <wp:docPr id="739" name="image6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" name="image635.png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857" cy="961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42E11" w:rsidRDefault="00481875">
            <w:pPr>
              <w:pStyle w:val="TableParagraph"/>
              <w:spacing w:line="278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Learning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sounds</w:t>
            </w:r>
          </w:p>
          <w:p w:rsidR="00042E11" w:rsidRDefault="00481875">
            <w:pPr>
              <w:pStyle w:val="TableParagraph"/>
              <w:spacing w:line="323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Evaluation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Learners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will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circle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given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sound.</w:t>
            </w:r>
          </w:p>
        </w:tc>
      </w:tr>
      <w:tr w:rsidR="00042E11">
        <w:trPr>
          <w:trHeight w:val="2052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  <w:tc>
          <w:tcPr>
            <w:tcW w:w="235" w:type="dxa"/>
            <w:vMerge/>
            <w:tcBorders>
              <w:top w:val="nil"/>
              <w:left w:val="single" w:sz="4" w:space="0" w:color="000000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tcBorders>
              <w:top w:val="nil"/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dotDash" w:sz="8" w:space="0" w:color="000000"/>
              <w:right w:val="single" w:sz="4" w:space="0" w:color="000000"/>
            </w:tcBorders>
          </w:tcPr>
          <w:p w:rsidR="00042E11" w:rsidRDefault="00481875">
            <w:pPr>
              <w:pStyle w:val="TableParagraph"/>
              <w:spacing w:line="341" w:lineRule="exact"/>
              <w:ind w:left="218"/>
              <w:rPr>
                <w:sz w:val="28"/>
              </w:rPr>
            </w:pPr>
            <w:r>
              <w:rPr>
                <w:sz w:val="28"/>
              </w:rPr>
              <w:t>d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dotDash" w:sz="8" w:space="0" w:color="000000"/>
            </w:tcBorders>
          </w:tcPr>
          <w:p w:rsidR="00042E11" w:rsidRDefault="00481875">
            <w:pPr>
              <w:pStyle w:val="TableParagraph"/>
              <w:tabs>
                <w:tab w:val="left" w:pos="511"/>
                <w:tab w:val="left" w:pos="914"/>
              </w:tabs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z</w:t>
            </w:r>
            <w:r>
              <w:rPr>
                <w:sz w:val="28"/>
              </w:rPr>
              <w:tab/>
              <w:t>z</w:t>
            </w:r>
            <w:r>
              <w:rPr>
                <w:sz w:val="28"/>
              </w:rPr>
              <w:tab/>
              <w:t>d</w:t>
            </w:r>
          </w:p>
        </w:tc>
      </w:tr>
    </w:tbl>
    <w:p w:rsidR="00042E11" w:rsidRDefault="002C530C">
      <w:pPr>
        <w:rPr>
          <w:sz w:val="2"/>
          <w:szCs w:val="2"/>
        </w:rPr>
      </w:pPr>
      <w:r>
        <w:pict>
          <v:group id="_x0000_s5647" style="position:absolute;margin-left:265.55pt;margin-top:261pt;width:123.7pt;height:124.3pt;z-index:-251598336;mso-position-horizontal-relative:page;mso-position-vertical-relative:page" coordorigin="5311,5221" coordsize="2474,2486">
            <v:shape id="_x0000_s5648" type="#_x0000_t75" style="position:absolute;left:5311;top:5220;width:2474;height:2486">
              <v:imagedata r:id="rId17" o:title=""/>
            </v:shape>
            <v:shape id="_x0000_s5649" style="position:absolute;left:6227;top:6796;width:1226;height:444" coordorigin="6227,6797" coordsize="1226,444" o:spt="100" adj="0,,0" path="m6957,6797r-92,4l6781,6813r-76,20l6637,6861r-55,33l6545,6931r-20,40l6522,7015r6,25l6539,7064r16,23l6577,7109r27,20l6637,7149r37,19l6718,7186r-491,l6229,7199r4,28l6234,7241r1219,l7446,7190r-444,l6953,7188r-47,-4l6861,7177r-42,-9l6779,7156r-36,-14l6712,7125r-29,-19l6660,7085r-17,-21l6631,7043r-6,-23l6625,6999r6,-21l6643,6957r19,-20l6685,6919r29,-17l6747,6888r39,-13l6827,6865r43,-7l6915,6854r46,-2l7267,6852r-50,-19l7136,6813r-86,-12l6957,6797xm7267,6852r-306,l7008,6854r45,4l7098,6865r44,10l7183,6888r37,14l7252,6918r28,19l7303,6956r17,21l7332,6999r6,22l7336,7055r-15,32l7292,7115r-41,26l7199,7162r-59,15l7074,7187r-72,3l7446,7190r-1,-4l7284,7186r41,-17l7360,7151r29,-19l7412,7111r18,-22l7441,7066r5,-23l7447,7040r-1,-23l7432,6973r-30,-41l7355,6895r-64,-34l7267,6852xe" fillcolor="black" stroked="f">
              <v:stroke joinstyle="round"/>
              <v:formulas/>
              <v:path arrowok="t" o:connecttype="segments"/>
            </v:shape>
            <v:shape id="_x0000_s5650" style="position:absolute;left:6227;top:6796;width:1226;height:444" coordorigin="6227,6797" coordsize="1226,444" o:spt="100" adj="0,,0" path="m6625,7020r6,23l6643,7064r17,21l6683,7106r29,19l6743,7142r36,14l6819,7168r42,9l6906,7184r47,4l7002,7190r72,-3l7140,7177r59,-15l7251,7141r41,-26l7321,7087r15,-32l7338,7021r-6,-22l7320,6977r-17,-21l7280,6937r-28,-19l7220,6902r-37,-14l7142,6875r-44,-10l7053,6858r-45,-4l6961,6852r-46,2l6870,6858r-43,7l6786,6875r-39,13l6714,6902r-29,17l6662,6937r-19,20l6631,6978r-6,21l6625,7020xm6234,7241r-1,-14l6231,7213r-2,-14l6227,7186r82,l6391,7186r81,l6554,7186r82,l6718,7186r-44,-18l6637,7149r-33,-20l6577,7109r-22,-22l6539,7064r-11,-24l6522,7015r3,-44l6545,6931r37,-37l6637,6861r68,-28l6781,6813r84,-12l6957,6797r93,4l7136,6813r81,20l7291,6861r64,34l7402,6932r30,41l7446,7017r1,25l7441,7066r-11,23l7412,7111r-23,21l7360,7151r-35,18l7284,7186r40,l7365,7186r40,l7445,7186r2,13l7449,7213r2,14l7453,7241r-82,l7290,7241r-81,l7128,7241r-82,l6965,7241r-81,l6803,7241r-81,l6640,7241r-81,l6478,7241r-81,l6315,7241r-81,xe" filled="f">
              <v:stroke joinstyle="round"/>
              <v:formulas/>
              <v:path arrowok="t" o:connecttype="segments"/>
            </v:shape>
            <v:shape id="_x0000_s5651" style="position:absolute;left:5815;top:6093;width:835;height:704" coordorigin="5816,6094" coordsize="835,704" o:spt="100" adj="0,,0" path="m6034,6288r-92,l5918,6316r-19,29l5884,6375r-11,31l5866,6439r-2,33l5866,6506r6,35l5892,6601r30,53l5962,6700r50,40l6069,6771r59,19l6189,6798r62,-5l6312,6777r54,-26l6406,6719r-202,l6173,6718r-32,-5l6109,6704r-30,-12l6051,6676r-26,-20l6002,6634r-20,-25l5966,6582r-13,-28l5944,6523r-7,-48l5940,6430r12,-43l5974,6346r30,-35l6034,6288xm6359,6247r-196,l6196,6248r31,4l6258,6260r29,13l6314,6289r26,19l6363,6332r21,26l6400,6385r13,29l6422,6444r5,30l6428,6501r,5l6425,6534r-8,30l6405,6592r-15,26l6371,6642r-23,22l6323,6683r-28,15l6266,6709r-30,7l6204,6719r202,l6412,6714r39,-46l6480,6615r17,-56l6501,6501r-8,-61l6483,6406r-13,-32l6453,6344r-19,-28l6411,6290r-27,-24l6359,6247xm6633,6094r-817,137l5820,6249r13,57l5942,6288r92,l6040,6283r42,-20l6130,6251r33,-4l6359,6247r-4,-3l6322,6224r329,-55l6637,6113r-4,-19xe" fillcolor="black" stroked="f">
              <v:stroke joinstyle="round"/>
              <v:formulas/>
              <v:path arrowok="t" o:connecttype="segments"/>
            </v:shape>
            <v:shape id="_x0000_s5652" style="position:absolute;left:5815;top:6093;width:835;height:704" coordorigin="5816,6094" coordsize="835,704" o:spt="100" adj="0,,0" path="m6422,6444r-9,-30l6400,6385r-16,-27l6363,6332r-23,-24l6314,6289r-27,-16l6258,6260r-31,-8l6196,6248r-33,-1l6130,6251r-48,12l6040,6283r-36,28l5974,6346r-22,41l5940,6430r-3,45l5944,6523r9,31l5966,6582r16,27l6002,6634r23,22l6051,6676r28,16l6109,6704r32,9l6173,6718r31,1l6236,6716r30,-7l6295,6698r28,-15l6348,6664r23,-22l6390,6618r15,-26l6417,6564r8,-30l6428,6504r-1,-30l6422,6444xm6633,6094r4,19l6642,6132r4,18l6651,6169r-83,14l6486,6197r-82,14l6322,6224r33,20l6384,6266r27,24l6434,6316r19,28l6470,6374r13,32l6493,6440r8,61l6497,6559r-17,56l6451,6668r-39,46l6366,6751r-54,26l6251,6793r-62,5l6128,6790r-59,-19l6012,6740r-50,-40l5922,6654r-30,-53l5872,6541r-6,-35l5864,6472r2,-33l5873,6406r11,-31l5899,6345r19,-29l5942,6288r-28,4l5887,6297r-27,4l5833,6306r-4,-19l5824,6268r-4,-19l5816,6231r81,-14l5979,6203r82,-13l6143,6176r81,-14l6306,6149r82,-14l6470,6121r81,-14l6633,6094xe" filled="f">
              <v:stroke joinstyle="round"/>
              <v:formulas/>
              <v:path arrowok="t" o:connecttype="segments"/>
            </v:shape>
            <v:shape id="_x0000_s5653" style="position:absolute;left:5832;top:6787;width:558;height:884" coordorigin="5832,6788" coordsize="558,884" o:spt="100" adj="0,,0" path="m5901,6788r-69,5l5832,7671r69,-5l5901,7549r82,l5957,7526r-27,-38l5911,7446r-11,-48l5896,7346r2,-35l5903,7277r8,-32l5923,7214r15,-28l5956,7160r17,-19l5901,7141r,-353xm5983,7549r-82,l5922,7579r23,25l5969,7626r26,16l6022,7655r29,8l6081,7667r32,l6168,7657r51,-22l6265,7601r12,-12l6107,7589r-42,-2l6025,7576r-36,-21l5983,7549xm6299,7075r-191,l6136,7075r26,4l6188,7088r25,13l6236,7118r20,21l6275,7163r15,28l6303,7221r9,31l6318,7284r1,33l6318,7351r-6,33l6303,7416r-12,32l6275,7477r-18,27l6236,7527r-23,20l6188,7564r-26,12l6135,7584r-28,5l6277,7589r31,-34l6344,7502r25,-58l6384,7381r5,-66l6384,7248r-15,-61l6344,7132r-35,-48l6299,7075xm6115,7000r-31,5l6054,7013r-29,12l5998,7040r-27,19l5947,7083r-24,27l5901,7141r72,l5977,7137r24,-20l6027,7100r26,-13l6081,7079r27,-4l6299,7075r-33,-31l6220,7017r-50,-14l6115,7000xe" fillcolor="black" stroked="f">
              <v:stroke joinstyle="round"/>
              <v:formulas/>
              <v:path arrowok="t" o:connecttype="segments"/>
            </v:shape>
            <v:shape id="_x0000_s5654" style="position:absolute;left:5832;top:6787;width:558;height:884" coordorigin="5832,6788" coordsize="558,884" o:spt="100" adj="0,,0" path="m6108,7075r-27,4l6053,7087r-26,13l6001,7117r-24,20l5956,7160r-18,26l5923,7214r-12,31l5903,7277r-5,34l5896,7346r4,52l5911,7446r19,42l5957,7526r32,29l6025,7576r40,11l6107,7589r28,-5l6162,7576r26,-12l6213,7547r23,-20l6257,7504r18,-27l6291,7448r12,-32l6312,7384r6,-33l6319,7317r-1,-33l6312,7252r-9,-31l6290,7191r-15,-28l6256,7139r-20,-21l6213,7101r-25,-13l6162,7079r-26,-4l6108,7075xm5832,6793r17,-2l5866,6790r18,-1l5901,6788r,88l5901,6964r,89l5901,7141r22,-31l5947,7083r24,-24l5998,7040r27,-15l6054,7013r30,-8l6115,7000r55,3l6220,7017r46,27l6309,7084r35,48l6369,7187r15,61l6389,7315r-5,66l6369,7444r-25,58l6308,7555r-43,46l6219,7635r-51,22l6113,7667r-32,l6051,7663r-29,-8l5995,7642r-26,-16l5945,7604r-23,-25l5901,7549r,29l5901,7608r,29l5901,7666r-17,1l5866,7668r-17,2l5832,7671r,-80l5832,7511r,-80l5832,7352r,-80l5832,7192r,-80l5832,7032r,-80l5832,6872r,-79xe" fill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>
          <v:group id="_x0000_s5655" style="position:absolute;margin-left:447.45pt;margin-top:441.2pt;width:149.95pt;height:101.85pt;z-index:-251597312;mso-position-horizontal-relative:page;mso-position-vertical-relative:page" coordorigin="8950,8824" coordsize="2999,2037">
            <v:shape id="_x0000_s5656" style="position:absolute;left:8957;top:8959;width:2528;height:1895" coordorigin="8957,8959" coordsize="2528,1895" path="m8957,9275r8,-72l8989,9136r37,-59l9075,9029r59,-38l9200,8968r73,-9l11169,8959r72,9l11307,8991r59,38l11415,9077r37,59l11476,9203r8,72l11484,10538r-8,72l11452,10677r-37,59l11366,10784r-59,38l11241,10845r-72,9l9273,10854r-73,-9l9134,10822r-59,-38l9026,10736r-37,-59l8965,10610r-8,-72l8957,9275xe" filled="f">
              <v:path arrowok="t"/>
            </v:shape>
            <v:shape id="_x0000_s5657" style="position:absolute;left:8957;top:8831;width:2528;height:510" coordorigin="8957,8832" coordsize="2528,510" path="m10221,8832r-115,1l9993,8836r-108,5l9780,8848r-101,8l9583,8867r-91,11l9407,8892r-80,14l9254,8923r-66,17l9130,8958r-94,40l8977,9041r-20,46l8962,9110r74,66l9130,9215r58,19l9254,9251r73,16l9407,9282r85,13l9583,9307r96,10l9780,9326r105,7l9993,9338r113,3l10221,9342r115,-1l10448,9338r109,-5l10662,9326r100,-9l10858,9307r91,-12l11035,9282r79,-15l11187,9251r66,-17l11312,9215r93,-39l11464,9133r20,-46l11479,9064r-74,-66l11312,8958r-59,-18l11187,8923r-73,-17l11035,8892r-86,-14l10858,8867r-96,-11l10662,8848r-105,-7l10448,8836r-112,-3l10221,8832xe" stroked="f">
              <v:path arrowok="t"/>
            </v:shape>
            <v:shape id="_x0000_s5658" style="position:absolute;left:8957;top:8831;width:2984;height:1512" coordorigin="8957,8832" coordsize="2984,1512" o:spt="100" adj="0,,0" path="m8957,9087r5,-23l8977,9041r25,-22l9036,8998r43,-20l9130,8958r58,-18l9254,8923r73,-17l9407,8892r85,-14l9583,8867r96,-11l9780,8848r105,-7l9993,8836r113,-3l10221,8832r115,1l10448,8836r109,5l10662,8848r100,8l10858,8867r91,11l11035,8892r79,14l11187,8923r66,17l11312,8958r51,20l11405,8998r34,21l11464,9041r15,23l11484,9087r-5,23l11464,9133r-25,22l11405,9176r-42,20l11312,9215r-59,19l11187,9251r-73,16l11035,9282r-86,13l10858,9307r-96,10l10662,9326r-105,7l10448,9338r-112,3l10221,9342r-115,-1l9993,9338r-108,-5l9780,9326r-101,-9l9583,9307r-91,-12l9407,9282r-80,-15l9254,9251r-66,-17l9130,9215r-51,-19l9036,9176r-34,-21l8977,9133r-15,-23l8957,9087xm11484,9879r5,-93l11502,9698r21,-79l11551,9551r34,-57l11624,9451r43,-27l11713,9415r46,9l11802,9451r38,43l11874,9551r28,68l11923,9698r13,88l11941,9879r-5,94l11923,10060r-21,79l11874,10208r-34,56l11802,10307r-43,27l11713,10344r-46,-10l11624,10307r-39,-43l11551,10208r-28,-69l11502,10060r-13,-87l11484,9879xe" fill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481875">
        <w:rPr>
          <w:noProof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4970145</wp:posOffset>
            </wp:positionH>
            <wp:positionV relativeFrom="page">
              <wp:posOffset>7023735</wp:posOffset>
            </wp:positionV>
            <wp:extent cx="238125" cy="209550"/>
            <wp:effectExtent l="0" t="0" r="0" b="0"/>
            <wp:wrapNone/>
            <wp:docPr id="741" name="image6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" name="image637.png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line id="_x0000_s5659" style="position:absolute;z-index:-251596288;mso-position-horizontal-relative:page;mso-position-vertical-relative:page;mso-width-relative:page;mso-height-relative:page" from="109.8pt,122.7pt" to="356.55pt,164.7pt" strokeweight="1pt">
            <w10:wrap anchorx="page" anchory="page"/>
          </v:line>
        </w:pict>
      </w:r>
      <w:r w:rsidR="00481875">
        <w:rPr>
          <w:noProof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5194935</wp:posOffset>
            </wp:positionH>
            <wp:positionV relativeFrom="page">
              <wp:posOffset>1595120</wp:posOffset>
            </wp:positionV>
            <wp:extent cx="975995" cy="695325"/>
            <wp:effectExtent l="0" t="0" r="0" b="0"/>
            <wp:wrapNone/>
            <wp:docPr id="743" name="image6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" name="image638.png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6104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2E11" w:rsidRDefault="00042E11">
      <w:pPr>
        <w:rPr>
          <w:sz w:val="2"/>
          <w:szCs w:val="2"/>
        </w:rPr>
        <w:sectPr w:rsidR="00042E11" w:rsidSect="00A1461F"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042E11" w:rsidRDefault="002C530C">
      <w:pPr>
        <w:pStyle w:val="BodyText"/>
        <w:rPr>
          <w:sz w:val="20"/>
        </w:rPr>
      </w:pPr>
      <w:r>
        <w:lastRenderedPageBreak/>
        <w:pict>
          <v:group id="_x0000_s5660" style="position:absolute;margin-left:134.9pt;margin-top:431.9pt;width:12.65pt;height:19.85pt;z-index:-251595264;mso-position-horizontal-relative:page;mso-position-vertical-relative:page" coordorigin="2699,8638" coordsize="253,397">
            <v:shape id="_x0000_s5661" type="#_x0000_t75" style="position:absolute;left:2698;top:8638;width:253;height:397">
              <v:imagedata r:id="rId20" o:title=""/>
            </v:shape>
            <v:shape id="_x0000_s5662" type="#_x0000_t75" style="position:absolute;left:2755;top:8696;width:185;height:339">
              <v:imagedata r:id="rId21" o:title=""/>
            </v:shape>
            <w10:wrap anchorx="page" anchory="page"/>
          </v:group>
        </w:pict>
      </w:r>
      <w:r>
        <w:pict>
          <v:shape id="_x0000_s5663" type="#_x0000_t202" style="position:absolute;margin-left:66.35pt;margin-top:1in;width:546.1pt;height:635.75pt;z-index:251495936;mso-position-horizontal-relative:page;mso-position-vertical-relative:page;mso-width-relative:page;mso-height-relative:page" filled="f" stroked="f">
            <v:textbox style="mso-next-textbox:#_x0000_s5663" inset="0,0,0,0">
              <w:txbxContent>
                <w:tbl>
                  <w:tblPr>
                    <w:tblW w:w="0" w:type="auto"/>
                    <w:tblInd w:w="5" w:type="dxa"/>
                    <w:tblBorders>
                      <w:top w:val="dotDash" w:sz="4" w:space="0" w:color="000000"/>
                      <w:left w:val="dotDash" w:sz="4" w:space="0" w:color="000000"/>
                      <w:bottom w:val="dotDash" w:sz="4" w:space="0" w:color="000000"/>
                      <w:right w:val="dotDash" w:sz="4" w:space="0" w:color="000000"/>
                      <w:insideH w:val="dotDash" w:sz="4" w:space="0" w:color="000000"/>
                      <w:insideV w:val="dotDash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8"/>
                    <w:gridCol w:w="235"/>
                    <w:gridCol w:w="113"/>
                    <w:gridCol w:w="3656"/>
                    <w:gridCol w:w="521"/>
                    <w:gridCol w:w="865"/>
                    <w:gridCol w:w="454"/>
                    <w:gridCol w:w="354"/>
                    <w:gridCol w:w="2941"/>
                    <w:gridCol w:w="151"/>
                    <w:gridCol w:w="1349"/>
                  </w:tblGrid>
                  <w:tr w:rsidR="00042E11">
                    <w:trPr>
                      <w:trHeight w:val="1708"/>
                    </w:trPr>
                    <w:tc>
                      <w:tcPr>
                        <w:tcW w:w="278" w:type="dxa"/>
                        <w:vMerge w:val="restart"/>
                        <w:tcBorders>
                          <w:right w:val="single" w:sz="4" w:space="0" w:color="000000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35" w:type="dxa"/>
                        <w:vMerge w:val="restart"/>
                        <w:tcBorders>
                          <w:left w:val="single" w:sz="4" w:space="0" w:color="000000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13" w:type="dxa"/>
                        <w:vMerge w:val="restart"/>
                        <w:tcBorders>
                          <w:bottom w:val="nil"/>
                          <w:right w:val="single" w:sz="4" w:space="0" w:color="000000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5042" w:type="dxa"/>
                        <w:gridSpan w:val="3"/>
                        <w:tcBorders>
                          <w:top w:val="dotDash" w:sz="8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042E11" w:rsidRDefault="00481875">
                        <w:pPr>
                          <w:pStyle w:val="TableParagraph"/>
                          <w:spacing w:line="342" w:lineRule="exact"/>
                          <w:ind w:left="10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e</w:t>
                        </w:r>
                      </w:p>
                    </w:tc>
                    <w:tc>
                      <w:tcPr>
                        <w:tcW w:w="454" w:type="dxa"/>
                        <w:tcBorders>
                          <w:top w:val="dotDash" w:sz="8" w:space="0" w:color="000000"/>
                          <w:left w:val="single" w:sz="4" w:space="0" w:color="000000"/>
                          <w:bottom w:val="single" w:sz="4" w:space="0" w:color="000000"/>
                          <w:right w:val="nil"/>
                        </w:tcBorders>
                      </w:tcPr>
                      <w:p w:rsidR="00042E11" w:rsidRDefault="00481875">
                        <w:pPr>
                          <w:pStyle w:val="TableParagraph"/>
                          <w:spacing w:line="342" w:lineRule="exact"/>
                          <w:ind w:left="10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x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dotDash" w:sz="8" w:space="0" w:color="000000"/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:rsidR="00042E11" w:rsidRDefault="00481875">
                        <w:pPr>
                          <w:pStyle w:val="TableParagraph"/>
                          <w:spacing w:line="342" w:lineRule="exact"/>
                          <w:ind w:left="63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e</w:t>
                        </w:r>
                      </w:p>
                    </w:tc>
                    <w:tc>
                      <w:tcPr>
                        <w:tcW w:w="2941" w:type="dxa"/>
                        <w:tcBorders>
                          <w:top w:val="dotDash" w:sz="8" w:space="0" w:color="000000"/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:rsidR="00042E11" w:rsidRDefault="00481875">
                        <w:pPr>
                          <w:pStyle w:val="TableParagraph"/>
                          <w:spacing w:line="342" w:lineRule="exact"/>
                          <w:ind w:left="129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x</w:t>
                        </w:r>
                      </w:p>
                    </w:tc>
                    <w:tc>
                      <w:tcPr>
                        <w:tcW w:w="151" w:type="dxa"/>
                        <w:tcBorders>
                          <w:top w:val="dotDash" w:sz="8" w:space="0" w:color="000000"/>
                          <w:left w:val="nil"/>
                          <w:bottom w:val="single" w:sz="4" w:space="0" w:color="000000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349" w:type="dxa"/>
                        <w:tcBorders>
                          <w:top w:val="single" w:sz="4" w:space="0" w:color="000000"/>
                          <w:bottom w:val="single" w:sz="4" w:space="0" w:color="000000"/>
                          <w:right w:val="nil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042E11">
                    <w:trPr>
                      <w:trHeight w:val="2052"/>
                    </w:trPr>
                    <w:tc>
                      <w:tcPr>
                        <w:tcW w:w="278" w:type="dxa"/>
                        <w:vMerge/>
                        <w:tcBorders>
                          <w:top w:val="nil"/>
                          <w:right w:val="single" w:sz="4" w:space="0" w:color="000000"/>
                        </w:tcBorders>
                      </w:tcPr>
                      <w:p w:rsidR="00042E11" w:rsidRDefault="00042E1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5" w:type="dxa"/>
                        <w:vMerge/>
                        <w:tcBorders>
                          <w:top w:val="nil"/>
                          <w:left w:val="single" w:sz="4" w:space="0" w:color="000000"/>
                        </w:tcBorders>
                      </w:tcPr>
                      <w:p w:rsidR="00042E11" w:rsidRDefault="00042E1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13" w:type="dxa"/>
                        <w:vMerge/>
                        <w:tcBorders>
                          <w:top w:val="nil"/>
                          <w:bottom w:val="nil"/>
                          <w:right w:val="single" w:sz="4" w:space="0" w:color="000000"/>
                        </w:tcBorders>
                      </w:tcPr>
                      <w:p w:rsidR="00042E11" w:rsidRDefault="00042E1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042" w:type="dxa"/>
                        <w:gridSpan w:val="3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042E11" w:rsidRDefault="00481875">
                        <w:pPr>
                          <w:pStyle w:val="TableParagraph"/>
                          <w:spacing w:before="2"/>
                          <w:ind w:left="10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f</w:t>
                        </w:r>
                      </w:p>
                    </w:tc>
                    <w:tc>
                      <w:tcPr>
                        <w:tcW w:w="45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nil"/>
                        </w:tcBorders>
                      </w:tcPr>
                      <w:p w:rsidR="00042E11" w:rsidRDefault="00481875">
                        <w:pPr>
                          <w:pStyle w:val="TableParagraph"/>
                          <w:spacing w:before="2"/>
                          <w:ind w:left="10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:rsidR="00042E11" w:rsidRDefault="00481875">
                        <w:pPr>
                          <w:pStyle w:val="TableParagraph"/>
                          <w:spacing w:before="2"/>
                          <w:ind w:left="73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</w:t>
                        </w:r>
                      </w:p>
                    </w:tc>
                    <w:tc>
                      <w:tcPr>
                        <w:tcW w:w="2941" w:type="dxa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:rsidR="00042E11" w:rsidRDefault="00481875">
                        <w:pPr>
                          <w:pStyle w:val="TableParagraph"/>
                          <w:spacing w:before="2"/>
                          <w:ind w:left="13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f</w:t>
                        </w:r>
                      </w:p>
                    </w:tc>
                    <w:tc>
                      <w:tcPr>
                        <w:tcW w:w="151" w:type="dxa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349" w:type="dxa"/>
                        <w:tcBorders>
                          <w:top w:val="single" w:sz="4" w:space="0" w:color="000000"/>
                          <w:bottom w:val="single" w:sz="4" w:space="0" w:color="000000"/>
                          <w:right w:val="nil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042E11">
                    <w:trPr>
                      <w:trHeight w:val="2051"/>
                    </w:trPr>
                    <w:tc>
                      <w:tcPr>
                        <w:tcW w:w="278" w:type="dxa"/>
                        <w:vMerge/>
                        <w:tcBorders>
                          <w:top w:val="nil"/>
                          <w:right w:val="single" w:sz="4" w:space="0" w:color="000000"/>
                        </w:tcBorders>
                      </w:tcPr>
                      <w:p w:rsidR="00042E11" w:rsidRDefault="00042E1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5" w:type="dxa"/>
                        <w:vMerge/>
                        <w:tcBorders>
                          <w:top w:val="nil"/>
                          <w:left w:val="single" w:sz="4" w:space="0" w:color="000000"/>
                        </w:tcBorders>
                      </w:tcPr>
                      <w:p w:rsidR="00042E11" w:rsidRDefault="00042E1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13" w:type="dxa"/>
                        <w:vMerge/>
                        <w:tcBorders>
                          <w:top w:val="nil"/>
                          <w:bottom w:val="nil"/>
                          <w:right w:val="single" w:sz="4" w:space="0" w:color="000000"/>
                        </w:tcBorders>
                      </w:tcPr>
                      <w:p w:rsidR="00042E11" w:rsidRDefault="00042E1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042" w:type="dxa"/>
                        <w:gridSpan w:val="3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042E11" w:rsidRDefault="00481875">
                        <w:pPr>
                          <w:pStyle w:val="TableParagraph"/>
                          <w:spacing w:line="341" w:lineRule="exact"/>
                          <w:ind w:left="10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c</w:t>
                        </w:r>
                      </w:p>
                    </w:tc>
                    <w:tc>
                      <w:tcPr>
                        <w:tcW w:w="45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nil"/>
                        </w:tcBorders>
                      </w:tcPr>
                      <w:p w:rsidR="00042E11" w:rsidRDefault="00481875">
                        <w:pPr>
                          <w:pStyle w:val="TableParagraph"/>
                          <w:spacing w:line="341" w:lineRule="exact"/>
                          <w:ind w:left="162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:rsidR="00042E11" w:rsidRDefault="00481875">
                        <w:pPr>
                          <w:pStyle w:val="TableParagraph"/>
                          <w:spacing w:line="341" w:lineRule="exact"/>
                          <w:ind w:left="104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c</w:t>
                        </w:r>
                      </w:p>
                    </w:tc>
                    <w:tc>
                      <w:tcPr>
                        <w:tcW w:w="2941" w:type="dxa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:rsidR="00042E11" w:rsidRDefault="00481875">
                        <w:pPr>
                          <w:pStyle w:val="TableParagraph"/>
                          <w:spacing w:line="341" w:lineRule="exact"/>
                          <w:ind w:left="153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</w:t>
                        </w:r>
                      </w:p>
                    </w:tc>
                    <w:tc>
                      <w:tcPr>
                        <w:tcW w:w="151" w:type="dxa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349" w:type="dxa"/>
                        <w:tcBorders>
                          <w:top w:val="single" w:sz="4" w:space="0" w:color="000000"/>
                          <w:bottom w:val="single" w:sz="4" w:space="0" w:color="000000"/>
                          <w:right w:val="nil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042E11">
                    <w:trPr>
                      <w:trHeight w:val="1024"/>
                    </w:trPr>
                    <w:tc>
                      <w:tcPr>
                        <w:tcW w:w="278" w:type="dxa"/>
                        <w:vMerge/>
                        <w:tcBorders>
                          <w:top w:val="nil"/>
                          <w:right w:val="single" w:sz="4" w:space="0" w:color="000000"/>
                        </w:tcBorders>
                      </w:tcPr>
                      <w:p w:rsidR="00042E11" w:rsidRDefault="00042E1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5" w:type="dxa"/>
                        <w:vMerge/>
                        <w:tcBorders>
                          <w:top w:val="nil"/>
                          <w:left w:val="single" w:sz="4" w:space="0" w:color="000000"/>
                        </w:tcBorders>
                      </w:tcPr>
                      <w:p w:rsidR="00042E11" w:rsidRDefault="00042E1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055" w:type="dxa"/>
                        <w:gridSpan w:val="8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:rsidR="00042E11" w:rsidRDefault="00481875">
                        <w:pPr>
                          <w:pStyle w:val="TableParagraph"/>
                          <w:spacing w:line="341" w:lineRule="exact"/>
                          <w:ind w:left="108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TOPIC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Learning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sounds</w:t>
                        </w:r>
                      </w:p>
                      <w:p w:rsidR="00042E11" w:rsidRDefault="00481875">
                        <w:pPr>
                          <w:pStyle w:val="TableParagraph"/>
                          <w:spacing w:line="341" w:lineRule="exact"/>
                          <w:ind w:left="108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Evaluation</w:t>
                        </w:r>
                        <w:r>
                          <w:rPr>
                            <w:b/>
                            <w:spacing w:val="4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activity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Learners</w:t>
                        </w:r>
                        <w:r>
                          <w:rPr>
                            <w:spacing w:val="4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will</w:t>
                        </w:r>
                        <w:r>
                          <w:rPr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circle</w:t>
                        </w:r>
                        <w:r>
                          <w:rPr>
                            <w:spacing w:val="4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correct</w:t>
                        </w:r>
                        <w:r>
                          <w:rPr>
                            <w:spacing w:val="4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sound</w:t>
                        </w:r>
                        <w:r>
                          <w:rPr>
                            <w:spacing w:val="4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for</w:t>
                        </w:r>
                        <w:r>
                          <w:rPr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4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picture.</w:t>
                        </w:r>
                      </w:p>
                      <w:p w:rsidR="00042E11" w:rsidRDefault="00481875">
                        <w:pPr>
                          <w:pStyle w:val="TableParagraph"/>
                          <w:spacing w:before="1" w:line="321" w:lineRule="exact"/>
                          <w:ind w:left="10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E.g.</w:t>
                        </w:r>
                      </w:p>
                    </w:tc>
                    <w:tc>
                      <w:tcPr>
                        <w:tcW w:w="1349" w:type="dxa"/>
                        <w:vMerge w:val="restart"/>
                        <w:tcBorders>
                          <w:top w:val="single" w:sz="4" w:space="0" w:color="000000"/>
                          <w:bottom w:val="nil"/>
                          <w:right w:val="nil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042E11">
                    <w:trPr>
                      <w:trHeight w:val="1127"/>
                    </w:trPr>
                    <w:tc>
                      <w:tcPr>
                        <w:tcW w:w="278" w:type="dxa"/>
                        <w:vMerge/>
                        <w:tcBorders>
                          <w:top w:val="nil"/>
                          <w:right w:val="single" w:sz="4" w:space="0" w:color="000000"/>
                        </w:tcBorders>
                      </w:tcPr>
                      <w:p w:rsidR="00042E11" w:rsidRDefault="00042E1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5" w:type="dxa"/>
                        <w:vMerge/>
                        <w:tcBorders>
                          <w:top w:val="nil"/>
                          <w:left w:val="single" w:sz="4" w:space="0" w:color="000000"/>
                        </w:tcBorders>
                      </w:tcPr>
                      <w:p w:rsidR="00042E11" w:rsidRDefault="00042E1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13" w:type="dxa"/>
                        <w:vMerge w:val="restart"/>
                        <w:tcBorders>
                          <w:top w:val="nil"/>
                          <w:right w:val="single" w:sz="4" w:space="0" w:color="000000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417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86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nil"/>
                        </w:tcBorders>
                      </w:tcPr>
                      <w:p w:rsidR="00042E11" w:rsidRDefault="00481875">
                        <w:pPr>
                          <w:pStyle w:val="TableParagraph"/>
                          <w:ind w:left="10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b</w:t>
                        </w:r>
                        <w:r>
                          <w:rPr>
                            <w:spacing w:val="5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</w:t>
                        </w:r>
                      </w:p>
                    </w:tc>
                    <w:tc>
                      <w:tcPr>
                        <w:tcW w:w="454" w:type="dxa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:rsidR="00042E11" w:rsidRDefault="00481875">
                        <w:pPr>
                          <w:pStyle w:val="TableParagraph"/>
                          <w:ind w:left="245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d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941" w:type="dxa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51" w:type="dxa"/>
                        <w:tcBorders>
                          <w:top w:val="nil"/>
                          <w:left w:val="single" w:sz="4" w:space="0" w:color="000000"/>
                          <w:bottom w:val="nil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349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042E11" w:rsidRDefault="00042E1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42E11">
                    <w:trPr>
                      <w:trHeight w:val="1129"/>
                    </w:trPr>
                    <w:tc>
                      <w:tcPr>
                        <w:tcW w:w="278" w:type="dxa"/>
                        <w:vMerge/>
                        <w:tcBorders>
                          <w:top w:val="nil"/>
                          <w:right w:val="single" w:sz="4" w:space="0" w:color="000000"/>
                        </w:tcBorders>
                      </w:tcPr>
                      <w:p w:rsidR="00042E11" w:rsidRDefault="00042E1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5" w:type="dxa"/>
                        <w:vMerge/>
                        <w:tcBorders>
                          <w:top w:val="nil"/>
                          <w:left w:val="single" w:sz="4" w:space="0" w:color="000000"/>
                        </w:tcBorders>
                      </w:tcPr>
                      <w:p w:rsidR="00042E11" w:rsidRDefault="00042E1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13" w:type="dxa"/>
                        <w:vMerge/>
                        <w:tcBorders>
                          <w:top w:val="nil"/>
                          <w:right w:val="single" w:sz="4" w:space="0" w:color="000000"/>
                        </w:tcBorders>
                      </w:tcPr>
                      <w:p w:rsidR="00042E11" w:rsidRDefault="00042E1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17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dotDash" w:sz="8" w:space="0" w:color="000000"/>
                          <w:right w:val="single" w:sz="4" w:space="0" w:color="000000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865" w:type="dxa"/>
                        <w:tcBorders>
                          <w:top w:val="single" w:sz="4" w:space="0" w:color="000000"/>
                          <w:left w:val="single" w:sz="4" w:space="0" w:color="000000"/>
                          <w:bottom w:val="dotDash" w:sz="8" w:space="0" w:color="000000"/>
                          <w:right w:val="nil"/>
                        </w:tcBorders>
                      </w:tcPr>
                      <w:p w:rsidR="00042E11" w:rsidRDefault="00481875">
                        <w:pPr>
                          <w:pStyle w:val="TableParagraph"/>
                          <w:tabs>
                            <w:tab w:val="left" w:pos="594"/>
                          </w:tabs>
                          <w:spacing w:line="341" w:lineRule="exact"/>
                          <w:ind w:left="10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</w:t>
                        </w:r>
                        <w:r>
                          <w:rPr>
                            <w:sz w:val="28"/>
                          </w:rPr>
                          <w:tab/>
                          <w:t>a</w:t>
                        </w:r>
                      </w:p>
                    </w:tc>
                    <w:tc>
                      <w:tcPr>
                        <w:tcW w:w="454" w:type="dxa"/>
                        <w:tcBorders>
                          <w:top w:val="single" w:sz="4" w:space="0" w:color="000000"/>
                          <w:left w:val="nil"/>
                          <w:bottom w:val="dotDash" w:sz="8" w:space="0" w:color="000000"/>
                          <w:right w:val="nil"/>
                        </w:tcBorders>
                      </w:tcPr>
                      <w:p w:rsidR="00042E11" w:rsidRDefault="00481875">
                        <w:pPr>
                          <w:pStyle w:val="TableParagraph"/>
                          <w:spacing w:line="341" w:lineRule="exact"/>
                          <w:ind w:left="152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e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4" w:space="0" w:color="000000"/>
                          <w:left w:val="nil"/>
                          <w:bottom w:val="dotDash" w:sz="8" w:space="0" w:color="000000"/>
                          <w:right w:val="nil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941" w:type="dxa"/>
                        <w:tcBorders>
                          <w:top w:val="single" w:sz="4" w:space="0" w:color="000000"/>
                          <w:left w:val="nil"/>
                          <w:bottom w:val="dotDash" w:sz="8" w:space="0" w:color="000000"/>
                          <w:right w:val="single" w:sz="4" w:space="0" w:color="000000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51" w:type="dxa"/>
                        <w:tcBorders>
                          <w:top w:val="nil"/>
                          <w:left w:val="single" w:sz="4" w:space="0" w:color="000000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349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042E11" w:rsidRDefault="00042E1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42E11">
                    <w:trPr>
                      <w:trHeight w:val="683"/>
                    </w:trPr>
                    <w:tc>
                      <w:tcPr>
                        <w:tcW w:w="278" w:type="dxa"/>
                        <w:vMerge w:val="restart"/>
                        <w:tcBorders>
                          <w:right w:val="single" w:sz="4" w:space="0" w:color="000000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35" w:type="dxa"/>
                        <w:vMerge w:val="restart"/>
                        <w:tcBorders>
                          <w:left w:val="single" w:sz="4" w:space="0" w:color="000000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9055" w:type="dxa"/>
                        <w:gridSpan w:val="8"/>
                        <w:tcBorders>
                          <w:top w:val="dotDash" w:sz="8" w:space="0" w:color="000000"/>
                          <w:bottom w:val="nil"/>
                        </w:tcBorders>
                      </w:tcPr>
                      <w:p w:rsidR="00042E11" w:rsidRDefault="00481875">
                        <w:pPr>
                          <w:pStyle w:val="TableParagraph"/>
                          <w:spacing w:line="341" w:lineRule="exact"/>
                          <w:ind w:left="108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TOPIC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Learning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sounds</w:t>
                        </w:r>
                      </w:p>
                      <w:p w:rsidR="00042E11" w:rsidRDefault="00481875">
                        <w:pPr>
                          <w:pStyle w:val="TableParagraph"/>
                          <w:spacing w:line="323" w:lineRule="exact"/>
                          <w:ind w:left="108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Evaluation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activity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Learners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will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circle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correct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sound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for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picture.</w:t>
                        </w:r>
                      </w:p>
                    </w:tc>
                    <w:tc>
                      <w:tcPr>
                        <w:tcW w:w="1349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042E11" w:rsidRDefault="00042E1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42E11">
                    <w:trPr>
                      <w:trHeight w:val="1226"/>
                    </w:trPr>
                    <w:tc>
                      <w:tcPr>
                        <w:tcW w:w="278" w:type="dxa"/>
                        <w:vMerge/>
                        <w:tcBorders>
                          <w:top w:val="nil"/>
                          <w:right w:val="single" w:sz="4" w:space="0" w:color="000000"/>
                        </w:tcBorders>
                      </w:tcPr>
                      <w:p w:rsidR="00042E11" w:rsidRDefault="00042E1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5" w:type="dxa"/>
                        <w:vMerge/>
                        <w:tcBorders>
                          <w:top w:val="nil"/>
                          <w:left w:val="single" w:sz="4" w:space="0" w:color="000000"/>
                        </w:tcBorders>
                      </w:tcPr>
                      <w:p w:rsidR="00042E11" w:rsidRDefault="00042E1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13" w:type="dxa"/>
                        <w:vMerge w:val="restart"/>
                        <w:tcBorders>
                          <w:top w:val="nil"/>
                          <w:right w:val="single" w:sz="4" w:space="0" w:color="000000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365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042E11" w:rsidRDefault="00042E11">
                        <w:pPr>
                          <w:pStyle w:val="TableParagraph"/>
                          <w:spacing w:before="10"/>
                          <w:rPr>
                            <w:sz w:val="12"/>
                          </w:rPr>
                        </w:pPr>
                      </w:p>
                      <w:p w:rsidR="00042E11" w:rsidRDefault="00481875">
                        <w:pPr>
                          <w:pStyle w:val="TableParagraph"/>
                          <w:ind w:left="876"/>
                          <w:rPr>
                            <w:sz w:val="20"/>
                          </w:rPr>
                        </w:pP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>
                              <wp:extent cx="485140" cy="645795"/>
                              <wp:effectExtent l="0" t="0" r="0" b="0"/>
                              <wp:docPr id="745" name="image641.jpe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45" name="image641.jpe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2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85465" cy="64617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52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nil"/>
                        </w:tcBorders>
                      </w:tcPr>
                      <w:p w:rsidR="00042E11" w:rsidRDefault="00481875">
                        <w:pPr>
                          <w:pStyle w:val="TableParagraph"/>
                          <w:spacing w:line="341" w:lineRule="exact"/>
                          <w:ind w:left="10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f</w:t>
                        </w:r>
                      </w:p>
                    </w:tc>
                    <w:tc>
                      <w:tcPr>
                        <w:tcW w:w="865" w:type="dxa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:rsidR="00042E11" w:rsidRDefault="00481875">
                        <w:pPr>
                          <w:pStyle w:val="TableParagraph"/>
                          <w:tabs>
                            <w:tab w:val="left" w:pos="657"/>
                          </w:tabs>
                          <w:spacing w:line="341" w:lineRule="exact"/>
                          <w:ind w:left="14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</w:t>
                        </w:r>
                        <w:r>
                          <w:rPr>
                            <w:sz w:val="28"/>
                          </w:rPr>
                          <w:tab/>
                          <w:t>b</w:t>
                        </w:r>
                      </w:p>
                    </w:tc>
                    <w:tc>
                      <w:tcPr>
                        <w:tcW w:w="454" w:type="dxa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354" w:type="dxa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941" w:type="dxa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51" w:type="dxa"/>
                        <w:vMerge w:val="restart"/>
                        <w:tcBorders>
                          <w:top w:val="nil"/>
                          <w:left w:val="single" w:sz="4" w:space="0" w:color="000000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349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042E11" w:rsidRDefault="00042E1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42E11">
                    <w:trPr>
                      <w:trHeight w:val="1228"/>
                    </w:trPr>
                    <w:tc>
                      <w:tcPr>
                        <w:tcW w:w="278" w:type="dxa"/>
                        <w:vMerge/>
                        <w:tcBorders>
                          <w:top w:val="nil"/>
                          <w:right w:val="single" w:sz="4" w:space="0" w:color="000000"/>
                        </w:tcBorders>
                      </w:tcPr>
                      <w:p w:rsidR="00042E11" w:rsidRDefault="00042E1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5" w:type="dxa"/>
                        <w:vMerge/>
                        <w:tcBorders>
                          <w:top w:val="nil"/>
                          <w:left w:val="single" w:sz="4" w:space="0" w:color="000000"/>
                        </w:tcBorders>
                      </w:tcPr>
                      <w:p w:rsidR="00042E11" w:rsidRDefault="00042E1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13" w:type="dxa"/>
                        <w:vMerge/>
                        <w:tcBorders>
                          <w:top w:val="nil"/>
                          <w:right w:val="single" w:sz="4" w:space="0" w:color="000000"/>
                        </w:tcBorders>
                      </w:tcPr>
                      <w:p w:rsidR="00042E11" w:rsidRDefault="00042E1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656" w:type="dxa"/>
                        <w:tcBorders>
                          <w:top w:val="single" w:sz="4" w:space="0" w:color="000000"/>
                          <w:left w:val="single" w:sz="4" w:space="0" w:color="000000"/>
                          <w:bottom w:val="dotDash" w:sz="8" w:space="0" w:color="000000"/>
                          <w:right w:val="single" w:sz="4" w:space="0" w:color="000000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521" w:type="dxa"/>
                        <w:tcBorders>
                          <w:top w:val="single" w:sz="4" w:space="0" w:color="000000"/>
                          <w:left w:val="single" w:sz="4" w:space="0" w:color="000000"/>
                          <w:bottom w:val="dotDash" w:sz="8" w:space="0" w:color="000000"/>
                          <w:right w:val="nil"/>
                        </w:tcBorders>
                      </w:tcPr>
                      <w:p w:rsidR="00042E11" w:rsidRDefault="00481875">
                        <w:pPr>
                          <w:pStyle w:val="TableParagraph"/>
                          <w:spacing w:before="2"/>
                          <w:ind w:left="10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e</w:t>
                        </w:r>
                      </w:p>
                    </w:tc>
                    <w:tc>
                      <w:tcPr>
                        <w:tcW w:w="865" w:type="dxa"/>
                        <w:tcBorders>
                          <w:top w:val="single" w:sz="4" w:space="0" w:color="000000"/>
                          <w:left w:val="nil"/>
                          <w:bottom w:val="dotDash" w:sz="8" w:space="0" w:color="000000"/>
                          <w:right w:val="nil"/>
                        </w:tcBorders>
                      </w:tcPr>
                      <w:p w:rsidR="00042E11" w:rsidRDefault="00481875">
                        <w:pPr>
                          <w:pStyle w:val="TableParagraph"/>
                          <w:tabs>
                            <w:tab w:val="left" w:pos="474"/>
                          </w:tabs>
                          <w:spacing w:before="2"/>
                          <w:ind w:left="9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v</w:t>
                        </w:r>
                        <w:r>
                          <w:rPr>
                            <w:sz w:val="28"/>
                          </w:rPr>
                          <w:tab/>
                          <w:t>g</w:t>
                        </w:r>
                      </w:p>
                    </w:tc>
                    <w:tc>
                      <w:tcPr>
                        <w:tcW w:w="454" w:type="dxa"/>
                        <w:tcBorders>
                          <w:top w:val="single" w:sz="4" w:space="0" w:color="000000"/>
                          <w:left w:val="nil"/>
                          <w:bottom w:val="dotDash" w:sz="8" w:space="0" w:color="000000"/>
                          <w:right w:val="nil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354" w:type="dxa"/>
                        <w:tcBorders>
                          <w:top w:val="single" w:sz="4" w:space="0" w:color="000000"/>
                          <w:left w:val="nil"/>
                          <w:bottom w:val="dotDash" w:sz="8" w:space="0" w:color="000000"/>
                          <w:right w:val="nil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941" w:type="dxa"/>
                        <w:tcBorders>
                          <w:top w:val="single" w:sz="4" w:space="0" w:color="000000"/>
                          <w:left w:val="nil"/>
                          <w:bottom w:val="dotDash" w:sz="8" w:space="0" w:color="000000"/>
                          <w:right w:val="single" w:sz="4" w:space="0" w:color="000000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51" w:type="dxa"/>
                        <w:vMerge/>
                        <w:tcBorders>
                          <w:top w:val="nil"/>
                          <w:left w:val="single" w:sz="4" w:space="0" w:color="000000"/>
                        </w:tcBorders>
                      </w:tcPr>
                      <w:p w:rsidR="00042E11" w:rsidRDefault="00042E1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49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042E11" w:rsidRDefault="00042E1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42E11">
                    <w:trPr>
                      <w:trHeight w:val="342"/>
                    </w:trPr>
                    <w:tc>
                      <w:tcPr>
                        <w:tcW w:w="278" w:type="dxa"/>
                        <w:tcBorders>
                          <w:right w:val="single" w:sz="4" w:space="0" w:color="000000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35" w:type="dxa"/>
                        <w:tcBorders>
                          <w:left w:val="single" w:sz="4" w:space="0" w:color="000000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9055" w:type="dxa"/>
                        <w:gridSpan w:val="8"/>
                        <w:tcBorders>
                          <w:top w:val="dotDash" w:sz="8" w:space="0" w:color="000000"/>
                        </w:tcBorders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349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042E11" w:rsidRDefault="00042E1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042E11" w:rsidRDefault="00042E11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:rsidR="00042E11" w:rsidRDefault="00042E11">
      <w:pPr>
        <w:pStyle w:val="BodyText"/>
        <w:rPr>
          <w:sz w:val="20"/>
        </w:rPr>
      </w:pPr>
    </w:p>
    <w:p w:rsidR="00042E11" w:rsidRDefault="00042E11">
      <w:pPr>
        <w:pStyle w:val="BodyText"/>
        <w:rPr>
          <w:sz w:val="20"/>
        </w:rPr>
      </w:pPr>
    </w:p>
    <w:p w:rsidR="00042E11" w:rsidRDefault="00042E11">
      <w:pPr>
        <w:pStyle w:val="BodyText"/>
        <w:rPr>
          <w:sz w:val="20"/>
        </w:rPr>
      </w:pPr>
    </w:p>
    <w:p w:rsidR="00042E11" w:rsidRDefault="00042E11">
      <w:pPr>
        <w:pStyle w:val="BodyText"/>
        <w:rPr>
          <w:sz w:val="20"/>
        </w:rPr>
      </w:pPr>
    </w:p>
    <w:p w:rsidR="00042E11" w:rsidRDefault="00042E11">
      <w:pPr>
        <w:pStyle w:val="BodyText"/>
        <w:rPr>
          <w:sz w:val="20"/>
        </w:rPr>
      </w:pPr>
    </w:p>
    <w:p w:rsidR="00042E11" w:rsidRDefault="00042E11">
      <w:pPr>
        <w:pStyle w:val="BodyText"/>
        <w:rPr>
          <w:sz w:val="20"/>
        </w:rPr>
      </w:pPr>
    </w:p>
    <w:p w:rsidR="00042E11" w:rsidRDefault="00042E11">
      <w:pPr>
        <w:pStyle w:val="BodyText"/>
        <w:rPr>
          <w:sz w:val="20"/>
        </w:rPr>
      </w:pPr>
    </w:p>
    <w:p w:rsidR="00042E11" w:rsidRDefault="00042E11">
      <w:pPr>
        <w:pStyle w:val="BodyText"/>
        <w:rPr>
          <w:sz w:val="20"/>
        </w:rPr>
      </w:pPr>
    </w:p>
    <w:p w:rsidR="00042E11" w:rsidRDefault="00042E11">
      <w:pPr>
        <w:pStyle w:val="BodyText"/>
        <w:rPr>
          <w:sz w:val="20"/>
        </w:rPr>
      </w:pPr>
    </w:p>
    <w:p w:rsidR="00042E11" w:rsidRDefault="00042E11">
      <w:pPr>
        <w:pStyle w:val="BodyText"/>
        <w:rPr>
          <w:sz w:val="20"/>
        </w:rPr>
      </w:pPr>
    </w:p>
    <w:p w:rsidR="00042E11" w:rsidRDefault="00042E11">
      <w:pPr>
        <w:pStyle w:val="BodyText"/>
        <w:rPr>
          <w:sz w:val="20"/>
        </w:rPr>
      </w:pPr>
    </w:p>
    <w:p w:rsidR="00042E11" w:rsidRDefault="00042E11">
      <w:pPr>
        <w:pStyle w:val="BodyText"/>
        <w:rPr>
          <w:sz w:val="20"/>
        </w:rPr>
      </w:pPr>
    </w:p>
    <w:p w:rsidR="00042E11" w:rsidRDefault="00042E11">
      <w:pPr>
        <w:pStyle w:val="BodyText"/>
        <w:rPr>
          <w:sz w:val="20"/>
        </w:rPr>
      </w:pPr>
    </w:p>
    <w:p w:rsidR="00042E11" w:rsidRDefault="00042E11">
      <w:pPr>
        <w:pStyle w:val="BodyText"/>
        <w:rPr>
          <w:sz w:val="20"/>
        </w:rPr>
      </w:pPr>
    </w:p>
    <w:p w:rsidR="00042E11" w:rsidRDefault="00042E11">
      <w:pPr>
        <w:pStyle w:val="BodyText"/>
        <w:rPr>
          <w:sz w:val="20"/>
        </w:rPr>
      </w:pPr>
    </w:p>
    <w:p w:rsidR="00042E11" w:rsidRDefault="00042E11">
      <w:pPr>
        <w:pStyle w:val="BodyText"/>
        <w:rPr>
          <w:sz w:val="20"/>
        </w:rPr>
      </w:pPr>
    </w:p>
    <w:p w:rsidR="00042E11" w:rsidRDefault="00042E11">
      <w:pPr>
        <w:pStyle w:val="BodyText"/>
        <w:rPr>
          <w:sz w:val="20"/>
        </w:rPr>
      </w:pPr>
    </w:p>
    <w:p w:rsidR="00042E11" w:rsidRDefault="00042E11">
      <w:pPr>
        <w:pStyle w:val="BodyText"/>
        <w:rPr>
          <w:sz w:val="20"/>
        </w:rPr>
      </w:pPr>
    </w:p>
    <w:p w:rsidR="00042E11" w:rsidRDefault="00042E11">
      <w:pPr>
        <w:pStyle w:val="BodyText"/>
        <w:rPr>
          <w:sz w:val="20"/>
        </w:rPr>
      </w:pPr>
    </w:p>
    <w:p w:rsidR="00042E11" w:rsidRDefault="00042E11">
      <w:pPr>
        <w:pStyle w:val="BodyText"/>
        <w:rPr>
          <w:sz w:val="20"/>
        </w:rPr>
      </w:pPr>
    </w:p>
    <w:p w:rsidR="00042E11" w:rsidRDefault="00042E11">
      <w:pPr>
        <w:pStyle w:val="BodyText"/>
        <w:rPr>
          <w:sz w:val="20"/>
        </w:rPr>
      </w:pPr>
    </w:p>
    <w:p w:rsidR="00042E11" w:rsidRDefault="00042E11">
      <w:pPr>
        <w:pStyle w:val="BodyText"/>
        <w:rPr>
          <w:sz w:val="20"/>
        </w:rPr>
      </w:pPr>
    </w:p>
    <w:p w:rsidR="00042E11" w:rsidRDefault="00042E11">
      <w:pPr>
        <w:pStyle w:val="BodyText"/>
        <w:rPr>
          <w:sz w:val="20"/>
        </w:rPr>
      </w:pPr>
    </w:p>
    <w:p w:rsidR="00042E11" w:rsidRDefault="00042E11">
      <w:pPr>
        <w:pStyle w:val="BodyText"/>
        <w:rPr>
          <w:sz w:val="20"/>
        </w:rPr>
      </w:pPr>
    </w:p>
    <w:p w:rsidR="00042E11" w:rsidRDefault="00042E11">
      <w:pPr>
        <w:pStyle w:val="BodyText"/>
        <w:rPr>
          <w:sz w:val="20"/>
        </w:rPr>
      </w:pPr>
    </w:p>
    <w:p w:rsidR="00042E11" w:rsidRDefault="00042E11">
      <w:pPr>
        <w:pStyle w:val="BodyText"/>
        <w:rPr>
          <w:sz w:val="20"/>
        </w:rPr>
      </w:pPr>
    </w:p>
    <w:p w:rsidR="00042E11" w:rsidRDefault="00042E11">
      <w:pPr>
        <w:pStyle w:val="BodyText"/>
        <w:spacing w:before="1"/>
        <w:rPr>
          <w:sz w:val="25"/>
        </w:rPr>
      </w:pPr>
    </w:p>
    <w:p w:rsidR="00042E11" w:rsidRDefault="002C530C">
      <w:pPr>
        <w:tabs>
          <w:tab w:val="left" w:pos="5353"/>
        </w:tabs>
        <w:ind w:left="1375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5664" style="width:72.4pt;height:60.55pt;mso-position-horizontal-relative:char;mso-position-vertical-relative:line" coordsize="1448,1211">
            <v:shape id="_x0000_s5665" style="position:absolute;left:12;top:486;width:1435;height:724" coordorigin="12,487" coordsize="1435,724" path="m724,487l586,498,449,521,321,545,219,592r-93,45l23,767,12,848r11,70l69,989r57,58l219,1094r102,47l449,1175r137,24l724,1210r149,-11l1011,1175r115,-34l1241,1094r80,-47l1389,989r46,-71l1447,848r-12,-81l1389,708r-68,-71l1241,592,1126,545,1011,521,873,498,724,487xe" fillcolor="gray" stroked="f">
              <v:path arrowok="t"/>
            </v:shape>
            <v:shape id="_x0000_s5666" style="position:absolute;top:451;width:1435;height:713" coordorigin=",451" coordsize="1435,713" path="m724,451l575,462,436,487,321,509,206,556r-80,47l58,661,12,731,,801r12,82l58,942r68,69l206,1058r115,47l436,1141r139,23l861,1164r138,-23l1126,1105r102,-47l1321,1011r57,-69l1424,883r11,-82l1424,731r-46,-70l1321,603r-93,-47l1126,509,861,462,724,451xe" fillcolor="#dfdfdf" stroked="f">
              <v:path arrowok="t"/>
            </v:shape>
            <v:shape id="_x0000_s5667" style="position:absolute;left:425;top:800;width:643;height:200" coordorigin="425,801" coordsize="643,200" path="m1033,801r-68,47l896,883,781,906r-91,l632,895,551,872,460,814r-24,22l425,859r11,36l460,918r45,35l562,977r70,12l724,1000r92,-11l896,977r69,-24l1011,918r35,-23l1068,859r-11,-34l1033,801xe" fillcolor="silver" stroked="f">
              <v:path arrowok="t"/>
            </v:shape>
            <v:shape id="_x0000_s5668" style="position:absolute;left:494;top:684;width:827;height:305" coordorigin="494,684" coordsize="827,305" path="m1022,684r-298,l597,708r-68,35l505,778r-11,36l505,848r57,58l724,977r149,12l1033,964r139,-46l1228,895r81,-70l1321,778r-12,-24l1274,720r-46,-12l1172,696,1022,684xe" fillcolor="#9f9f9f" stroked="f">
              <v:path arrowok="t"/>
            </v:shape>
            <v:shape id="_x0000_s5669" style="position:absolute;left:229;top:18;width:999;height:888" coordorigin="230,19" coordsize="999,888" path="m724,19l562,30,425,66,310,112r-57,70l230,310r11,130l264,556r57,105l391,754r103,82l609,883r138,23l861,895,965,836r92,-69l1137,661r57,-105l1228,440r,-130l1206,182r-58,-70l1046,66,896,30,724,19xe" stroked="f">
              <v:path arrowok="t"/>
            </v:shape>
            <v:shape id="_x0000_s5670" style="position:absolute;left:229;top:18;width:999;height:888" coordorigin="230,19" coordsize="999,888" path="m253,182r57,-70l425,66,562,30,724,19,896,30r150,36l1148,112r58,70l1228,310r,130l1194,556r-57,105l1057,767r-92,69l861,895,747,906,609,883,494,836,391,754,321,661,264,556,241,440,230,310,253,182e" filled="f" strokeweight=".25342mm">
              <v:path arrowok="t"/>
            </v:shape>
            <v:shape id="_x0000_s5671" style="position:absolute;left:711;top:193;width:506;height:713" coordorigin="712,194" coordsize="506,713" path="m1194,194r-11,58l1137,310r-58,47l987,393r-45,l907,404,896,556,873,661r-23,93l816,814r-69,69l724,895r-12,11l850,883,965,836r103,-69l1137,661r57,-105l1217,440r,-130l1194,194xe" fillcolor="silver" stroked="f">
              <v:path arrowok="t"/>
            </v:shape>
            <v:shape id="_x0000_s5672" style="position:absolute;left:735;top:193;width:494;height:713" coordorigin="735,194" coordsize="494,713" path="m1206,194r,47l1194,265r-22,11l1126,323r,23l1114,404r-12,94l1079,592r-46,92l965,790,861,859,735,906,861,895,976,848r92,-70l1137,684r57,-116l1228,451r,-128l1206,194xe" fillcolor="gray" stroked="f">
              <v:path arrowok="t"/>
            </v:shape>
            <v:shape id="_x0000_s5673" style="position:absolute;left:425;top:800;width:643;height:200" coordorigin="425,801" coordsize="643,200" path="m1046,801r22,35l1068,859r-22,36l1011,930r-46,23l896,989r-80,11l724,1000r-92,l562,977,505,953,436,895,425,859r,-23l449,814e" filled="f" strokecolor="#1f1f1f" strokeweight=".1279mm">
              <v:path arrowok="t"/>
            </v:shape>
            <v:shape id="_x0000_s5674" style="position:absolute;left:103;top:298;width:253;height:397" coordorigin="104,299" coordsize="253,397" path="m276,310l264,299r-23,l219,299r-46,11l138,323r-23,34l104,381r,81l126,498r35,58l219,615r91,69l334,696r11,-12l356,661,345,626,334,603,299,592,253,556,206,498,195,462r,-34l195,404r11,-11l282,393r6,-12l288,346,276,310e" filled="f" strokeweight=".25164mm">
              <v:path arrowok="t"/>
            </v:shape>
            <v:shape id="_x0000_s5675" style="position:absolute;left:241;top:7;width:966;height:409" coordorigin="241,7" coordsize="966,409" path="m724,7l540,30,391,66r-70,35l253,171r-12,34l253,252r35,35l321,323r70,34l540,404r184,11l907,404r161,-47l1126,323r68,-71l1206,205r-12,-34l1172,135r-46,-34l1068,66,907,30,724,7xe" stroked="f">
              <v:path arrowok="t"/>
            </v:shape>
            <v:shape id="_x0000_s5676" style="position:absolute;left:241;top:7;width:966;height:409" coordorigin="241,7" coordsize="966,409" path="m1206,205r-34,82l1068,357,907,404,724,415,540,404,391,357,321,323,288,287,253,252,241,205r12,-34l288,135r33,-34l391,66,540,30,724,7,907,30r161,36l1126,101r46,34l1194,171r12,34e" filled="f" strokeweight=".25528mm">
              <v:path arrowok="t"/>
            </v:shape>
            <v:shape id="_x0000_s5677" style="position:absolute;left:299;top:41;width:861;height:316" coordorigin="299,41" coordsize="861,316" path="m724,41l562,54,425,88r-46,24l334,135r-24,24l299,194r11,35l334,252r45,24l425,310r137,36l724,357,896,346r137,-36l1079,276r47,-24l1148,229r11,-35l1148,159r-22,-24l1079,112,1033,88,896,54,724,41xe" fillcolor="black" stroked="f">
              <v:path arrowok="t"/>
            </v:shape>
            <v:shape id="_x0000_s5678" style="position:absolute;left:299;top:41;width:861;height:316" coordorigin="299,41" coordsize="861,316" path="m1159,194r-11,35l1126,252r-47,24l1033,310,896,346,724,357,562,346,425,310,379,276,334,252,310,229,299,194r11,-35l334,135r45,-23l425,88,562,54,724,41,896,54r137,34l1079,112r47,23l1148,159r11,35e" filled="f" strokeweight=".2555mm">
              <v:path arrowok="t"/>
            </v:shape>
            <w10:wrap type="none"/>
            <w10:anchorlock/>
          </v:group>
        </w:pict>
      </w:r>
      <w:r w:rsidR="00481875">
        <w:rPr>
          <w:sz w:val="20"/>
        </w:rPr>
        <w:tab/>
      </w:r>
      <w:r>
        <w:rPr>
          <w:position w:val="77"/>
          <w:sz w:val="20"/>
        </w:rPr>
      </w:r>
      <w:r>
        <w:rPr>
          <w:position w:val="77"/>
          <w:sz w:val="20"/>
        </w:rPr>
        <w:pict>
          <v:group id="_x0000_s5679" style="width:20.25pt;height:18.75pt;mso-position-horizontal-relative:char;mso-position-vertical-relative:line" coordsize="405,375">
            <v:shape id="_x0000_s5680" style="position:absolute;left:7;top:7;width:390;height:360" coordorigin="8,8" coordsize="390,360" path="m8,188l23,117,65,60,127,22,203,8r75,14l340,60r42,57l398,188r-16,70l340,315r-62,38l203,368,127,353,65,315,23,258,8,188xe" filled="f">
              <v:path arrowok="t"/>
            </v:shape>
            <w10:wrap type="none"/>
            <w10:anchorlock/>
          </v:group>
        </w:pict>
      </w:r>
    </w:p>
    <w:p w:rsidR="00042E11" w:rsidRDefault="00042E11">
      <w:pPr>
        <w:pStyle w:val="BodyText"/>
        <w:spacing w:before="5"/>
        <w:rPr>
          <w:sz w:val="5"/>
        </w:rPr>
      </w:pPr>
    </w:p>
    <w:p w:rsidR="00042E11" w:rsidRDefault="002C530C">
      <w:pPr>
        <w:pStyle w:val="BodyText"/>
        <w:ind w:left="1717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5681" style="width:43.1pt;height:46.45pt;mso-position-horizontal-relative:char;mso-position-vertical-relative:line" coordsize="862,929">
            <v:shape id="_x0000_s5682" style="position:absolute;left:159;top:768;width:703;height:160" coordorigin="159,768" coordsize="703,160" path="m700,768r-56,l504,776,370,789r-63,15l215,831r-49,35l159,880r7,13l187,908r35,7l265,921r56,7l384,928r133,-7l651,901r63,-8l806,866r49,-35l862,817r-7,-13l834,789r-35,-6l756,776r-56,-8xe" fillcolor="gray" stroked="f">
              <v:path arrowok="t"/>
            </v:shape>
            <v:shape id="_x0000_s5683" style="position:absolute;left:4;top:4;width:654;height:883" coordorigin="4,4" coordsize="654,883" path="m335,4l222,46,173,95r-56,62l75,234,40,324,11,415,4,504r,63l19,629r21,70l75,768r56,56l215,873r120,14l398,880,532,824r56,-56l623,699r21,-70l658,567r,-63l651,415,623,324,588,234,545,157,496,95,440,46,384,11,335,4xe" fillcolor="#efefef" stroked="f">
              <v:path arrowok="t"/>
            </v:shape>
            <v:shape id="_x0000_s5684" style="position:absolute;left:4;top:4;width:654;height:883" coordorigin="4,4" coordsize="654,883" path="m651,415l623,324,588,234,545,157,496,95,440,46,384,11,335,4r-57,7l222,46,173,95r-56,62l75,234,40,324,11,415,4,504r,63l19,629r21,70l75,768r56,56l215,873r120,14l398,880,532,824r56,-56l623,699r21,-70l658,567r,-63l651,415e" filled="f" strokeweight=".15275mm">
              <v:path arrowok="t"/>
            </v:shape>
            <v:shape id="_x0000_s5685" style="position:absolute;left:397;top:66;width:240;height:799" coordorigin="398,67" coordsize="240,799" path="m433,67r63,83l545,255r29,117l588,498,574,623,539,727r-56,90l398,866r42,-7l532,804r63,-91l616,651r14,-63l637,525,630,415,595,303,553,212,511,136,468,88,447,74,433,67xe" fillcolor="silver" stroked="f">
              <v:path arrowok="t"/>
            </v:shape>
            <w10:wrap type="none"/>
            <w10:anchorlock/>
          </v:group>
        </w:pict>
      </w:r>
    </w:p>
    <w:p w:rsidR="00042E11" w:rsidRDefault="00042E11">
      <w:pPr>
        <w:pStyle w:val="BodyText"/>
        <w:rPr>
          <w:sz w:val="20"/>
        </w:rPr>
      </w:pPr>
    </w:p>
    <w:p w:rsidR="00042E11" w:rsidRDefault="00042E11">
      <w:pPr>
        <w:pStyle w:val="BodyText"/>
        <w:rPr>
          <w:sz w:val="20"/>
        </w:rPr>
      </w:pPr>
    </w:p>
    <w:p w:rsidR="00042E11" w:rsidRDefault="00481875">
      <w:pPr>
        <w:pStyle w:val="BodyText"/>
        <w:spacing w:before="3"/>
        <w:rPr>
          <w:sz w:val="19"/>
        </w:rPr>
      </w:pPr>
      <w:r>
        <w:rPr>
          <w:noProof/>
        </w:rPr>
        <w:drawing>
          <wp:anchor distT="0" distB="0" distL="0" distR="0" simplePos="0" relativeHeight="251634688" behindDoc="0" locked="0" layoutInCell="1" allowOverlap="1">
            <wp:simplePos x="0" y="0"/>
            <wp:positionH relativeFrom="page">
              <wp:posOffset>4237355</wp:posOffset>
            </wp:positionH>
            <wp:positionV relativeFrom="paragraph">
              <wp:posOffset>173990</wp:posOffset>
            </wp:positionV>
            <wp:extent cx="243205" cy="209550"/>
            <wp:effectExtent l="0" t="0" r="0" b="0"/>
            <wp:wrapTopAndBottom/>
            <wp:docPr id="747" name="image6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" name="image642.png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204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2E11" w:rsidRDefault="00042E11">
      <w:pPr>
        <w:pStyle w:val="BodyText"/>
        <w:rPr>
          <w:sz w:val="20"/>
        </w:rPr>
      </w:pPr>
    </w:p>
    <w:p w:rsidR="00042E11" w:rsidRDefault="00042E11">
      <w:pPr>
        <w:pStyle w:val="BodyText"/>
        <w:rPr>
          <w:sz w:val="20"/>
        </w:rPr>
      </w:pPr>
    </w:p>
    <w:p w:rsidR="00042E11" w:rsidRDefault="00042E11">
      <w:pPr>
        <w:pStyle w:val="BodyText"/>
        <w:rPr>
          <w:sz w:val="20"/>
        </w:rPr>
      </w:pPr>
    </w:p>
    <w:p w:rsidR="00042E11" w:rsidRDefault="002C530C">
      <w:pPr>
        <w:pStyle w:val="BodyText"/>
        <w:spacing w:before="7"/>
        <w:rPr>
          <w:sz w:val="23"/>
        </w:rPr>
      </w:pPr>
      <w:r>
        <w:pict>
          <v:group id="_x0000_s5686" style="position:absolute;margin-left:134.25pt;margin-top:16.3pt;width:48.15pt;height:50.65pt;z-index:-251551232;mso-position-horizontal-relative:page" coordorigin="2685,327" coordsize="963,1013">
            <v:shape id="_x0000_s5687" style="position:absolute;left:2863;top:1164;width:785;height:175" coordorigin="2863,1165" coordsize="785,175" path="m3468,1165r-64,l3248,1173r-150,15l3028,1204r-102,29l2871,1271r-8,16l2871,1301r24,16l2934,1325r47,7l3043,1339r71,l3263,1332r150,-22l3483,1301r102,-30l3640,1233r8,-15l3640,1204r-24,-16l3577,1181r-47,-8l3468,1165xe" fillcolor="gray" stroked="f">
              <v:path arrowok="t"/>
            </v:shape>
            <v:shape id="_x0000_s5688" style="position:absolute;left:2690;top:331;width:730;height:963" coordorigin="2690,332" coordsize="730,963" path="m3059,332r-63,7l2934,377r-55,53l2816,499r-47,83l2730,680r-32,99l2690,877r,68l2706,1014r24,75l2769,1165r62,61l2926,1279r63,8l3059,1294r71,-7l3279,1226r63,-61l3381,1089r23,-75l3420,945r,-68l3413,779r-32,-99l3342,582r-48,-83l3239,430r-62,-53l3114,339r-55,-7xe" fillcolor="#efefef" stroked="f">
              <v:path arrowok="t"/>
            </v:shape>
            <v:shape id="_x0000_s5689" style="position:absolute;left:2690;top:331;width:730;height:963" coordorigin="2690,332" coordsize="730,963" path="m3059,1294r71,-7l3279,1226r63,-61l3348,1152r33,-63l3404,1014r16,-69l3420,877r-7,-98l3381,680r-39,-98l3294,499r-55,-69l3177,377r-63,-38l3059,332r-63,7l2934,377r-55,53l2816,499r-47,83l2730,680r-32,99l2690,877r,68l2706,1014r24,75l2769,1165r62,61l2926,1279r63,8l3059,1294e" filled="f" strokeweight=".16911mm">
              <v:path arrowok="t"/>
            </v:shape>
            <v:shape id="_x0000_s5690" style="position:absolute;left:3129;top:400;width:267;height:871" coordorigin="3130,400" coordsize="267,871" path="m3169,400r70,91l3294,605r32,128l3342,870r-16,136l3287,1120r-31,53l3177,1249r-47,22l3177,1264r102,-60l3349,1105r24,-68l3389,968r8,-68l3389,779,3349,657r-46,-98l3256,476r-48,-53l3185,407r-16,-7xe" fillcolor="silver" stroked="f">
              <v:path arrowok="t"/>
            </v:shape>
            <w10:wrap type="topAndBottom" anchorx="page"/>
          </v:group>
        </w:pict>
      </w:r>
    </w:p>
    <w:p w:rsidR="00042E11" w:rsidRDefault="00042E11">
      <w:pPr>
        <w:rPr>
          <w:sz w:val="23"/>
        </w:rPr>
        <w:sectPr w:rsidR="00042E11" w:rsidSect="00A1461F"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042E11" w:rsidRDefault="002C530C">
      <w:pPr>
        <w:pStyle w:val="Heading2"/>
        <w:spacing w:before="29"/>
      </w:pPr>
      <w:r>
        <w:lastRenderedPageBreak/>
        <w:pict>
          <v:group id="_x0000_s5691" style="position:absolute;left:0;text-align:left;margin-left:66.35pt;margin-top:1in;width:478.55pt;height:633.7pt;z-index:-251594240;mso-position-horizontal-relative:page;mso-position-vertical-relative:page" coordorigin="1328,1440" coordsize="9571,12674">
            <v:shape id="_x0000_s5692" style="position:absolute;left:1327;top:1444;width:10;height:2" coordorigin="1328,1445" coordsize="10,0" o:spt="100" adj="0,,0" path="m1328,1445r9,m1328,1445r9,e" filled="f" strokeweight=".48pt">
              <v:stroke joinstyle="round"/>
              <v:formulas/>
              <v:path arrowok="t" o:connecttype="segments"/>
            </v:shape>
            <v:shape id="_x0000_s5693" style="position:absolute;left:1337;top:1444;width:9552;height:2" coordorigin="1337,1445" coordsize="9552,0" o:spt="100" adj="0,,0" path="m1337,1445r269,m1606,1445r10,m1616,1445r225,m1841,1445r10,m1851,1445r9037,e" filled="f" strokeweight=".48pt">
              <v:stroke joinstyle="round"/>
              <v:formulas/>
              <v:path arrowok="t" o:connecttype="segments"/>
            </v:shape>
            <v:shape id="_x0000_s5694" style="position:absolute;left:10888;top:1444;width:10;height:2" coordorigin="10888,1445" coordsize="10,0" o:spt="100" adj="0,,0" path="m10888,1445r10,m10888,1445r10,e" filled="f" strokeweight=".48pt">
              <v:stroke joinstyle="round"/>
              <v:formulas/>
              <v:path arrowok="t" o:connecttype="segments"/>
            </v:shape>
            <v:shape id="_x0000_s5695" style="position:absolute;left:1327;top:1449;width:279;height:12660" coordorigin="1328,1450" coordsize="279,12660" o:spt="100" adj="0,,0" path="m1332,1450r,12654m1328,14109r9,m1328,14109r9,m1337,14109r269,e" filled="f" strokeweight=".48pt">
              <v:stroke joinstyle="round"/>
              <v:formulas/>
              <v:path arrowok="t" o:connecttype="segments"/>
            </v:shape>
            <v:rect id="_x0000_s5696" style="position:absolute;left:1606;top:1449;width:10;height:12655" fillcolor="black" stroked="f"/>
            <v:shape id="_x0000_s5697" style="position:absolute;left:1606;top:1449;width:9292;height:12660" coordorigin="1606,1450" coordsize="9292,12660" o:spt="100" adj="0,,0" path="m1606,14109r10,m1616,14109r225,m1846,1450r,12654m1841,14109r10,m1851,14109r9037,m10893,1450r,12654m10888,14109r10,m10888,14109r10,e" filled="f" strokeweight=".48pt">
              <v:stroke joinstyle="round"/>
              <v:formulas/>
              <v:path arrowok="t" o:connecttype="segments"/>
            </v:shape>
            <v:shape id="_x0000_s5698" type="#_x0000_t75" style="position:absolute;left:9156;top:11960;width:1143;height:1821">
              <v:imagedata r:id="rId24" o:title=""/>
            </v:shape>
            <v:shape id="_x0000_s5699" style="position:absolute;left:9404;top:10755;width:675;height:1065" coordorigin="9404,10755" coordsize="675,1065" o:spt="100" adj="0,,0" path="m9404,11820r675,l10079,10755r-675,l9404,11820xm9469,11715r251,l9720,10845r-251,l9469,11715xm9774,11715r251,l10025,10845r-251,l9774,11715xe" filled="f">
              <v:stroke joinstyle="round"/>
              <v:formulas/>
              <v:path arrowok="t" o:connecttype="segments"/>
            </v:shape>
            <v:shape id="_x0000_s5700" type="#_x0000_t75" style="position:absolute;left:9913;top:11219;width:119;height:158">
              <v:imagedata r:id="rId25" o:title=""/>
            </v:shape>
            <w10:wrap anchorx="page" anchory="page"/>
          </v:group>
        </w:pict>
      </w:r>
      <w:r w:rsidR="00481875">
        <w:t>WEEK</w:t>
      </w:r>
      <w:r w:rsidR="00481875">
        <w:rPr>
          <w:spacing w:val="-2"/>
        </w:rPr>
        <w:t xml:space="preserve"> </w:t>
      </w:r>
      <w:r w:rsidR="00481875">
        <w:t>V</w:t>
      </w:r>
    </w:p>
    <w:p w:rsidR="00042E11" w:rsidRDefault="00481875">
      <w:pPr>
        <w:spacing w:before="2" w:line="341" w:lineRule="exact"/>
        <w:ind w:left="734"/>
        <w:rPr>
          <w:sz w:val="28"/>
        </w:rPr>
      </w:pPr>
      <w:r>
        <w:rPr>
          <w:b/>
          <w:sz w:val="28"/>
        </w:rPr>
        <w:t>TOPIC</w:t>
      </w:r>
      <w:r>
        <w:rPr>
          <w:sz w:val="28"/>
        </w:rPr>
        <w:t>:</w:t>
      </w:r>
      <w:r>
        <w:rPr>
          <w:spacing w:val="-1"/>
          <w:sz w:val="28"/>
        </w:rPr>
        <w:t xml:space="preserve"> </w:t>
      </w:r>
      <w:r>
        <w:rPr>
          <w:sz w:val="28"/>
        </w:rPr>
        <w:t>Sounds</w:t>
      </w:r>
    </w:p>
    <w:p w:rsidR="00042E11" w:rsidRDefault="002C530C">
      <w:pPr>
        <w:spacing w:after="4" w:line="341" w:lineRule="exact"/>
        <w:ind w:left="734"/>
        <w:rPr>
          <w:sz w:val="28"/>
        </w:rPr>
      </w:pPr>
      <w:r>
        <w:pict>
          <v:group id="_x0000_s5701" style="position:absolute;left:0;text-align:left;margin-left:97.7pt;margin-top:17pt;width:441.2pt;height:189.55pt;z-index:-251593216;mso-position-horizontal-relative:page" coordorigin="1954,341" coordsize="8824,3791">
            <v:shape id="_x0000_s5702" style="position:absolute;left:1954;top:340;width:8824;height:3791" coordorigin="1954,341" coordsize="8824,3791" o:spt="100" adj="0,,0" path="m5401,4121r-2602,l2799,2412r-10,l2789,4121r-825,l1964,2412r-10,l1954,4121r,10l1964,4131r825,l2789,4131r10,l5401,4131r,-10xm5401,341r-2602,l2789,341r,l2789,350r,2052l1964,2402r,-2052l2789,350r,-9l1964,341r-10,l1954,350r,2052l1954,2412r10,l2789,2412r,l2799,2412r2602,l5401,2402r-2602,l2799,350r2602,l5401,341xm10768,4121r-2748,l8020,2412r-10,l8010,4121r-2599,l5411,2412r-10,l5401,4121r,10l5411,4131r2599,l8020,4131r2748,l10768,4121xm10768,341r-2748,l8010,341r,9l8010,2402r-2599,l5411,350r2599,l8010,341r-2599,l5401,341r,9l5401,2402r,10l5411,2412r2599,l8020,2412r2748,l10768,2402r-2748,l8020,350r2748,l10768,341xm10778,2412r-10,l10768,4121r,10l10778,4131r,-10l10778,2412xm10778,341r-10,l10768,350r,2052l10768,2412r10,l10778,2402r,-2052l10778,341xe" fillcolor="black" stroked="f">
              <v:stroke joinstyle="round"/>
              <v:formulas/>
              <v:path arrowok="t" o:connecttype="segments"/>
            </v:shape>
            <v:shape id="_x0000_s5703" style="position:absolute;left:3128;top:545;width:1305;height:1102" coordorigin="3128,545" coordsize="1305,1102" path="m3128,729r14,-72l3182,599r58,-39l3312,545r937,l4321,560r58,39l4419,657r14,72l4433,1464r-14,71l4379,1593r-58,40l4249,1647r-937,l3240,1633r-58,-40l3142,1535r-14,-71l3128,729xe" filled="f" strokeweight="1pt">
              <v:path arrowok="t"/>
            </v:shape>
            <v:shape id="_x0000_s5704" style="position:absolute;left:3128;top:507;width:1305;height:266" coordorigin="3128,507" coordsize="1305,266" path="m3780,507r-117,2l3553,515r-102,10l3360,538r-79,16l3217,573r-78,43l3128,640r11,24l3217,707r64,19l3360,742r91,13l3553,765r110,6l3780,773r118,-2l4008,765r102,-10l4201,742r79,-16l4344,707r78,-43l4433,640r-11,-24l4344,573r-64,-19l4201,538r-91,-13l4008,515r-110,-6l3780,507xe" stroked="f">
              <v:path arrowok="t"/>
            </v:shape>
            <v:shape id="_x0000_s5705" style="position:absolute;left:3128;top:507;width:4037;height:1229" coordorigin="3128,507" coordsize="4037,1229" o:spt="100" adj="0,,0" path="m3128,640r11,-24l3169,594r48,-21l3281,554r79,-16l3451,525r102,-10l3663,509r117,-2l3898,509r110,6l4110,525r91,13l4280,554r64,19l4392,594r30,22l4433,640r-11,24l4392,686r-48,21l4280,726r-79,16l4110,755r-102,10l3898,771r-118,2l3663,771r-110,-6l3451,755r-91,-13l3281,726r-64,-19l3169,686r-30,-22l3128,640xm5560,1736l7165,776t,960l5560,776e" filled="f" strokeweight="1pt">
              <v:stroke joinstyle="round"/>
              <v:formulas/>
              <v:path arrowok="t" o:connecttype="segments"/>
            </v:shape>
            <v:shape id="_x0000_s5706" type="#_x0000_t75" style="position:absolute;left:8402;top:668;width:1175;height:1289">
              <v:imagedata r:id="rId26" o:title=""/>
            </v:shape>
            <v:shape id="_x0000_s5707" style="position:absolute;left:4286;top:2802;width:445;height:387" coordorigin="4286,2803" coordsize="445,387" o:spt="100" adj="0,,0" path="m4451,3183r-98,-127l4389,3103r21,39l4447,3189r4,-6xm4731,2803r-445,178l4320,3025r33,31l4451,3183r280,-380xe" fillcolor="#af976f" stroked="f">
              <v:stroke joinstyle="round"/>
              <v:formulas/>
              <v:path arrowok="t" o:connecttype="segments"/>
            </v:shape>
            <v:shape id="_x0000_s5708" style="position:absolute;left:4286;top:2802;width:445;height:387" coordorigin="4286,2803" coordsize="445,387" path="m4447,3189r284,-386l4286,2981r34,44l4353,3056r36,47l4410,3142r37,47e" filled="f" strokeweight=".1255mm">
              <v:path arrowok="t"/>
            </v:shape>
            <v:shape id="_x0000_s5709" style="position:absolute;left:3710;top:3029;width:704;height:647" coordorigin="3710,3030" coordsize="704,647" path="m4400,3058r-18,-10l4362,3044r-17,-10l4333,3030r-623,646l4414,3135r-4,-39l4405,3077r-5,-19xe" fillcolor="yellow" stroked="f">
              <v:path arrowok="t"/>
            </v:shape>
            <v:shape id="_x0000_s5710" style="position:absolute;left:3710;top:3029;width:704;height:647" coordorigin="3710,3030" coordsize="704,647" path="m4333,3030r12,4l4362,3044r20,4l4400,3058r5,19l4410,3096r4,39l3710,3676r623,-646e" filled="f" strokeweight=".1234mm">
              <v:path arrowok="t"/>
            </v:shape>
            <v:shape id="_x0000_s5711" style="position:absolute;left:3580;top:2971;width:754;height:600" coordorigin="3581,2971" coordsize="754,600" o:spt="100" adj="0,,0" path="m4334,2972r-10,-1l4308,2974r-16,3l4284,2978r-703,541l3590,3531r19,13l3629,3571r704,-541l4334,2972xm3629,3571r-20,-27l3629,3571r,xe" fillcolor="#ffe200" stroked="f">
              <v:stroke joinstyle="round"/>
              <v:formulas/>
              <v:path arrowok="t" o:connecttype="segments"/>
            </v:shape>
            <v:shape id="_x0000_s5712" style="position:absolute;left:3580;top:2971;width:754;height:600" coordorigin="3581,2971" coordsize="754,600" path="m3629,3571r-20,-27l3590,3531r-9,-12l4284,2978r8,-1l4308,2974r16,-3l4334,2972r-1,58l3629,3571e" filled="f" strokeweight=".1288mm">
              <v:path arrowok="t"/>
            </v:shape>
            <v:shape id="_x0000_s5713" style="position:absolute;left:3743;top:3135;width:722;height:595" coordorigin="3743,3135" coordsize="722,595" path="m4465,3143r-51,-8l3743,3730r704,-541l4463,3153r2,-10xe" fillcolor="#ffff9f" stroked="f">
              <v:path arrowok="t"/>
            </v:shape>
            <v:shape id="_x0000_s5714" style="position:absolute;left:3743;top:3135;width:722;height:595" coordorigin="3743,3135" coordsize="722,595" path="m3743,3730r704,-541l4450,3182r6,-15l4463,3153r2,-10l4414,3135r-671,595e" filled="f" strokeweight=".1275mm">
              <v:path arrowok="t"/>
            </v:shape>
            <v:shape id="_x0000_s5715" type="#_x0000_t75" style="position:absolute;left:5509;top:2620;width:1759;height:1417">
              <v:imagedata r:id="rId27" o:title=""/>
            </v:shape>
            <v:shape id="_x0000_s5716" style="position:absolute;left:8133;top:2662;width:1765;height:1329" coordorigin="8133,2662" coordsize="1765,1329" o:spt="100" adj="0,,0" path="m9223,2662r-28,l8766,2866r-21,21l8730,2908r-27,7l8674,2915r-527,239l8133,3176r,13l8140,3211r583,773l8759,3991r35,l9343,3654r41,l9399,3646r14,-14l9427,3612r464,-254l9898,3337r-14,-14l9251,2669r-28,-7xm9384,3654r-41,l9370,3661r14,-7xe" fillcolor="#5f5f5f" stroked="f">
              <v:stroke joinstyle="round"/>
              <v:formulas/>
              <v:path arrowok="t" o:connecttype="segments"/>
            </v:shape>
            <v:shape id="_x0000_s5717" style="position:absolute;left:8133;top:2662;width:1765;height:1329" coordorigin="8133,2662" coordsize="1765,1329" o:spt="100" adj="0,,0" path="m9195,2662r-429,204l8745,2887r-15,21l8703,2915r-29,l8147,3154r-14,22l8133,3176r,13l8140,3211r583,773l8759,3991r35,l9343,3654r41,l9399,3646r14,-14l9427,3612r464,-254l9891,3358r7,-21l9884,3323,9251,2669r-28,-7l9195,2662t189,992l9343,3654r27,7l9384,3654e" filled="f" strokecolor="#505050" strokeweight=".15486mm">
              <v:stroke joinstyle="round"/>
              <v:formulas/>
              <v:path arrowok="t" o:connecttype="segments"/>
            </v:shape>
            <v:shape id="_x0000_s5718" style="position:absolute;left:8154;top:2647;width:1716;height:1302" coordorigin="8154,2648" coordsize="1716,1302" path="m9216,2648r-28,7l8766,2852r-14,21l8730,2887r-20,7l8681,2894r-513,239l8154,3147r,21l8168,3182r555,753l8759,3949r42,-7l9328,3618r28,l9385,3612r14,-15l9413,3576r450,-246l9870,3316r-14,-21l9244,2662r-28,-14xe" fillcolor="gray" stroked="f">
              <v:path arrowok="t"/>
            </v:shape>
            <v:shape id="_x0000_s5719" style="position:absolute;left:8154;top:2647;width:1716;height:1302" coordorigin="8154,2648" coordsize="1716,1302" path="m9188,2655r-422,197l8752,2873r-22,14l8710,2894r-29,l8168,3133r-14,14l8154,3168r14,14l8723,3935r36,14l8801,3942r527,-324l9356,3618r29,-6l9399,3597r14,-21l9863,3330r7,-14l9856,3295,9244,2662r-28,-14l9188,2655e" filled="f" strokecolor="#5f5f5f" strokeweight=".15486mm">
              <v:path arrowok="t"/>
            </v:shape>
            <v:shape id="_x0000_s5720" style="position:absolute;left:8161;top:2879;width:1175;height:1090" coordorigin="8161,2880" coordsize="1175,1090" path="m8639,2880r-70,7l8499,2901r-64,28l8302,2999r-57,42l8196,3091r-35,112l8752,3969r49,-34l8864,3900r204,-134l9131,3731r50,-28l9216,3681r42,-20l9294,3646r42,-28l9328,3555,8703,2887r-64,-7xe" fillcolor="#d0d0d0" stroked="f">
              <v:path arrowok="t"/>
            </v:shape>
            <v:shape id="_x0000_s5721" style="position:absolute;left:8161;top:2879;width:1175;height:1090" coordorigin="8161,2880" coordsize="1175,1090" path="m9336,3618r-8,-63l8703,2887r-64,-7l8569,2887r-70,14l8435,2929r-133,70l8245,3041r-49,50l8161,3203r591,766l8801,3935r63,-35l9068,3766r63,-35l9181,3703r35,-22l9258,3661r36,-15l9336,3618e" filled="f" strokecolor="#5f5f5f" strokeweight=".15486mm">
              <v:path arrowok="t"/>
            </v:shape>
            <v:shape id="_x0000_s5722" style="position:absolute;left:8196;top:2879;width:1132;height:971" coordorigin="8196,2880" coordsize="1132,971" o:spt="100" adj="0,,0" path="m8639,2880r-70,7l8499,2901r-64,28l8302,2999r-57,42l8196,3091r591,760l8836,3822r64,-42l9033,3696r71,-42l9166,3618r50,-35l9251,3562r7,l9272,3555r28,-7l9322,3548,8703,2887r-64,-7xm9322,3548r-22,l9328,3555r-6,-7xe" fillcolor="#dfdfdf" stroked="f">
              <v:stroke joinstyle="round"/>
              <v:formulas/>
              <v:path arrowok="t" o:connecttype="segments"/>
            </v:shape>
            <v:shape id="_x0000_s5723" style="position:absolute;left:8196;top:2879;width:1132;height:971" coordorigin="8196,2880" coordsize="1132,971" o:spt="100" adj="0,,0" path="m8703,2887r-64,-7l8569,2887r-70,14l8435,2929r-133,70l8245,3041r-49,50l8196,3091r591,760l8836,3822r64,-42l9033,3696r71,-42l9166,3618r50,-35l9251,3562r7,l9272,3555r28,-7l9322,3548r,l8703,2887t625,668l9322,3548r,l9300,3548r28,7e" filled="f" strokecolor="#5f5f5f" strokeweight=".15486mm">
              <v:stroke joinstyle="round"/>
              <v:formulas/>
              <v:path arrowok="t" o:connecttype="segments"/>
            </v:shape>
            <v:shape id="_x0000_s5724" style="position:absolute;left:8167;top:3091;width:1168;height:872" coordorigin="8168,3091" coordsize="1168,872" o:spt="100" adj="0,,0" path="m8168,3182r591,767l8808,3920r56,-42l9012,3794r63,-42l9139,3716r49,-28l9223,3667r49,-28l9336,3618m8168,3196r584,766l8801,3927r63,-34l9005,3808r63,-42l9131,3723r57,-27l9216,3674r21,-7l9265,3654r71,-36m8168,3176r591,766l8808,3907r56,-36l9005,3787r70,-42l9139,3710r49,-29l9223,3661r42,-22l9336,3612m8176,3168r590,767l8815,3900r56,-36l9012,3780r70,-42l9139,3703r56,-29l9223,3654r21,-15l9265,3625r35,-7l9336,3612m8176,3161r590,766l8815,3893r63,-35l9012,3773r134,-77l9195,3667r28,-21l9244,3632r21,-7l9300,3612r36,-8m8182,3154r584,766l8815,3885r63,-34l9012,3759r70,-36l9146,3681r49,-27l9230,3632r14,-7l9272,3612r64,-8m8182,3147r584,766l8815,3878r63,-35l9019,3752r127,-78l9202,3646r28,-21l9244,3618r28,-6l9300,3597r36,m8182,3140r591,767l8822,3871r56,-35l9019,3745r70,-42l9153,3667r49,-28l9237,3618r35,-14l9328,3590m8182,3133r591,767l8822,3864r56,-35l9019,3738r134,-77l9202,3632r35,-20l9272,3597r56,-7m8182,3126r591,767l8822,3858r63,-36l9019,3738r70,-42l9153,3654r49,-29l9237,3604r14,-7l9272,3590r56,-7m8189,3119r591,766l8829,3851r56,-36l9026,3723r127,-77l9209,3618r35,-21l9251,3590r21,-7l9300,3576r28,7m8189,3112r591,766l8829,3843r56,-35l9026,3716r133,-77l9209,3612r35,-22l9251,3583r21,-7l9300,3569r28,7m8189,3112r591,759l8829,3843r64,-42l9026,3716r133,-84l9209,3604r35,-21l9251,3576r21,-7l9294,3562r34,14m8196,3105r584,759l8829,3836r64,-42l9026,3710r133,-85l9209,3597r35,-21l9272,3562r22,l9328,3569m8196,3091r591,767l8836,3829r57,-42l9033,3703r71,-42l9166,3618r50,-28l9251,3569r7,-7l9272,3555r28,l9328,3562e" filled="f" strokecolor="gray" strokeweight=".07744mm">
              <v:stroke joinstyle="round"/>
              <v:formulas/>
              <v:path arrowok="t" o:connecttype="segments"/>
            </v:shape>
            <v:shape id="_x0000_s5725" style="position:absolute;left:8702;top:2647;width:1161;height:915" coordorigin="8703,2648" coordsize="1161,915" path="m9216,2648r-7,l9174,2662r-43,14l8914,2740r-50,6l8815,2775r-42,34l8730,2852r-27,35l9328,3562r22,-21l9370,3513r64,-64l9511,3400r64,-28l9743,3351r63,-14l9863,3309,9216,2648xe" fillcolor="#dfdfdf" stroked="f">
              <v:path arrowok="t"/>
            </v:shape>
            <v:shape id="_x0000_s5726" style="position:absolute;left:8702;top:2647;width:1161;height:915" coordorigin="8703,2648" coordsize="1161,915" path="m8703,2887r625,675l9350,3541r20,-28l9434,3449r77,-49l9575,3372r168,-21l9806,3337r57,-28l9216,2648r-7,l9174,2662r-43,14l9082,2690r-60,18l8914,2739r-50,7l8815,2775r-42,34l8730,2852r-27,35e" filled="f" strokecolor="#5f5f5f" strokeweight=".15486mm">
              <v:path arrowok="t"/>
            </v:shape>
            <v:shape id="_x0000_s5727" style="position:absolute;left:9328;top:3308;width:549;height:310" coordorigin="9328,3309" coordsize="549,310" path="m9863,3309r-57,28l9743,3351r-168,21l9511,3400r-77,49l9370,3513r-20,28l9328,3562r8,56l9363,3618r29,-6l9462,3569r78,-49l9602,3477r85,-35l9764,3415r64,-29l9877,3344r-14,-7l9870,3330r-14,l9863,3309xe" fillcolor="#d0d0d0" stroked="f">
              <v:path arrowok="t"/>
            </v:shape>
            <v:shape id="_x0000_s5728" style="position:absolute;left:9328;top:3308;width:549;height:310" coordorigin="9328,3309" coordsize="549,310" path="m9328,3562r8,56l9363,3618r29,-6l9462,3569r78,-49l9602,3477r85,-35l9764,3415r64,-29l9877,3344r-14,-7l9870,3330r-14,l9863,3309r-57,28l9743,3351r-168,21l9511,3400r-77,49l9370,3513r-20,28l9328,3562e" filled="f" strokecolor="#5f5f5f" strokeweight=".15486mm">
              <v:path arrowok="t"/>
            </v:shape>
            <v:shape id="_x0000_s5729" style="position:absolute;left:9335;top:3308;width:535;height:296" coordorigin="9336,3309" coordsize="535,296" o:spt="100" adj="0,,0" path="m9863,3309r-57,28l9737,3358r-78,14l9575,3393r-64,28l9441,3471r-63,49l9336,3569t,35l9392,3590r56,-35l9575,3484r162,-69l9814,3379r56,-35m9856,3316r-57,35l9729,3372r-78,14l9575,3407r-64,28l9441,3477r-56,49l9336,3576t520,-246l9806,3351r-69,21l9567,3421r-56,28l9441,3484r-56,50l9336,3576t520,-246l9792,3365r-70,21l9651,3407r-84,28l9504,3464r-63,35l9378,3548r-42,42m9336,3604r56,-21l9434,3548r49,-35l9540,3484r175,-69l9799,3379r64,-42m9336,3597r119,-77l9575,3457r162,-64l9814,3365r56,-35m9336,3590r112,-77l9575,3442r162,-56l9806,3358r57,-28e" filled="f" strokecolor="#6f6f6f" strokeweight=".07744mm">
              <v:stroke joinstyle="round"/>
              <v:formulas/>
              <v:path arrowok="t" o:connecttype="segments"/>
            </v:shape>
            <w10:wrap anchorx="page"/>
          </v:group>
        </w:pict>
      </w:r>
      <w:r w:rsidR="00481875">
        <w:rPr>
          <w:b/>
          <w:sz w:val="28"/>
        </w:rPr>
        <w:t>Evaluation</w:t>
      </w:r>
      <w:r w:rsidR="00481875">
        <w:rPr>
          <w:b/>
          <w:spacing w:val="-1"/>
          <w:sz w:val="28"/>
        </w:rPr>
        <w:t xml:space="preserve"> </w:t>
      </w:r>
      <w:r w:rsidR="00481875">
        <w:rPr>
          <w:b/>
          <w:sz w:val="28"/>
        </w:rPr>
        <w:t>activity:</w:t>
      </w:r>
      <w:r w:rsidR="00481875">
        <w:rPr>
          <w:sz w:val="28"/>
        </w:rPr>
        <w:t>Learners</w:t>
      </w:r>
      <w:r w:rsidR="00481875">
        <w:rPr>
          <w:spacing w:val="-4"/>
          <w:sz w:val="28"/>
        </w:rPr>
        <w:t xml:space="preserve"> </w:t>
      </w:r>
      <w:r w:rsidR="00481875">
        <w:rPr>
          <w:sz w:val="28"/>
        </w:rPr>
        <w:t>will</w:t>
      </w:r>
      <w:r w:rsidR="00481875">
        <w:rPr>
          <w:spacing w:val="-3"/>
          <w:sz w:val="28"/>
        </w:rPr>
        <w:t xml:space="preserve"> </w:t>
      </w:r>
      <w:r w:rsidR="00481875">
        <w:rPr>
          <w:sz w:val="28"/>
        </w:rPr>
        <w:t>color</w:t>
      </w:r>
      <w:r w:rsidR="00481875">
        <w:rPr>
          <w:spacing w:val="-3"/>
          <w:sz w:val="28"/>
        </w:rPr>
        <w:t xml:space="preserve"> </w:t>
      </w:r>
      <w:r w:rsidR="00481875">
        <w:rPr>
          <w:sz w:val="28"/>
        </w:rPr>
        <w:t>for</w:t>
      </w:r>
      <w:r w:rsidR="00481875">
        <w:rPr>
          <w:spacing w:val="-3"/>
          <w:sz w:val="28"/>
        </w:rPr>
        <w:t xml:space="preserve"> </w:t>
      </w:r>
      <w:r w:rsidR="00481875">
        <w:rPr>
          <w:sz w:val="28"/>
        </w:rPr>
        <w:t>the</w:t>
      </w:r>
      <w:r w:rsidR="00481875">
        <w:rPr>
          <w:spacing w:val="-3"/>
          <w:sz w:val="28"/>
        </w:rPr>
        <w:t xml:space="preserve"> </w:t>
      </w:r>
      <w:r w:rsidR="00481875">
        <w:rPr>
          <w:sz w:val="28"/>
        </w:rPr>
        <w:t>given</w:t>
      </w:r>
      <w:r w:rsidR="00481875">
        <w:rPr>
          <w:spacing w:val="-2"/>
          <w:sz w:val="28"/>
        </w:rPr>
        <w:t xml:space="preserve"> </w:t>
      </w:r>
      <w:r w:rsidR="00481875">
        <w:rPr>
          <w:sz w:val="28"/>
        </w:rPr>
        <w:t>sound</w:t>
      </w:r>
      <w:r w:rsidR="00481875">
        <w:rPr>
          <w:spacing w:val="-1"/>
          <w:sz w:val="28"/>
        </w:rPr>
        <w:t xml:space="preserve"> </w:t>
      </w:r>
      <w:r w:rsidR="00481875">
        <w:rPr>
          <w:sz w:val="28"/>
        </w:rPr>
        <w:t>e.g.</w:t>
      </w:r>
    </w:p>
    <w:tbl>
      <w:tblPr>
        <w:tblW w:w="0" w:type="auto"/>
        <w:tblInd w:w="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"/>
        <w:gridCol w:w="2612"/>
        <w:gridCol w:w="154"/>
        <w:gridCol w:w="1605"/>
        <w:gridCol w:w="850"/>
        <w:gridCol w:w="2758"/>
      </w:tblGrid>
      <w:tr w:rsidR="00042E11">
        <w:trPr>
          <w:trHeight w:val="420"/>
        </w:trPr>
        <w:tc>
          <w:tcPr>
            <w:tcW w:w="835" w:type="dxa"/>
          </w:tcPr>
          <w:p w:rsidR="00042E11" w:rsidRDefault="00481875">
            <w:pPr>
              <w:pStyle w:val="TableParagraph"/>
              <w:spacing w:before="7"/>
              <w:ind w:left="107"/>
              <w:rPr>
                <w:sz w:val="28"/>
              </w:rPr>
            </w:pPr>
            <w:r>
              <w:rPr>
                <w:sz w:val="28"/>
              </w:rPr>
              <w:t>B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</w:p>
        </w:tc>
        <w:tc>
          <w:tcPr>
            <w:tcW w:w="2612" w:type="dxa"/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54" w:type="dxa"/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605" w:type="dxa"/>
            <w:tcBorders>
              <w:bottom w:val="single" w:sz="8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50" w:type="dxa"/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58" w:type="dxa"/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042E11">
        <w:trPr>
          <w:trHeight w:val="940"/>
        </w:trPr>
        <w:tc>
          <w:tcPr>
            <w:tcW w:w="835" w:type="dxa"/>
            <w:tcBorders>
              <w:right w:val="single" w:sz="8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612" w:type="dxa"/>
            <w:tcBorders>
              <w:left w:val="single" w:sz="8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54" w:type="dxa"/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605" w:type="dxa"/>
            <w:tcBorders>
              <w:top w:val="single" w:sz="8" w:space="0" w:color="000000"/>
              <w:bottom w:val="single" w:sz="8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50" w:type="dxa"/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58" w:type="dxa"/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042E11">
        <w:trPr>
          <w:trHeight w:val="660"/>
        </w:trPr>
        <w:tc>
          <w:tcPr>
            <w:tcW w:w="835" w:type="dxa"/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612" w:type="dxa"/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54" w:type="dxa"/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605" w:type="dxa"/>
            <w:tcBorders>
              <w:top w:val="single" w:sz="8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50" w:type="dxa"/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58" w:type="dxa"/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042E11">
        <w:trPr>
          <w:trHeight w:val="1718"/>
        </w:trPr>
        <w:tc>
          <w:tcPr>
            <w:tcW w:w="835" w:type="dxa"/>
          </w:tcPr>
          <w:p w:rsidR="00042E11" w:rsidRDefault="00481875">
            <w:pPr>
              <w:pStyle w:val="TableParagraph"/>
              <w:spacing w:before="4"/>
              <w:ind w:left="107"/>
              <w:rPr>
                <w:sz w:val="28"/>
              </w:rPr>
            </w:pPr>
            <w:r>
              <w:rPr>
                <w:sz w:val="28"/>
              </w:rPr>
              <w:t>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</w:p>
        </w:tc>
        <w:tc>
          <w:tcPr>
            <w:tcW w:w="2612" w:type="dxa"/>
          </w:tcPr>
          <w:p w:rsidR="00042E11" w:rsidRDefault="00042E11">
            <w:pPr>
              <w:pStyle w:val="TableParagraph"/>
              <w:rPr>
                <w:sz w:val="20"/>
              </w:rPr>
            </w:pPr>
          </w:p>
          <w:p w:rsidR="00042E11" w:rsidRDefault="00042E11">
            <w:pPr>
              <w:pStyle w:val="TableParagraph"/>
              <w:spacing w:before="1"/>
              <w:rPr>
                <w:sz w:val="12"/>
              </w:rPr>
            </w:pPr>
          </w:p>
          <w:p w:rsidR="00042E11" w:rsidRDefault="00481875">
            <w:pPr>
              <w:pStyle w:val="TableParagraph"/>
              <w:spacing w:line="191" w:lineRule="exact"/>
              <w:ind w:left="1718"/>
              <w:rPr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>
                  <wp:extent cx="139700" cy="121285"/>
                  <wp:effectExtent l="0" t="0" r="0" b="0"/>
                  <wp:docPr id="749" name="image6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" name="image647.png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27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42E11" w:rsidRDefault="00042E11">
            <w:pPr>
              <w:pStyle w:val="TableParagraph"/>
              <w:rPr>
                <w:sz w:val="20"/>
              </w:rPr>
            </w:pPr>
          </w:p>
          <w:p w:rsidR="00042E11" w:rsidRDefault="00042E11">
            <w:pPr>
              <w:pStyle w:val="TableParagraph"/>
              <w:spacing w:before="12"/>
            </w:pPr>
          </w:p>
          <w:p w:rsidR="00042E11" w:rsidRDefault="002C530C">
            <w:pPr>
              <w:pStyle w:val="TableParagraph"/>
              <w:ind w:left="438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5730" style="width:25.8pt;height:24.15pt;mso-position-horizontal-relative:char;mso-position-vertical-relative:line" coordsize="516,483">
                  <v:shape id="_x0000_s5731" type="#_x0000_t75" style="position:absolute;top:245;width:196;height:238">
                    <v:imagedata r:id="rId29" o:title=""/>
                  </v:shape>
                  <v:shape id="_x0000_s5732" type="#_x0000_t75" style="position:absolute;left:14;width:501;height:472">
                    <v:imagedata r:id="rId30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154" w:type="dxa"/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605" w:type="dxa"/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50" w:type="dxa"/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58" w:type="dxa"/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042E11" w:rsidRDefault="00042E11">
      <w:pPr>
        <w:pStyle w:val="BodyText"/>
        <w:spacing w:before="6"/>
      </w:pPr>
    </w:p>
    <w:p w:rsidR="00042E11" w:rsidRDefault="00481875">
      <w:pPr>
        <w:spacing w:line="341" w:lineRule="exact"/>
        <w:ind w:left="734"/>
        <w:rPr>
          <w:sz w:val="28"/>
        </w:rPr>
      </w:pPr>
      <w:r>
        <w:rPr>
          <w:b/>
          <w:sz w:val="28"/>
        </w:rPr>
        <w:t>TOPIC</w:t>
      </w:r>
      <w:r>
        <w:rPr>
          <w:sz w:val="28"/>
        </w:rPr>
        <w:t>:</w:t>
      </w:r>
      <w:r>
        <w:rPr>
          <w:spacing w:val="-1"/>
          <w:sz w:val="28"/>
        </w:rPr>
        <w:t xml:space="preserve"> </w:t>
      </w:r>
      <w:r>
        <w:rPr>
          <w:sz w:val="28"/>
        </w:rPr>
        <w:t>Sounds</w:t>
      </w:r>
    </w:p>
    <w:p w:rsidR="00042E11" w:rsidRDefault="002C530C">
      <w:pPr>
        <w:spacing w:line="341" w:lineRule="exact"/>
        <w:ind w:left="734"/>
        <w:rPr>
          <w:sz w:val="28"/>
        </w:rPr>
      </w:pPr>
      <w:r>
        <w:pict>
          <v:shape id="_x0000_s5733" type="#_x0000_t202" style="position:absolute;left:0;text-align:left;margin-left:97.9pt;margin-top:34.4pt;width:440.75pt;height:118pt;z-index:251496960;mso-position-horizontal-relative:page;mso-width-relative:page;mso-height-relative:page" filled="f" stroked="f">
            <v:textbox style="mso-next-textbox:#_x0000_s5733"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407"/>
                    <w:gridCol w:w="4407"/>
                  </w:tblGrid>
                  <w:tr w:rsidR="00042E11">
                    <w:trPr>
                      <w:trHeight w:val="1037"/>
                    </w:trPr>
                    <w:tc>
                      <w:tcPr>
                        <w:tcW w:w="4407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4407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042E11">
                    <w:trPr>
                      <w:trHeight w:val="1322"/>
                    </w:trPr>
                    <w:tc>
                      <w:tcPr>
                        <w:tcW w:w="4407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 w:rsidR="00042E11" w:rsidRDefault="00042E11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 w:rsidR="00042E11" w:rsidRDefault="00042E11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 w:rsidR="00042E11" w:rsidRDefault="00042E11">
                        <w:pPr>
                          <w:pStyle w:val="TableParagraph"/>
                          <w:spacing w:before="4" w:after="1"/>
                          <w:rPr>
                            <w:sz w:val="16"/>
                          </w:rPr>
                        </w:pPr>
                      </w:p>
                      <w:p w:rsidR="00042E11" w:rsidRDefault="00481875">
                        <w:pPr>
                          <w:pStyle w:val="TableParagraph"/>
                          <w:ind w:left="1460"/>
                          <w:rPr>
                            <w:sz w:val="20"/>
                          </w:rPr>
                        </w:pP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>
                              <wp:extent cx="438150" cy="233045"/>
                              <wp:effectExtent l="0" t="0" r="0" b="0"/>
                              <wp:docPr id="751" name="image650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51" name="image650.pn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3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38240" cy="23336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407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 w:rsidR="00042E11" w:rsidRDefault="00042E1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481875">
        <w:rPr>
          <w:b/>
          <w:sz w:val="28"/>
        </w:rPr>
        <w:t>Evaluation</w:t>
      </w:r>
      <w:r w:rsidR="00481875">
        <w:rPr>
          <w:b/>
          <w:spacing w:val="-3"/>
          <w:sz w:val="28"/>
        </w:rPr>
        <w:t xml:space="preserve"> </w:t>
      </w:r>
      <w:r w:rsidR="00481875">
        <w:rPr>
          <w:b/>
          <w:sz w:val="28"/>
        </w:rPr>
        <w:t>activity</w:t>
      </w:r>
      <w:r w:rsidR="00481875">
        <w:rPr>
          <w:sz w:val="28"/>
        </w:rPr>
        <w:t>:</w:t>
      </w:r>
      <w:r w:rsidR="00481875">
        <w:rPr>
          <w:spacing w:val="-1"/>
          <w:sz w:val="28"/>
        </w:rPr>
        <w:t xml:space="preserve"> </w:t>
      </w:r>
      <w:r w:rsidR="00481875">
        <w:rPr>
          <w:sz w:val="28"/>
        </w:rPr>
        <w:t>Learners</w:t>
      </w:r>
      <w:r w:rsidR="00481875">
        <w:rPr>
          <w:spacing w:val="-2"/>
          <w:sz w:val="28"/>
        </w:rPr>
        <w:t xml:space="preserve"> </w:t>
      </w:r>
      <w:r w:rsidR="00481875">
        <w:rPr>
          <w:sz w:val="28"/>
        </w:rPr>
        <w:t>will</w:t>
      </w:r>
      <w:r w:rsidR="00481875">
        <w:rPr>
          <w:spacing w:val="-3"/>
          <w:sz w:val="28"/>
        </w:rPr>
        <w:t xml:space="preserve"> </w:t>
      </w:r>
      <w:r w:rsidR="00481875">
        <w:rPr>
          <w:sz w:val="28"/>
        </w:rPr>
        <w:t>ring</w:t>
      </w:r>
      <w:r w:rsidR="00481875">
        <w:rPr>
          <w:spacing w:val="-2"/>
          <w:sz w:val="28"/>
        </w:rPr>
        <w:t xml:space="preserve"> </w:t>
      </w:r>
      <w:r w:rsidR="00481875">
        <w:rPr>
          <w:sz w:val="28"/>
        </w:rPr>
        <w:t>the</w:t>
      </w:r>
      <w:r w:rsidR="00481875">
        <w:rPr>
          <w:spacing w:val="-3"/>
          <w:sz w:val="28"/>
        </w:rPr>
        <w:t xml:space="preserve"> </w:t>
      </w:r>
      <w:r w:rsidR="00481875">
        <w:rPr>
          <w:sz w:val="28"/>
        </w:rPr>
        <w:t>sound</w:t>
      </w:r>
      <w:r w:rsidR="00481875">
        <w:rPr>
          <w:spacing w:val="-1"/>
          <w:sz w:val="28"/>
        </w:rPr>
        <w:t xml:space="preserve"> </w:t>
      </w:r>
      <w:r w:rsidR="00481875">
        <w:rPr>
          <w:sz w:val="28"/>
        </w:rPr>
        <w:t>and</w:t>
      </w:r>
      <w:r w:rsidR="00481875">
        <w:rPr>
          <w:spacing w:val="-1"/>
          <w:sz w:val="28"/>
        </w:rPr>
        <w:t xml:space="preserve"> </w:t>
      </w:r>
      <w:r w:rsidR="00481875">
        <w:rPr>
          <w:sz w:val="28"/>
        </w:rPr>
        <w:t>color</w:t>
      </w:r>
      <w:r w:rsidR="00481875">
        <w:rPr>
          <w:spacing w:val="-3"/>
          <w:sz w:val="28"/>
        </w:rPr>
        <w:t xml:space="preserve"> </w:t>
      </w:r>
      <w:r w:rsidR="00481875">
        <w:rPr>
          <w:sz w:val="28"/>
        </w:rPr>
        <w:t>the</w:t>
      </w:r>
      <w:r w:rsidR="00481875">
        <w:rPr>
          <w:spacing w:val="-3"/>
          <w:sz w:val="28"/>
        </w:rPr>
        <w:t xml:space="preserve"> </w:t>
      </w:r>
      <w:r w:rsidR="00481875">
        <w:rPr>
          <w:sz w:val="28"/>
        </w:rPr>
        <w:t>picture.</w:t>
      </w:r>
    </w:p>
    <w:p w:rsidR="00042E11" w:rsidRDefault="00042E11">
      <w:pPr>
        <w:pStyle w:val="BodyText"/>
      </w:pPr>
    </w:p>
    <w:tbl>
      <w:tblPr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7"/>
        <w:gridCol w:w="4407"/>
      </w:tblGrid>
      <w:tr w:rsidR="00042E11">
        <w:trPr>
          <w:trHeight w:val="1027"/>
        </w:trPr>
        <w:tc>
          <w:tcPr>
            <w:tcW w:w="4407" w:type="dxa"/>
          </w:tcPr>
          <w:p w:rsidR="00042E11" w:rsidRDefault="00042E11">
            <w:pPr>
              <w:pStyle w:val="TableParagraph"/>
              <w:spacing w:before="3"/>
              <w:rPr>
                <w:sz w:val="9"/>
              </w:rPr>
            </w:pPr>
          </w:p>
          <w:p w:rsidR="00042E11" w:rsidRDefault="00481875">
            <w:pPr>
              <w:pStyle w:val="TableParagraph"/>
              <w:ind w:left="106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00150" cy="457200"/>
                  <wp:effectExtent l="0" t="0" r="0" b="0"/>
                  <wp:docPr id="753" name="image65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" name="image651.jpeg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7" w:type="dxa"/>
          </w:tcPr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481875">
            <w:pPr>
              <w:pStyle w:val="TableParagraph"/>
              <w:tabs>
                <w:tab w:val="left" w:pos="439"/>
                <w:tab w:val="left" w:pos="994"/>
              </w:tabs>
              <w:spacing w:line="323" w:lineRule="exact"/>
              <w:ind w:right="1268"/>
              <w:jc w:val="right"/>
              <w:rPr>
                <w:sz w:val="28"/>
              </w:rPr>
            </w:pPr>
            <w:r>
              <w:rPr>
                <w:sz w:val="28"/>
              </w:rPr>
              <w:t>s</w:t>
            </w:r>
            <w:r>
              <w:rPr>
                <w:sz w:val="28"/>
              </w:rPr>
              <w:tab/>
              <w:t>j</w:t>
            </w:r>
            <w:r>
              <w:rPr>
                <w:sz w:val="28"/>
              </w:rPr>
              <w:tab/>
              <w:t>a</w:t>
            </w:r>
          </w:p>
        </w:tc>
      </w:tr>
      <w:tr w:rsidR="00042E11">
        <w:trPr>
          <w:trHeight w:val="1312"/>
        </w:trPr>
        <w:tc>
          <w:tcPr>
            <w:tcW w:w="4407" w:type="dxa"/>
          </w:tcPr>
          <w:p w:rsidR="00042E11" w:rsidRDefault="00042E11">
            <w:pPr>
              <w:pStyle w:val="TableParagraph"/>
              <w:spacing w:before="6"/>
              <w:rPr>
                <w:sz w:val="6"/>
              </w:rPr>
            </w:pPr>
          </w:p>
          <w:p w:rsidR="00042E11" w:rsidRDefault="002C530C">
            <w:pPr>
              <w:pStyle w:val="TableParagraph"/>
              <w:ind w:left="125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5734" style="width:61.7pt;height:48.35pt;mso-position-horizontal-relative:char;mso-position-vertical-relative:line" coordsize="1234,967">
                  <v:shape id="_x0000_s5735" style="position:absolute;left:3;top:296;width:944;height:667" coordorigin="3,296" coordsize="944,667" o:spt="100" adj="0,,0" path="m78,296r-11,l57,312,41,339,30,376,20,414,3,499r6,69l25,637r32,65l99,760r54,59l222,867r80,42l393,941r90,16l574,963r85,-6l740,936r69,-32l867,862r48,-54l942,744r5,-48l942,643,921,584,888,531,841,483,795,456r-429,l292,446,228,430,169,398,121,360,89,301,78,296xm697,430r-43,l606,435,441,451r-75,5l795,456,777,446,697,430xe" fillcolor="#ffdf0f" stroked="f">
                    <v:stroke joinstyle="round"/>
                    <v:formulas/>
                    <v:path arrowok="t" o:connecttype="segments"/>
                  </v:shape>
                  <v:shape id="_x0000_s5736" style="position:absolute;left:3;top:296;width:944;height:667" coordorigin="3,296" coordsize="944,667" o:spt="100" adj="0,,0" path="m393,941r90,16l574,963r85,-6l740,936r69,-32l867,862r48,-54l915,808r27,-64l947,696r-5,-53l921,584,888,531,841,483,795,456r-429,l292,446,228,430,169,398,121,360,89,301,78,296r,l67,296,57,312,41,339r,l30,376,20,414,3,499r6,69l25,637r32,65l99,760r54,59l222,867r80,42l393,941m697,430r-43,l606,435,441,451r-75,5l795,456,777,446,697,430e" filled="f" strokecolor="#87006c" strokeweight=".1174mm">
                    <v:stroke joinstyle="round"/>
                    <v:formulas/>
                    <v:path arrowok="t" o:connecttype="segments"/>
                  </v:shape>
                  <v:shape id="_x0000_s5737" style="position:absolute;left:387;top:3;width:657;height:576" coordorigin="387,3" coordsize="657,576" o:spt="100" adj="0,,0" path="m451,3l441,14r-5,15l419,72r-16,54l393,190r-6,64l393,312r16,48l430,414r32,42l500,499r47,32l595,558r59,15l718,579r64,-6l846,558r53,-27l947,499r38,-37l1017,414r21,-49l1043,312r-5,-58l1017,195,990,147,953,104,911,72r-390,l489,67,468,61,462,46r,-22l457,9,451,3xm787,35r-69,6l558,72r353,l905,67,851,46,787,35xe" fillcolor="#ffdf0f" stroked="f">
                    <v:stroke joinstyle="round"/>
                    <v:formulas/>
                    <v:path arrowok="t" o:connecttype="segments"/>
                  </v:shape>
                  <v:shape id="_x0000_s5738" style="position:absolute;left:387;top:3;width:657;height:576" coordorigin="387,3" coordsize="657,576" o:spt="100" adj="0,,0" path="m718,579r64,-6l846,558r53,-27l947,499r38,-37l1017,414r,l1038,365r5,-53l1038,254r-21,-59l990,147,953,104,911,72r-390,l489,67,468,61,462,46r,-22l457,9,451,3r,l441,14r,l436,29,419,72r-16,54l393,190r-6,64l393,312r16,48l430,414r32,42l500,499r47,32l595,558r59,15l718,579m787,35r-69,6l558,72r353,l905,67,851,46,787,35e" filled="f" strokecolor="#87006c" strokeweight=".1174mm">
                    <v:stroke joinstyle="round"/>
                    <v:formulas/>
                    <v:path arrowok="t" o:connecttype="segments"/>
                  </v:shape>
                  <v:shape id="_x0000_s5739" style="position:absolute;left:206;top:520;width:449;height:310" coordorigin="206,520" coordsize="449,310" path="m217,520r-6,l206,526r,53l217,627r26,59l286,744r64,48l436,824r47,6l526,819r75,-38l643,717r11,-31l649,654,574,584,510,573,302,558,254,547r-16,-6l228,526r-11,-6xe" fillcolor="#ffdf0f" stroked="f">
                    <v:path arrowok="t"/>
                  </v:shape>
                  <v:shape id="_x0000_s5740" style="position:absolute;left:206;top:520;width:449;height:310" coordorigin="206,520" coordsize="449,310" path="m302,558l254,547r-16,-6l228,526r-11,-6l211,520r-5,6l206,541r,38l217,627r26,59l286,744r64,48l393,808r43,16l526,819r75,-38l643,717r11,-31l649,654,638,632,622,611,574,584,510,573r-74,-5l366,563r-64,-5e" filled="f" strokecolor="#87006c" strokeweight=".1174mm">
                    <v:path arrowok="t"/>
                  </v:shape>
                  <v:shape id="_x0000_s5741" type="#_x0000_t75" style="position:absolute;left:959;top:186;width:274;height:322">
                    <v:imagedata r:id="rId33" o:title=""/>
                  </v:shape>
                  <v:shape id="_x0000_s5742" style="position:absolute;left:840;top:189;width:48;height:91" coordorigin="841,190" coordsize="48,91" path="m873,190r-17,l846,200r-5,32l846,269r10,6l862,281r11,-6l883,269r5,-37l883,200,873,190xe" stroked="f">
                    <v:path arrowok="t"/>
                  </v:shape>
                  <v:shape id="_x0000_s5743" style="position:absolute;left:840;top:189;width:48;height:91" coordorigin="841,190" coordsize="48,91" path="m862,281r-6,-6l846,269r-5,-37l846,200r10,-10l873,190r10,10l888,232r-5,37l873,275r-11,6e" filled="f" strokecolor="#87006c" strokeweight=".1174mm">
                    <v:path arrowok="t"/>
                  </v:shape>
                  <v:shape id="_x0000_s5744" style="position:absolute;left:851;top:189;width:32;height:59" coordorigin="851,190" coordsize="32,59" path="m867,190r-11,10l851,217r5,21l867,249r11,-11l883,217r-5,-17l867,190xe" fillcolor="#0082ff" stroked="f">
                    <v:path arrowok="t"/>
                  </v:shape>
                  <v:shape id="_x0000_s5745" style="position:absolute;left:851;top:189;width:32;height:59" coordorigin="851,190" coordsize="32,59" path="m867,249r11,-11l883,217r-5,-17l867,190r-11,10l851,217r5,21l867,249e" filled="f" strokecolor="#87006c" strokeweight=".1174mm">
                    <v:path arrowok="t"/>
                  </v:shape>
                  <v:shape id="_x0000_s5746" type="#_x0000_t75" style="position:absolute;left:815;top:319;width:103;height:103">
                    <v:imagedata r:id="rId34" o:title=""/>
                  </v:shape>
                  <v:shape id="_x0000_s5747" type="#_x0000_t75" style="position:absolute;left:581;top:468;width:354;height:204">
                    <v:imagedata r:id="rId35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4407" w:type="dxa"/>
          </w:tcPr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481875">
            <w:pPr>
              <w:pStyle w:val="TableParagraph"/>
              <w:tabs>
                <w:tab w:val="left" w:pos="369"/>
                <w:tab w:val="left" w:pos="1090"/>
              </w:tabs>
              <w:ind w:right="1256"/>
              <w:jc w:val="right"/>
              <w:rPr>
                <w:sz w:val="28"/>
              </w:rPr>
            </w:pPr>
            <w:r>
              <w:rPr>
                <w:sz w:val="28"/>
              </w:rPr>
              <w:t>d</w:t>
            </w:r>
            <w:r>
              <w:rPr>
                <w:sz w:val="28"/>
              </w:rPr>
              <w:tab/>
              <w:t>m</w:t>
            </w:r>
            <w:r>
              <w:rPr>
                <w:sz w:val="28"/>
              </w:rPr>
              <w:tab/>
              <w:t>o</w:t>
            </w:r>
          </w:p>
        </w:tc>
      </w:tr>
    </w:tbl>
    <w:p w:rsidR="00042E11" w:rsidRDefault="00481875">
      <w:pPr>
        <w:spacing w:line="340" w:lineRule="exact"/>
        <w:ind w:left="734"/>
        <w:rPr>
          <w:sz w:val="28"/>
        </w:rPr>
      </w:pPr>
      <w:r>
        <w:rPr>
          <w:b/>
          <w:sz w:val="28"/>
        </w:rPr>
        <w:t>TOPIC</w:t>
      </w:r>
      <w:r>
        <w:rPr>
          <w:sz w:val="28"/>
        </w:rPr>
        <w:t>:Sounds</w:t>
      </w:r>
    </w:p>
    <w:p w:rsidR="00042E11" w:rsidRDefault="00481875">
      <w:pPr>
        <w:ind w:left="734" w:right="3035"/>
        <w:rPr>
          <w:sz w:val="28"/>
        </w:rPr>
      </w:pPr>
      <w:r>
        <w:rPr>
          <w:b/>
          <w:sz w:val="28"/>
        </w:rPr>
        <w:t>Evaluation activity</w:t>
      </w:r>
      <w:r>
        <w:rPr>
          <w:sz w:val="28"/>
        </w:rPr>
        <w:t>:Learners will match sounds to pictures e.g.</w:t>
      </w:r>
      <w:r>
        <w:rPr>
          <w:spacing w:val="-54"/>
          <w:sz w:val="28"/>
        </w:rPr>
        <w:t xml:space="preserve"> </w:t>
      </w:r>
      <w:r>
        <w:rPr>
          <w:sz w:val="28"/>
        </w:rPr>
        <w:t>b</w:t>
      </w:r>
    </w:p>
    <w:p w:rsidR="00042E11" w:rsidRDefault="00042E11">
      <w:pPr>
        <w:pStyle w:val="BodyText"/>
      </w:pPr>
    </w:p>
    <w:p w:rsidR="00042E11" w:rsidRDefault="00042E11">
      <w:pPr>
        <w:pStyle w:val="BodyText"/>
      </w:pPr>
    </w:p>
    <w:p w:rsidR="00042E11" w:rsidRDefault="00042E11">
      <w:pPr>
        <w:pStyle w:val="BodyText"/>
        <w:spacing w:before="12"/>
        <w:rPr>
          <w:sz w:val="27"/>
        </w:rPr>
      </w:pPr>
    </w:p>
    <w:p w:rsidR="00042E11" w:rsidRDefault="00481875">
      <w:pPr>
        <w:pStyle w:val="BodyText"/>
        <w:spacing w:line="722" w:lineRule="auto"/>
        <w:ind w:left="734" w:right="10116"/>
      </w:pPr>
      <w:r>
        <w:t>e</w:t>
      </w:r>
      <w:r>
        <w:rPr>
          <w:spacing w:val="-54"/>
        </w:rPr>
        <w:t xml:space="preserve"> </w:t>
      </w:r>
      <w:r>
        <w:t>d</w:t>
      </w:r>
    </w:p>
    <w:p w:rsidR="00042E11" w:rsidRDefault="00042E11">
      <w:pPr>
        <w:spacing w:line="722" w:lineRule="auto"/>
        <w:sectPr w:rsidR="00042E11" w:rsidSect="00A1461F">
          <w:pgSz w:w="12240" w:h="15840"/>
          <w:pgMar w:top="142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042E11">
        <w:trPr>
          <w:trHeight w:val="10597"/>
        </w:trPr>
        <w:tc>
          <w:tcPr>
            <w:tcW w:w="278" w:type="dxa"/>
            <w:tcBorders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042E11" w:rsidRDefault="00481875">
            <w:pPr>
              <w:pStyle w:val="TableParagraph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:Sounds</w:t>
            </w:r>
          </w:p>
          <w:p w:rsidR="00042E11" w:rsidRDefault="00481875">
            <w:pPr>
              <w:pStyle w:val="TableParagraph"/>
              <w:spacing w:before="1"/>
              <w:ind w:left="1548" w:right="1426" w:hanging="1440"/>
              <w:rPr>
                <w:sz w:val="28"/>
              </w:rPr>
            </w:pPr>
            <w:r>
              <w:rPr>
                <w:b/>
                <w:sz w:val="28"/>
              </w:rPr>
              <w:t>Evaluation activity</w:t>
            </w:r>
            <w:r>
              <w:rPr>
                <w:sz w:val="28"/>
              </w:rPr>
              <w:t>:Learners will match more sounds to pictures.</w:t>
            </w:r>
            <w:r>
              <w:rPr>
                <w:spacing w:val="-54"/>
                <w:sz w:val="28"/>
              </w:rPr>
              <w:t xml:space="preserve"> </w:t>
            </w:r>
            <w:r>
              <w:rPr>
                <w:sz w:val="28"/>
              </w:rPr>
              <w:t>g</w:t>
            </w: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481875">
            <w:pPr>
              <w:pStyle w:val="TableParagraph"/>
              <w:ind w:left="1593"/>
              <w:rPr>
                <w:sz w:val="28"/>
              </w:rPr>
            </w:pPr>
            <w:r>
              <w:rPr>
                <w:sz w:val="28"/>
              </w:rPr>
              <w:t>e</w:t>
            </w: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042E11">
            <w:pPr>
              <w:pStyle w:val="TableParagraph"/>
              <w:spacing w:before="11"/>
              <w:rPr>
                <w:sz w:val="27"/>
              </w:rPr>
            </w:pPr>
          </w:p>
          <w:p w:rsidR="00042E11" w:rsidRDefault="00481875">
            <w:pPr>
              <w:pStyle w:val="TableParagraph"/>
              <w:spacing w:after="49"/>
              <w:ind w:left="1548"/>
              <w:rPr>
                <w:sz w:val="28"/>
              </w:rPr>
            </w:pPr>
            <w:r>
              <w:rPr>
                <w:sz w:val="28"/>
              </w:rPr>
              <w:t>c</w:t>
            </w:r>
          </w:p>
          <w:p w:rsidR="00042E11" w:rsidRDefault="002C530C">
            <w:pPr>
              <w:pStyle w:val="TableParagraph"/>
              <w:ind w:left="6163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5748" style="width:33.25pt;height:36.15pt;mso-position-horizontal-relative:char;mso-position-vertical-relative:line" coordsize="665,723">
                  <v:shape id="_x0000_s5749" style="position:absolute;left:119;top:599;width:546;height:124" coordorigin="119,599" coordsize="546,124" path="m539,599r-98,l386,602,280,616r-86,20l137,659r-18,23l125,694r78,23l292,722r48,-2l395,717,547,694r75,-23l665,636r-6,-11l642,616r-26,-8l582,602r-43,-3xe" fillcolor="gray" stroked="f">
                    <v:path arrowok="t"/>
                  </v:shape>
                  <v:shape id="_x0000_s5750" style="position:absolute;left:1;top:1;width:506;height:689" coordorigin="2,2" coordsize="506,689" path="m254,2l191,22,128,74,88,123,53,183,25,249,7,321,2,358r,83l25,542r28,54l99,645r66,31l254,691r46,-6l378,662r54,-40l470,570r28,-83l504,441r3,-20l507,395r-3,-37l481,249,452,183,418,123,378,74,315,22,274,5,254,2xe" fillcolor="#efefef" stroked="f">
                    <v:path arrowok="t"/>
                  </v:shape>
                  <v:shape id="_x0000_s5751" style="position:absolute;left:1;top:1;width:506;height:689" coordorigin="2,2" coordsize="506,689" path="m406,645r46,-49l481,542,504,441r3,-20l507,407r,-9l507,395r-3,-37l481,249,452,183,418,123,378,74,315,22,254,2,234,5r-20,6l191,22,171,33,88,123,53,183,25,249,7,321,2,358r,83l25,542r28,54l99,645r66,31l254,691r46,-6l340,676r38,-14l406,645e" filled="f" strokeweight=".06325mm">
                    <v:path arrowok="t"/>
                  </v:shape>
                  <v:shape id="_x0000_s5752" style="position:absolute;left:303;top:53;width:187;height:621" coordorigin="303,53" coordsize="187,621" path="m332,53r52,61l421,194r23,95l450,338r,49l441,481r-29,87l366,634r-63,40l323,674r86,-49l455,553r29,-95l490,412r-3,-45l472,277,444,200,409,134,389,108,372,85,358,68,343,57,332,53xe" fillcolor="silver" stroked="f">
                    <v:path arrowok="t"/>
                  </v:shape>
                  <w10:wrap type="none"/>
                  <w10:anchorlock/>
                </v:group>
              </w:pict>
            </w:r>
          </w:p>
          <w:p w:rsidR="00042E11" w:rsidRDefault="00481875">
            <w:pPr>
              <w:pStyle w:val="TableParagraph"/>
              <w:spacing w:before="211"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VI</w:t>
            </w:r>
          </w:p>
          <w:p w:rsidR="00042E11" w:rsidRDefault="00481875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:Sounds</w:t>
            </w:r>
          </w:p>
          <w:p w:rsidR="00042E11" w:rsidRDefault="00481875">
            <w:pPr>
              <w:pStyle w:val="TableParagraph"/>
              <w:spacing w:before="1"/>
              <w:ind w:left="1548" w:right="1098" w:hanging="1440"/>
              <w:rPr>
                <w:sz w:val="28"/>
              </w:rPr>
            </w:pPr>
            <w:r>
              <w:rPr>
                <w:b/>
                <w:sz w:val="28"/>
              </w:rPr>
              <w:t>Evaluation activity</w:t>
            </w:r>
            <w:r>
              <w:rPr>
                <w:sz w:val="28"/>
              </w:rPr>
              <w:t>: Learners will draw pictures for the given sound.</w:t>
            </w:r>
            <w:r>
              <w:rPr>
                <w:spacing w:val="-54"/>
                <w:sz w:val="28"/>
              </w:rPr>
              <w:t xml:space="preserve"> </w:t>
            </w:r>
            <w:r>
              <w:rPr>
                <w:sz w:val="28"/>
              </w:rPr>
              <w:t>b =</w:t>
            </w:r>
          </w:p>
          <w:p w:rsidR="00042E11" w:rsidRDefault="00481875">
            <w:pPr>
              <w:pStyle w:val="TableParagraph"/>
              <w:ind w:left="1548" w:right="7075" w:firstLine="45"/>
              <w:rPr>
                <w:sz w:val="28"/>
              </w:rPr>
            </w:pPr>
            <w:r>
              <w:rPr>
                <w:sz w:val="28"/>
              </w:rPr>
              <w:t>h =</w:t>
            </w:r>
            <w:r>
              <w:rPr>
                <w:spacing w:val="-55"/>
                <w:sz w:val="28"/>
              </w:rPr>
              <w:t xml:space="preserve"> </w:t>
            </w:r>
            <w:r>
              <w:rPr>
                <w:sz w:val="28"/>
              </w:rPr>
              <w:t>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</w:p>
          <w:p w:rsidR="00042E11" w:rsidRDefault="00481875">
            <w:pPr>
              <w:pStyle w:val="TableParagraph"/>
              <w:spacing w:line="340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Sounds</w:t>
            </w:r>
          </w:p>
          <w:p w:rsidR="00042E11" w:rsidRDefault="00481875">
            <w:pPr>
              <w:pStyle w:val="TableParagraph"/>
              <w:spacing w:before="2"/>
              <w:ind w:left="1548" w:right="1129" w:hanging="1440"/>
              <w:rPr>
                <w:sz w:val="28"/>
              </w:rPr>
            </w:pPr>
            <w:r>
              <w:rPr>
                <w:b/>
                <w:sz w:val="28"/>
              </w:rPr>
              <w:t>Evaluation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:Learners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will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draw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pictures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given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sound.</w:t>
            </w:r>
            <w:r>
              <w:rPr>
                <w:spacing w:val="-53"/>
                <w:sz w:val="28"/>
              </w:rPr>
              <w:t xml:space="preserve"> </w:t>
            </w:r>
            <w:r>
              <w:rPr>
                <w:sz w:val="28"/>
              </w:rPr>
              <w:t>f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</w:p>
          <w:p w:rsidR="00042E11" w:rsidRDefault="00481875">
            <w:pPr>
              <w:pStyle w:val="TableParagraph"/>
              <w:spacing w:line="341" w:lineRule="exact"/>
              <w:ind w:left="1284"/>
              <w:rPr>
                <w:sz w:val="28"/>
              </w:rPr>
            </w:pPr>
            <w:r>
              <w:rPr>
                <w:sz w:val="28"/>
              </w:rPr>
              <w:t>d =</w:t>
            </w:r>
          </w:p>
          <w:p w:rsidR="00042E11" w:rsidRDefault="00481875">
            <w:pPr>
              <w:pStyle w:val="TableParagraph"/>
              <w:spacing w:line="341" w:lineRule="exact"/>
              <w:ind w:left="1548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</w:p>
          <w:p w:rsidR="00042E11" w:rsidRDefault="00481875">
            <w:pPr>
              <w:pStyle w:val="TableParagraph"/>
              <w:spacing w:before="2"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:Sounds</w:t>
            </w:r>
          </w:p>
          <w:p w:rsidR="00042E11" w:rsidRDefault="00481875">
            <w:pPr>
              <w:pStyle w:val="TableParagraph"/>
              <w:tabs>
                <w:tab w:val="left" w:pos="2268"/>
                <w:tab w:val="left" w:pos="3708"/>
                <w:tab w:val="left" w:pos="5149"/>
              </w:tabs>
              <w:ind w:left="828" w:right="2148" w:hanging="720"/>
              <w:rPr>
                <w:sz w:val="28"/>
              </w:rPr>
            </w:pPr>
            <w:r>
              <w:rPr>
                <w:b/>
                <w:sz w:val="28"/>
              </w:rPr>
              <w:t>Evaluation activity</w:t>
            </w:r>
            <w:r>
              <w:rPr>
                <w:sz w:val="28"/>
              </w:rPr>
              <w:t>:Learners will cross the different sound.</w:t>
            </w:r>
            <w:r>
              <w:rPr>
                <w:spacing w:val="-54"/>
                <w:sz w:val="28"/>
              </w:rPr>
              <w:t xml:space="preserve"> </w:t>
            </w:r>
            <w:r>
              <w:rPr>
                <w:sz w:val="28"/>
              </w:rPr>
              <w:t>b</w:t>
            </w:r>
            <w:r>
              <w:rPr>
                <w:sz w:val="28"/>
              </w:rPr>
              <w:tab/>
              <w:t>d</w:t>
            </w:r>
            <w:r>
              <w:rPr>
                <w:sz w:val="28"/>
              </w:rPr>
              <w:tab/>
              <w:t>b</w:t>
            </w:r>
            <w:r>
              <w:rPr>
                <w:sz w:val="28"/>
              </w:rPr>
              <w:tab/>
              <w:t>b</w:t>
            </w:r>
          </w:p>
          <w:p w:rsidR="00042E11" w:rsidRDefault="00481875">
            <w:pPr>
              <w:pStyle w:val="TableParagraph"/>
              <w:tabs>
                <w:tab w:val="left" w:pos="2268"/>
                <w:tab w:val="left" w:pos="3708"/>
                <w:tab w:val="left" w:pos="5149"/>
              </w:tabs>
              <w:spacing w:line="341" w:lineRule="exact"/>
              <w:ind w:left="828"/>
              <w:rPr>
                <w:sz w:val="28"/>
              </w:rPr>
            </w:pPr>
            <w:r>
              <w:rPr>
                <w:sz w:val="28"/>
              </w:rPr>
              <w:t>c</w:t>
            </w:r>
            <w:r>
              <w:rPr>
                <w:sz w:val="28"/>
              </w:rPr>
              <w:tab/>
              <w:t>a</w:t>
            </w:r>
            <w:r>
              <w:rPr>
                <w:sz w:val="28"/>
              </w:rPr>
              <w:tab/>
              <w:t>c</w:t>
            </w:r>
            <w:r>
              <w:rPr>
                <w:sz w:val="28"/>
              </w:rPr>
              <w:tab/>
              <w:t>c</w:t>
            </w:r>
          </w:p>
          <w:p w:rsidR="00042E11" w:rsidRDefault="00481875">
            <w:pPr>
              <w:pStyle w:val="TableParagraph"/>
              <w:tabs>
                <w:tab w:val="left" w:pos="2268"/>
                <w:tab w:val="left" w:pos="3708"/>
                <w:tab w:val="left" w:pos="5149"/>
              </w:tabs>
              <w:spacing w:line="341" w:lineRule="exact"/>
              <w:ind w:left="828"/>
              <w:rPr>
                <w:sz w:val="28"/>
              </w:rPr>
            </w:pPr>
            <w:r>
              <w:rPr>
                <w:sz w:val="28"/>
              </w:rPr>
              <w:t>e</w:t>
            </w:r>
            <w:r>
              <w:rPr>
                <w:sz w:val="28"/>
              </w:rPr>
              <w:tab/>
              <w:t>i</w:t>
            </w:r>
            <w:r>
              <w:rPr>
                <w:sz w:val="28"/>
              </w:rPr>
              <w:tab/>
              <w:t>e</w:t>
            </w:r>
            <w:r>
              <w:rPr>
                <w:sz w:val="28"/>
              </w:rPr>
              <w:tab/>
              <w:t>e</w:t>
            </w:r>
          </w:p>
        </w:tc>
      </w:tr>
      <w:tr w:rsidR="00042E11">
        <w:trPr>
          <w:trHeight w:val="1026"/>
        </w:trPr>
        <w:tc>
          <w:tcPr>
            <w:tcW w:w="278" w:type="dxa"/>
            <w:tcBorders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042E11" w:rsidRDefault="00481875">
            <w:pPr>
              <w:pStyle w:val="TableParagraph"/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VII</w:t>
            </w:r>
          </w:p>
          <w:p w:rsidR="00042E11" w:rsidRDefault="00481875">
            <w:pPr>
              <w:pStyle w:val="TableParagraph"/>
              <w:spacing w:before="1"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:Sounds</w:t>
            </w:r>
          </w:p>
          <w:p w:rsidR="00042E11" w:rsidRDefault="00481875">
            <w:pPr>
              <w:pStyle w:val="TableParagraph"/>
              <w:spacing w:line="323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Evaluation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Learners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will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write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sound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given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picture.</w:t>
            </w:r>
          </w:p>
        </w:tc>
      </w:tr>
    </w:tbl>
    <w:p w:rsidR="00042E11" w:rsidRDefault="00481875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4872990</wp:posOffset>
            </wp:positionH>
            <wp:positionV relativeFrom="page">
              <wp:posOffset>1383030</wp:posOffset>
            </wp:positionV>
            <wp:extent cx="544195" cy="723900"/>
            <wp:effectExtent l="0" t="0" r="0" b="0"/>
            <wp:wrapNone/>
            <wp:docPr id="755" name="image6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image655.png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184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4926965</wp:posOffset>
            </wp:positionH>
            <wp:positionV relativeFrom="page">
              <wp:posOffset>2289175</wp:posOffset>
            </wp:positionV>
            <wp:extent cx="650875" cy="709295"/>
            <wp:effectExtent l="0" t="0" r="0" b="0"/>
            <wp:wrapNone/>
            <wp:docPr id="757" name="image6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image656.png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945" cy="709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2E11" w:rsidRDefault="00042E11">
      <w:pPr>
        <w:rPr>
          <w:sz w:val="2"/>
          <w:szCs w:val="2"/>
        </w:rPr>
        <w:sectPr w:rsidR="00042E11" w:rsidSect="00A1461F"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113"/>
        <w:gridCol w:w="8008"/>
        <w:gridCol w:w="926"/>
      </w:tblGrid>
      <w:tr w:rsidR="00042E11">
        <w:trPr>
          <w:trHeight w:val="2207"/>
        </w:trPr>
        <w:tc>
          <w:tcPr>
            <w:tcW w:w="278" w:type="dxa"/>
            <w:vMerge w:val="restart"/>
            <w:tcBorders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vMerge w:val="restart"/>
            <w:tcBorders>
              <w:lef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3" w:type="dxa"/>
            <w:vMerge w:val="restart"/>
            <w:tcBorders>
              <w:bottom w:val="nil"/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008" w:type="dxa"/>
            <w:tcBorders>
              <w:top w:val="dotDash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sz w:val="20"/>
              </w:rPr>
            </w:pPr>
          </w:p>
          <w:p w:rsidR="00042E11" w:rsidRDefault="00042E11">
            <w:pPr>
              <w:pStyle w:val="TableParagraph"/>
              <w:rPr>
                <w:sz w:val="20"/>
              </w:rPr>
            </w:pPr>
          </w:p>
          <w:p w:rsidR="00042E11" w:rsidRDefault="00042E11">
            <w:pPr>
              <w:pStyle w:val="TableParagraph"/>
              <w:spacing w:before="7"/>
              <w:rPr>
                <w:sz w:val="11"/>
              </w:rPr>
            </w:pPr>
          </w:p>
          <w:p w:rsidR="00042E11" w:rsidRDefault="00481875">
            <w:pPr>
              <w:pStyle w:val="TableParagraph"/>
              <w:tabs>
                <w:tab w:val="left" w:pos="2302"/>
                <w:tab w:val="left" w:pos="5609"/>
              </w:tabs>
              <w:ind w:left="2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668655" cy="704850"/>
                  <wp:effectExtent l="0" t="0" r="0" b="0"/>
                  <wp:docPr id="759" name="image6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" name="image657.png"/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749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 w:rsidR="002C530C">
              <w:rPr>
                <w:position w:val="1"/>
                <w:sz w:val="20"/>
              </w:rPr>
            </w:r>
            <w:r w:rsidR="002C530C">
              <w:rPr>
                <w:position w:val="1"/>
                <w:sz w:val="20"/>
              </w:rPr>
              <w:pict>
                <v:group id="_x0000_s5753" style="width:68.5pt;height:51pt;mso-position-horizontal-relative:char;mso-position-vertical-relative:line" coordsize="1370,1020">
                  <v:shape id="_x0000_s5754" style="position:absolute;top:615;width:1370;height:2" coordorigin=",615" coordsize="1370,0" o:spt="100" adj="0,,0" path="m,615r276,m959,615r411,e" filled="f" strokeweight=".32194mm">
                    <v:stroke joinstyle="round"/>
                    <v:formulas/>
                    <v:path arrowok="t" o:connecttype="segments"/>
                  </v:shape>
                  <v:rect id="_x0000_s5755" style="position:absolute;left:350;top:7;width:655;height:1005" stroked="f"/>
                  <v:shape id="_x0000_s5756" style="position:absolute;left:350;top:7;width:655;height:1005" coordorigin="351,8" coordsize="655,1005" o:spt="100" adj="0,,0" path="m351,1013r655,l1006,8,351,8r,1005xm414,913r243,l657,93r-243,l414,913xm710,913r243,l953,93r-243,l710,913xe" filled="f">
                    <v:stroke joinstyle="round"/>
                    <v:formulas/>
                    <v:path arrowok="t" o:connecttype="segments"/>
                  </v:shape>
                  <v:shape id="_x0000_s5757" type="#_x0000_t75" style="position:absolute;left:844;top:445;width:116;height:150">
                    <v:imagedata r:id="rId39" o:title=""/>
                  </v:shape>
                  <w10:wrap type="none"/>
                  <w10:anchorlock/>
                </v:group>
              </w:pict>
            </w:r>
            <w:r>
              <w:rPr>
                <w:position w:val="1"/>
                <w:sz w:val="20"/>
              </w:rPr>
              <w:tab/>
            </w:r>
            <w:r>
              <w:rPr>
                <w:noProof/>
                <w:position w:val="19"/>
                <w:sz w:val="20"/>
              </w:rPr>
              <w:drawing>
                <wp:inline distT="0" distB="0" distL="0" distR="0">
                  <wp:extent cx="412750" cy="476250"/>
                  <wp:effectExtent l="0" t="0" r="0" b="0"/>
                  <wp:docPr id="761" name="image6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" name="image659.png"/>
                          <pic:cNvPicPr>
                            <a:picLocks noChangeAspect="1"/>
                          </pic:cNvPicPr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847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6" w:type="dxa"/>
            <w:vMerge w:val="restart"/>
            <w:tcBorders>
              <w:left w:val="single" w:sz="4" w:space="0" w:color="000000"/>
              <w:bottom w:val="nil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042E11">
        <w:trPr>
          <w:trHeight w:val="2073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  <w:tc>
          <w:tcPr>
            <w:tcW w:w="235" w:type="dxa"/>
            <w:vMerge/>
            <w:tcBorders>
              <w:top w:val="nil"/>
              <w:left w:val="single" w:sz="4" w:space="0" w:color="000000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  <w:tc>
          <w:tcPr>
            <w:tcW w:w="8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sz w:val="20"/>
              </w:rPr>
            </w:pPr>
          </w:p>
          <w:p w:rsidR="00042E11" w:rsidRDefault="00042E11">
            <w:pPr>
              <w:pStyle w:val="TableParagraph"/>
              <w:spacing w:before="8" w:after="1"/>
              <w:rPr>
                <w:sz w:val="13"/>
              </w:rPr>
            </w:pPr>
          </w:p>
          <w:p w:rsidR="00042E11" w:rsidRDefault="00481875">
            <w:pPr>
              <w:pStyle w:val="TableParagraph"/>
              <w:tabs>
                <w:tab w:val="left" w:pos="3005"/>
              </w:tabs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968375" cy="749300"/>
                  <wp:effectExtent l="0" t="0" r="0" b="0"/>
                  <wp:docPr id="763" name="image6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" name="image660.png"/>
                          <pic:cNvPicPr>
                            <a:picLocks noChangeAspect="1"/>
                          </pic:cNvPicPr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387" cy="749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>
                  <wp:extent cx="758190" cy="537845"/>
                  <wp:effectExtent l="0" t="0" r="0" b="0"/>
                  <wp:docPr id="765" name="image6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" name="image661.png"/>
                          <pic:cNvPicPr>
                            <a:picLocks noChangeAspect="1"/>
                          </pic:cNvPicPr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295" cy="538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6" w:type="dxa"/>
            <w:vMerge/>
            <w:tcBorders>
              <w:top w:val="nil"/>
              <w:left w:val="single" w:sz="4" w:space="0" w:color="000000"/>
              <w:bottom w:val="nil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</w:tr>
      <w:tr w:rsidR="00042E11">
        <w:trPr>
          <w:trHeight w:val="1583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  <w:tc>
          <w:tcPr>
            <w:tcW w:w="235" w:type="dxa"/>
            <w:vMerge/>
            <w:tcBorders>
              <w:top w:val="nil"/>
              <w:left w:val="single" w:sz="4" w:space="0" w:color="000000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  <w:tc>
          <w:tcPr>
            <w:tcW w:w="8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sz w:val="20"/>
              </w:rPr>
            </w:pPr>
          </w:p>
          <w:p w:rsidR="00042E11" w:rsidRDefault="00042E11">
            <w:pPr>
              <w:pStyle w:val="TableParagraph"/>
              <w:spacing w:before="3"/>
              <w:rPr>
                <w:sz w:val="17"/>
              </w:rPr>
            </w:pPr>
          </w:p>
          <w:p w:rsidR="00042E11" w:rsidRDefault="002C530C">
            <w:pPr>
              <w:pStyle w:val="TableParagraph"/>
              <w:tabs>
                <w:tab w:val="left" w:pos="1688"/>
                <w:tab w:val="left" w:pos="2656"/>
                <w:tab w:val="left" w:pos="3775"/>
                <w:tab w:val="left" w:pos="6465"/>
              </w:tabs>
              <w:ind w:left="201"/>
              <w:rPr>
                <w:sz w:val="20"/>
              </w:rPr>
            </w:pPr>
            <w:r>
              <w:rPr>
                <w:position w:val="17"/>
                <w:sz w:val="20"/>
              </w:rPr>
            </w:r>
            <w:r>
              <w:rPr>
                <w:position w:val="17"/>
                <w:sz w:val="20"/>
              </w:rPr>
              <w:pict>
                <v:group id="_x0000_s5758" style="width:63.7pt;height:32.75pt;mso-position-horizontal-relative:char;mso-position-vertical-relative:line" coordsize="1274,655">
                  <v:line id="_x0000_s5759" style="position:absolute" from="576,399" to="1266,400"/>
                  <v:shape id="_x0000_s5760" type="#_x0000_t75" style="position:absolute;width:887;height:655">
                    <v:imagedata r:id="rId43" o:title=""/>
                  </v:shape>
                  <w10:wrap type="none"/>
                  <w10:anchorlock/>
                </v:group>
              </w:pict>
            </w:r>
            <w:r w:rsidR="00481875">
              <w:rPr>
                <w:position w:val="17"/>
                <w:sz w:val="20"/>
              </w:rPr>
              <w:tab/>
            </w:r>
            <w:r w:rsidR="00481875">
              <w:rPr>
                <w:noProof/>
                <w:sz w:val="20"/>
              </w:rPr>
              <w:drawing>
                <wp:inline distT="0" distB="0" distL="0" distR="0">
                  <wp:extent cx="438150" cy="461645"/>
                  <wp:effectExtent l="0" t="0" r="0" b="0"/>
                  <wp:docPr id="767" name="image6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" name="image663.png"/>
                          <pic:cNvPicPr>
                            <a:picLocks noChangeAspect="1"/>
                          </pic:cNvPicPr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302" cy="461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81875">
              <w:rPr>
                <w:sz w:val="20"/>
              </w:rPr>
              <w:tab/>
            </w:r>
            <w:r>
              <w:rPr>
                <w:position w:val="34"/>
                <w:sz w:val="20"/>
              </w:rPr>
            </w:r>
            <w:r>
              <w:rPr>
                <w:position w:val="34"/>
                <w:sz w:val="20"/>
              </w:rPr>
              <w:pict>
                <v:group id="_x0000_s5761" style="width:35.25pt;height:.8pt;mso-position-horizontal-relative:char;mso-position-vertical-relative:line" coordsize="705,16">
                  <v:line id="_x0000_s5762" style="position:absolute" from="8,8" to="697,9"/>
                  <w10:wrap type="none"/>
                  <w10:anchorlock/>
                </v:group>
              </w:pict>
            </w:r>
            <w:r w:rsidR="00481875">
              <w:rPr>
                <w:position w:val="34"/>
                <w:sz w:val="20"/>
              </w:rPr>
              <w:tab/>
            </w:r>
            <w:r>
              <w:rPr>
                <w:position w:val="19"/>
                <w:sz w:val="20"/>
              </w:rPr>
            </w:r>
            <w:r>
              <w:rPr>
                <w:position w:val="19"/>
                <w:sz w:val="20"/>
              </w:rPr>
              <w:pict>
                <v:group id="_x0000_s5763" style="width:27pt;height:21.75pt;mso-position-horizontal-relative:char;mso-position-vertical-relative:line" coordsize="540,435">
                  <v:rect id="_x0000_s5764" style="position:absolute;left:7;top:7;width:525;height:420" filled="f"/>
                  <v:shape id="_x0000_s5765" style="position:absolute;left:7;top:7;width:525;height:420" coordorigin="8,8" coordsize="525,420" o:spt="100" adj="0,,0" path="m8,8l533,428m8,428l533,8e" fill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 w:rsidR="00481875">
              <w:rPr>
                <w:rFonts w:ascii="Times New Roman"/>
                <w:spacing w:val="147"/>
                <w:position w:val="19"/>
                <w:sz w:val="2"/>
              </w:rPr>
              <w:t xml:space="preserve"> </w:t>
            </w:r>
            <w:r>
              <w:rPr>
                <w:spacing w:val="147"/>
                <w:position w:val="33"/>
                <w:sz w:val="20"/>
              </w:rPr>
            </w:r>
            <w:r>
              <w:rPr>
                <w:spacing w:val="147"/>
                <w:position w:val="33"/>
                <w:sz w:val="20"/>
              </w:rPr>
              <w:pict>
                <v:group id="_x0000_s5766" style="width:35.25pt;height:.8pt;mso-position-horizontal-relative:char;mso-position-vertical-relative:line" coordsize="705,16">
                  <v:line id="_x0000_s5767" style="position:absolute" from="8,8" to="698,8"/>
                  <w10:wrap type="none"/>
                  <w10:anchorlock/>
                </v:group>
              </w:pict>
            </w:r>
            <w:r w:rsidR="00481875">
              <w:rPr>
                <w:rFonts w:ascii="Times New Roman"/>
                <w:spacing w:val="48"/>
                <w:position w:val="33"/>
                <w:sz w:val="20"/>
              </w:rPr>
              <w:t xml:space="preserve"> </w:t>
            </w:r>
            <w:r w:rsidR="00481875">
              <w:rPr>
                <w:noProof/>
                <w:spacing w:val="48"/>
                <w:position w:val="12"/>
                <w:sz w:val="20"/>
              </w:rPr>
              <w:drawing>
                <wp:inline distT="0" distB="0" distL="0" distR="0">
                  <wp:extent cx="412750" cy="476250"/>
                  <wp:effectExtent l="0" t="0" r="0" b="0"/>
                  <wp:docPr id="769" name="image6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" name="image664.png"/>
                          <pic:cNvPicPr>
                            <a:picLocks noChangeAspect="1"/>
                          </pic:cNvPicPr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847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81875">
              <w:rPr>
                <w:spacing w:val="48"/>
                <w:position w:val="12"/>
                <w:sz w:val="20"/>
              </w:rPr>
              <w:tab/>
            </w:r>
            <w:r>
              <w:rPr>
                <w:spacing w:val="48"/>
                <w:position w:val="34"/>
                <w:sz w:val="20"/>
              </w:rPr>
            </w:r>
            <w:r>
              <w:rPr>
                <w:spacing w:val="48"/>
                <w:position w:val="34"/>
                <w:sz w:val="20"/>
              </w:rPr>
              <w:pict>
                <v:group id="_x0000_s5768" style="width:35.25pt;height:.8pt;mso-position-horizontal-relative:char;mso-position-vertical-relative:line" coordsize="705,16">
                  <v:line id="_x0000_s5769" style="position:absolute" from="8,8" to="698,9"/>
                  <w10:wrap type="none"/>
                  <w10:anchorlock/>
                </v:group>
              </w:pict>
            </w:r>
          </w:p>
        </w:tc>
        <w:tc>
          <w:tcPr>
            <w:tcW w:w="926" w:type="dxa"/>
            <w:vMerge/>
            <w:tcBorders>
              <w:top w:val="nil"/>
              <w:left w:val="single" w:sz="4" w:space="0" w:color="000000"/>
              <w:bottom w:val="nil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</w:tr>
      <w:tr w:rsidR="00042E11">
        <w:trPr>
          <w:trHeight w:val="6838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  <w:tc>
          <w:tcPr>
            <w:tcW w:w="235" w:type="dxa"/>
            <w:vMerge/>
            <w:tcBorders>
              <w:top w:val="nil"/>
              <w:left w:val="single" w:sz="4" w:space="0" w:color="000000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  <w:tc>
          <w:tcPr>
            <w:tcW w:w="9047" w:type="dxa"/>
            <w:gridSpan w:val="3"/>
            <w:tcBorders>
              <w:top w:val="nil"/>
            </w:tcBorders>
          </w:tcPr>
          <w:p w:rsidR="00042E11" w:rsidRDefault="00481875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:Sounds</w:t>
            </w:r>
          </w:p>
          <w:p w:rsidR="00042E11" w:rsidRDefault="00481875">
            <w:pPr>
              <w:pStyle w:val="TableParagraph"/>
              <w:tabs>
                <w:tab w:val="left" w:pos="2988"/>
                <w:tab w:val="left" w:pos="3708"/>
              </w:tabs>
              <w:spacing w:before="1" w:line="480" w:lineRule="auto"/>
              <w:ind w:left="2268" w:right="756" w:hanging="2161"/>
              <w:rPr>
                <w:sz w:val="28"/>
              </w:rPr>
            </w:pPr>
            <w:r>
              <w:rPr>
                <w:b/>
                <w:sz w:val="28"/>
              </w:rPr>
              <w:t>Evaluation activity</w:t>
            </w:r>
            <w:r>
              <w:rPr>
                <w:sz w:val="28"/>
              </w:rPr>
              <w:t>: Learners will tick the correct sound for the picture.</w:t>
            </w:r>
            <w:r>
              <w:rPr>
                <w:spacing w:val="-54"/>
                <w:sz w:val="28"/>
              </w:rPr>
              <w:t xml:space="preserve"> </w:t>
            </w:r>
            <w:r>
              <w:rPr>
                <w:sz w:val="28"/>
              </w:rPr>
              <w:t>p</w:t>
            </w:r>
            <w:r>
              <w:rPr>
                <w:sz w:val="28"/>
              </w:rPr>
              <w:tab/>
              <w:t>c</w:t>
            </w:r>
            <w:r>
              <w:rPr>
                <w:sz w:val="28"/>
              </w:rPr>
              <w:tab/>
              <w:t>r</w:t>
            </w: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481875">
            <w:pPr>
              <w:pStyle w:val="TableParagraph"/>
              <w:tabs>
                <w:tab w:val="left" w:pos="2988"/>
                <w:tab w:val="left" w:pos="3708"/>
              </w:tabs>
              <w:ind w:left="2268"/>
              <w:rPr>
                <w:sz w:val="28"/>
              </w:rPr>
            </w:pPr>
            <w:r>
              <w:rPr>
                <w:sz w:val="28"/>
              </w:rPr>
              <w:t>b</w:t>
            </w:r>
            <w:r>
              <w:rPr>
                <w:sz w:val="28"/>
              </w:rPr>
              <w:tab/>
              <w:t>f</w:t>
            </w:r>
            <w:r>
              <w:rPr>
                <w:sz w:val="28"/>
              </w:rPr>
              <w:tab/>
              <w:t>h</w:t>
            </w: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042E11">
            <w:pPr>
              <w:pStyle w:val="TableParagraph"/>
              <w:spacing w:before="4"/>
              <w:rPr>
                <w:sz w:val="24"/>
              </w:rPr>
            </w:pPr>
          </w:p>
          <w:p w:rsidR="00042E11" w:rsidRDefault="00481875">
            <w:pPr>
              <w:pStyle w:val="TableParagraph"/>
              <w:tabs>
                <w:tab w:val="left" w:pos="2988"/>
                <w:tab w:val="left" w:pos="3708"/>
              </w:tabs>
              <w:spacing w:before="1"/>
              <w:ind w:left="439"/>
              <w:rPr>
                <w:sz w:val="28"/>
              </w:rPr>
            </w:pPr>
            <w:r>
              <w:rPr>
                <w:noProof/>
                <w:position w:val="-27"/>
              </w:rPr>
              <w:drawing>
                <wp:inline distT="0" distB="0" distL="0" distR="0">
                  <wp:extent cx="923925" cy="374650"/>
                  <wp:effectExtent l="0" t="0" r="0" b="0"/>
                  <wp:docPr id="771" name="image66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" name="image665.jpeg"/>
                          <pic:cNvPicPr>
                            <a:picLocks noChangeAspect="1"/>
                          </pic:cNvPicPr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496" cy="375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     </w:t>
            </w:r>
            <w:r>
              <w:rPr>
                <w:rFonts w:ascii="Times New Roman"/>
                <w:spacing w:val="23"/>
                <w:sz w:val="20"/>
              </w:rPr>
              <w:t xml:space="preserve"> </w:t>
            </w:r>
            <w:r>
              <w:rPr>
                <w:sz w:val="28"/>
              </w:rPr>
              <w:t>e</w:t>
            </w:r>
            <w:r>
              <w:rPr>
                <w:sz w:val="28"/>
              </w:rPr>
              <w:tab/>
              <w:t>c</w:t>
            </w:r>
            <w:r>
              <w:rPr>
                <w:sz w:val="28"/>
              </w:rPr>
              <w:tab/>
              <w:t>o</w:t>
            </w:r>
          </w:p>
          <w:p w:rsidR="00042E11" w:rsidRDefault="00481875">
            <w:pPr>
              <w:pStyle w:val="TableParagraph"/>
              <w:spacing w:before="136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VII</w:t>
            </w:r>
          </w:p>
          <w:p w:rsidR="00042E11" w:rsidRDefault="00481875">
            <w:pPr>
              <w:pStyle w:val="TableParagraph"/>
              <w:spacing w:before="2"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:Sounds</w:t>
            </w:r>
          </w:p>
          <w:p w:rsidR="00042E11" w:rsidRDefault="00481875">
            <w:pPr>
              <w:pStyle w:val="TableParagraph"/>
              <w:tabs>
                <w:tab w:val="left" w:pos="1548"/>
                <w:tab w:val="left" w:pos="2988"/>
              </w:tabs>
              <w:ind w:left="828" w:right="3113" w:hanging="720"/>
              <w:rPr>
                <w:sz w:val="28"/>
              </w:rPr>
            </w:pP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:Learners will listen and write sounds.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E.g.</w:t>
            </w:r>
            <w:r>
              <w:rPr>
                <w:spacing w:val="-54"/>
                <w:sz w:val="28"/>
              </w:rPr>
              <w:t xml:space="preserve"> </w:t>
            </w:r>
            <w:r>
              <w:rPr>
                <w:sz w:val="28"/>
              </w:rPr>
              <w:t>c</w:t>
            </w:r>
            <w:r>
              <w:rPr>
                <w:sz w:val="28"/>
              </w:rPr>
              <w:tab/>
              <w:t>------</w:t>
            </w:r>
            <w:r>
              <w:rPr>
                <w:sz w:val="28"/>
              </w:rPr>
              <w:tab/>
              <w:t>------</w:t>
            </w:r>
          </w:p>
          <w:p w:rsidR="00042E11" w:rsidRDefault="00042E11">
            <w:pPr>
              <w:pStyle w:val="TableParagraph"/>
              <w:spacing w:before="5"/>
              <w:rPr>
                <w:sz w:val="15"/>
              </w:rPr>
            </w:pPr>
          </w:p>
          <w:p w:rsidR="00042E11" w:rsidRDefault="002C530C">
            <w:pPr>
              <w:pStyle w:val="TableParagraph"/>
              <w:tabs>
                <w:tab w:val="left" w:pos="2978"/>
              </w:tabs>
              <w:spacing w:line="20" w:lineRule="exact"/>
              <w:ind w:left="1538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_x0000_s5770" style="width:23.4pt;height:1pt;mso-position-horizontal-relative:char;mso-position-vertical-relative:line" coordsize="468,20">
                  <v:line id="_x0000_s5771" style="position:absolute" from="0,10" to="468,10" strokeweight=".35167mm">
                    <v:stroke dashstyle="dash"/>
                  </v:line>
                  <w10:wrap type="none"/>
                  <w10:anchorlock/>
                </v:group>
              </w:pict>
            </w:r>
            <w:r w:rsidR="00481875">
              <w:rPr>
                <w:sz w:val="2"/>
              </w:rPr>
              <w:tab/>
            </w:r>
            <w:r>
              <w:rPr>
                <w:sz w:val="2"/>
              </w:rPr>
            </w:r>
            <w:r>
              <w:rPr>
                <w:sz w:val="2"/>
              </w:rPr>
              <w:pict>
                <v:group id="_x0000_s5772" style="width:23.4pt;height:1pt;mso-position-horizontal-relative:char;mso-position-vertical-relative:line" coordsize="468,20">
                  <v:line id="_x0000_s5773" style="position:absolute" from="0,10" to="468,10" strokeweight=".35167mm">
                    <v:stroke dashstyle="dash"/>
                  </v:line>
                  <w10:wrap type="none"/>
                  <w10:anchorlock/>
                </v:group>
              </w:pict>
            </w:r>
          </w:p>
          <w:p w:rsidR="00042E11" w:rsidRDefault="00481875">
            <w:pPr>
              <w:pStyle w:val="TableParagraph"/>
              <w:tabs>
                <w:tab w:val="left" w:pos="2268"/>
                <w:tab w:val="left" w:pos="3005"/>
              </w:tabs>
              <w:spacing w:before="132"/>
              <w:ind w:left="828" w:right="4386" w:hanging="720"/>
              <w:rPr>
                <w:sz w:val="28"/>
              </w:rPr>
            </w:pPr>
            <w:r>
              <w:rPr>
                <w:sz w:val="28"/>
              </w:rPr>
              <w:t>Learners will listen and write words e.g.</w:t>
            </w:r>
            <w:r>
              <w:rPr>
                <w:spacing w:val="-54"/>
                <w:sz w:val="28"/>
              </w:rPr>
              <w:t xml:space="preserve"> </w:t>
            </w:r>
            <w:r>
              <w:rPr>
                <w:sz w:val="28"/>
              </w:rPr>
              <w:t>box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</w:tc>
      </w:tr>
    </w:tbl>
    <w:p w:rsidR="00042E11" w:rsidRDefault="002C530C">
      <w:pPr>
        <w:rPr>
          <w:sz w:val="2"/>
          <w:szCs w:val="2"/>
        </w:rPr>
      </w:pPr>
      <w:r>
        <w:pict>
          <v:shape id="_x0000_s5774" type="#_x0000_t202" style="position:absolute;margin-left:227.35pt;margin-top:127.2pt;width:34.2pt;height:14.05pt;z-index:-251592192;mso-position-horizontal-relative:page;mso-position-vertical-relative:page;mso-width-relative:page;mso-height-relative:page" filled="f" stroked="f">
            <v:textbox style="mso-next-textbox:#_x0000_s5774" inset="0,0,0,0">
              <w:txbxContent>
                <w:p w:rsidR="00042E11" w:rsidRDefault="00481875">
                  <w:pPr>
                    <w:pStyle w:val="BodyText"/>
                    <w:spacing w:line="281" w:lineRule="exact"/>
                  </w:pPr>
                  <w:r>
                    <w:rPr>
                      <w:spacing w:val="-1"/>
                    </w:rPr>
                    <w:t>_____</w:t>
                  </w:r>
                </w:p>
              </w:txbxContent>
            </v:textbox>
            <w10:wrap anchorx="page" anchory="page"/>
          </v:shape>
        </w:pict>
      </w:r>
      <w:r>
        <w:pict>
          <v:line id="_x0000_s5775" style="position:absolute;z-index:-251591168;mso-position-horizontal-relative:page;mso-position-vertical-relative:page;mso-width-relative:page;mso-height-relative:page" from="134.05pt,139.05pt" to="202.4pt,139.05pt" strokeweight=".32194mm">
            <w10:wrap anchorx="page" anchory="page"/>
          </v:line>
        </w:pict>
      </w:r>
      <w:r>
        <w:pict>
          <v:line id="_x0000_s5776" style="position:absolute;z-index:-251590144;mso-position-horizontal-relative:page;mso-position-vertical-relative:page;mso-width-relative:page;mso-height-relative:page" from="379.8pt,139.05pt" to="448.2pt,139.05pt" strokeweight=".32194mm">
            <w10:wrap anchorx="page" anchory="page"/>
          </v:line>
        </w:pict>
      </w:r>
      <w:r>
        <w:pict>
          <v:line id="_x0000_s5777" style="position:absolute;z-index:-251589120;mso-position-horizontal-relative:page;mso-position-vertical-relative:page;mso-width-relative:page;mso-height-relative:page" from="184.3pt,265.55pt" to="245.8pt,265.55pt" strokeweight=".32194mm">
            <w10:wrap anchorx="page" anchory="page"/>
          </v:line>
        </w:pict>
      </w:r>
      <w:r>
        <w:pict>
          <v:shape id="_x0000_s5778" style="position:absolute;margin-left:279.3pt;margin-top:265.55pt;width:61.7pt;height:.1pt;z-index:-251588096;mso-position-horizontal-relative:page;mso-position-vertical-relative:page;mso-width-relative:page;mso-height-relative:page" coordorigin="5586,5312" coordsize="1234,0" o:spt="100" adj="0,,0" path="m5586,5312r547,m6136,5312r684,e" filled="f" strokeweight=".32194mm">
            <v:stroke joinstyle="round"/>
            <v:formulas/>
            <v:path arrowok="t" o:connecttype="segments"/>
            <w10:wrap anchorx="page" anchory="page"/>
          </v:shape>
        </w:pict>
      </w:r>
      <w:r>
        <w:pict>
          <v:line id="_x0000_s5779" style="position:absolute;z-index:-251587072;mso-position-horizontal-relative:page;mso-position-vertical-relative:page;mso-width-relative:page;mso-height-relative:page" from="425.8pt,265.55pt" to="453.15pt,265.55pt" strokeweight=".32194mm">
            <w10:wrap anchorx="page" anchory="page"/>
          </v:line>
        </w:pict>
      </w:r>
      <w:r>
        <w:pict>
          <v:line id="_x0000_s5780" style="position:absolute;z-index:-251586048;mso-position-horizontal-relative:page;mso-position-vertical-relative:page;mso-width-relative:page;mso-height-relative:page" from="133.65pt,707.2pt" to="167.85pt,707.2pt" strokeweight=".32194mm">
            <w10:wrap anchorx="page" anchory="page"/>
          </v:line>
        </w:pict>
      </w:r>
      <w:r>
        <w:pict>
          <v:line id="_x0000_s5781" style="position:absolute;z-index:-251585024;mso-position-horizontal-relative:page;mso-position-vertical-relative:page;mso-width-relative:page;mso-height-relative:page" from="205.7pt,707.2pt" to="239.9pt,707.2pt" strokeweight=".32194mm">
            <w10:wrap anchorx="page" anchory="page"/>
          </v:line>
        </w:pict>
      </w:r>
      <w:r>
        <w:pict>
          <v:group id="_x0000_s5782" style="position:absolute;margin-left:260.1pt;margin-top:232.3pt;width:45.55pt;height:27.25pt;z-index:-251584000;mso-position-horizontal-relative:page;mso-position-vertical-relative:page" coordorigin="5203,4646" coordsize="911,545">
            <v:shape id="_x0000_s5783" style="position:absolute;left:5430;top:4804;width:680;height:324" coordorigin="5431,4804" coordsize="680,324" o:spt="100" adj="0,,0" path="m6104,5126r-3,1l6110,5127r-6,-1m6059,5118r,l6059,5118r,l6059,5118t-42,-38l6017,5080r,l6017,5080r,m6017,5080r74,5l6097,5080r,l6017,5080t28,-75l6031,5005r-24,5l6052,5010r-7,-5m5993,4968r,l5993,4968r,l5993,4968m5431,4804r,5l5431,4822r,-18e" filled="f" strokeweight=".10325mm">
              <v:stroke joinstyle="round"/>
              <v:formulas/>
              <v:path arrowok="t" o:connecttype="segments"/>
            </v:shape>
            <v:shape id="_x0000_s5784" style="position:absolute;left:5346;top:4649;width:57;height:197" coordorigin="5346,4649" coordsize="57,197" path="m5360,4687r5,33l5374,4743r,70l5384,4846r14,-33l5403,4776r,-10l5403,4715r-10,-47l5379,4649r-28,5l5346,4658r5,5l5356,4677r4,10e" filled="f" strokecolor="white" strokeweight=".10325mm">
              <v:path arrowok="t"/>
            </v:shape>
            <v:line id="_x0000_s5785" style="position:absolute" from="5620,4675" to="5626,4675" strokeweight=".24336mm"/>
            <v:shape id="_x0000_s5786" style="position:absolute;left:5510;top:4663;width:47;height:193" coordorigin="5511,4663" coordsize="47,193" path="m5515,4701r,14l5524,4766r,15l5529,4828r,23l5534,4856r9,-19l5553,4785r4,-47l5557,4715r-9,-33l5511,4663r,29l5515,4701e" filled="f" strokecolor="white" strokeweight=".10325mm">
              <v:path arrowok="t"/>
            </v:shape>
            <v:shape id="_x0000_s5787" style="position:absolute;left:5651;top:4761;width:29;height:127" coordorigin="5651,4762" coordsize="29,127" path="m5679,4794r-23,-32l5651,4771r,42l5656,4860r4,28l5665,4888r5,-9l5679,4865r,-14l5675,4813r4,-19e" filled="f" strokecolor="white" strokeweight=".10325mm">
              <v:path arrowok="t"/>
            </v:shape>
            <v:shape id="_x0000_s5788" style="position:absolute;left:5749;top:4841;width:19;height:43" coordorigin="5750,4841" coordsize="19,43" path="m5768,4856r-4,-10l5754,4841r-4,5l5750,4851r4,18l5754,4879r5,5l5768,4865r,-9e" filled="f" strokecolor="white" strokeweight=".10325mm">
              <v:path arrowok="t"/>
            </v:shape>
            <v:shape id="_x0000_s5789" style="position:absolute;left:5819;top:4864;width:19;height:43" coordorigin="5820,4865" coordsize="19,43" path="m5839,4869r-10,-4l5820,4869r4,24l5824,4907r10,-9l5839,4884r,-15e" filled="f" strokecolor="white" strokeweight=".10325mm">
              <v:path arrowok="t"/>
            </v:shape>
            <v:shape id="_x0000_s5790" style="position:absolute;left:5205;top:4681;width:47;height:155" coordorigin="5206,4682" coordsize="47,155" path="m5210,4705r5,10l5215,4724r19,52l5234,4794r14,43l5253,4822r,-13l5248,4743r,-19l5238,4701r-18,-19l5206,4692r,4l5210,4705e" filled="f" strokecolor="white" strokeweight=".10325mm">
              <v:path arrowok="t"/>
            </v:shape>
            <v:shape id="_x0000_s5791" style="position:absolute;left:5210;top:4813;width:2;height:2" coordorigin="5210,4813" coordsize="0,0" path="m5210,4813r,e" filled="f" strokeweight=".10325mm">
              <v:path arrowok="t"/>
            </v:shape>
            <v:shape id="_x0000_s5792" style="position:absolute;left:5557;top:5080;width:221;height:108" coordorigin="5557,5080" coordsize="221,108" o:spt="100" adj="0,,0" path="m5557,5151r,l5557,5151r,l5557,5151t221,-71l5778,5080r,m5647,5184r,l5647,5184r,l5647,5184t,-15l5647,5169r,l5647,5169r,m5726,5184r28,4l5768,5188r10,-4l5778,5184r-52,m5656,5151r,l5656,5151r,l5656,5151t79,-19l5735,5132r,l5735,5132r,m5735,5113r,l5735,5113r,l5735,5113e" filled="f" strokeweight=".10325mm">
              <v:stroke joinstyle="round"/>
              <v:formulas/>
              <v:path arrowok="t" o:connecttype="segments"/>
            </v:shape>
            <v:shape id="_x0000_s5793" style="position:absolute;left:5280;top:5132;width:19;height:10" coordorigin="5281,5132" coordsize="19,10" o:spt="100" adj="0,,0" path="m5300,5132r,l5300,5132r,l5300,5132t-19,9l5281,5141r,l5281,5141r,e" filled="f" strokeweight=".10325mm">
              <v:stroke joinstyle="round"/>
              <v:formulas/>
              <v:path arrowok="t" o:connecttype="segments"/>
            </v:shape>
            <v:shape id="_x0000_s5794" style="position:absolute;left:5248;top:4724;width:779;height:366" coordorigin="5248,4724" coordsize="779,366" o:spt="100" adj="0,,0" path="m5323,4729r-10,-5l5313,4724r-13,10l5285,4743r-4,5l5281,4748r4,28l5290,4804r,l5290,4804r,l5290,4837r,l5295,4860r,l5295,4860r,l5295,4902r-5,33l5266,4982r-9,14l5248,5010r,5l5248,5015r5,9l5276,5048r28,23l5323,5080r14,l5360,5085r29,5l5426,5090r42,l5515,5090r47,-14l5609,5057r47,-28l5656,5029r-263,l5370,5020r-19,-24l5346,4963r,l5346,4963r,l5346,4940r,l5342,4912r-10,-75l5323,4766r,l5323,4766r,l5323,4743r,-14m5871,4954r9,5l5886,4968r9,24l5914,5020r23,32l5960,5071r10,5l5974,5076r5,-14l5871,4954t75,14l5946,4968r2,-14l5948,4954r-77,l5871,4954r9,5l5886,4968r9,24l5914,5020r23,32l5960,5071r10,5l5974,5076r5,-14l5979,5062r-9,-23l5956,5005r-10,-37l5946,4968t-290,61l5656,5029r9,-5l5665,5024r-145,l5501,5015r-9,-23l5487,4968r,l5487,4968r,l5487,4935r,-79l5487,4818r,-33l5487,4762r,-14l5656,5029m5464,4734r-15,4l5445,4762r,l5449,4781r,l5464,4734t145,60l5604,4799r-9,33l5595,4865r-10,51l5576,4973r-9,19l5562,5005r-19,15l5520,5024r145,l5665,5024r9,-4l5674,5020r-33,l5632,5015r-4,-14l5628,5001r,l5628,5001r,-28l5628,4926r,-47l5609,4794t339,160l5949,4949r,l5834,4949r-28,-4l5768,4940r,l5731,4949r-14,10l5679,4996r-23,19l5641,5020r33,l5674,5020r38,-19l5768,4982r52,-9l5839,4968r13,-5l5871,4954r,l5948,4954t1,-5l5951,4930r9,-37l5984,4865r23,-33l6026,4799r,-9l6026,4785r-77,164e" filled="f" strokecolor="white" strokeweight=".10325mm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>
          <v:group id="_x0000_s5795" style="position:absolute;margin-left:375.2pt;margin-top:224.25pt;width:50.25pt;height:48.75pt;z-index:-251582976;mso-position-horizontal-relative:page;mso-position-vertical-relative:page" coordorigin="7505,4485" coordsize="1005,975">
            <v:shape id="_x0000_s5796" style="position:absolute;left:7512;top:4492;width:990;height:960" coordorigin="7512,4493" coordsize="990,960" o:spt="100" adj="0,,0" path="m7512,4958r495,-465l8502,4958r-990,xm7651,5453r731,l8382,4958r-731,l7651,5453xe" filled="f">
              <v:stroke joinstyle="round"/>
              <v:formulas/>
              <v:path arrowok="t" o:connecttype="segments"/>
            </v:shape>
            <v:shape id="_x0000_s5797" type="#_x0000_t75" style="position:absolute;left:8209;top:5055;width:180;height:158">
              <v:imagedata r:id="rId47" o:title=""/>
            </v:shape>
            <v:rect id="_x0000_s5798" style="position:absolute;left:7894;top:5205;width:188;height:247" filled="f"/>
            <w10:wrap anchorx="page" anchory="page"/>
          </v:group>
        </w:pict>
      </w:r>
      <w:r>
        <w:pict>
          <v:group id="_x0000_s5799" style="position:absolute;margin-left:130.3pt;margin-top:412.9pt;width:44pt;height:39pt;z-index:-251581952;mso-position-horizontal-relative:page;mso-position-vertical-relative:page" coordorigin="2606,8258" coordsize="880,780">
            <v:shape id="_x0000_s5800" style="position:absolute;left:2614;top:8393;width:865;height:638" coordorigin="2614,8393" coordsize="865,638" path="m2614,8712r9,-64l2648,8588r40,-54l2741,8486r64,-39l2878,8418r81,-19l3046,8393r88,6l3215,8418r73,29l3352,8486r53,48l3445,8588r25,60l3479,8712r-9,64l3445,8836r-40,54l3352,8937r-64,39l3215,9006r-81,18l3046,9031r-87,-7l2878,9006r-73,-30l2741,8937r-53,-47l2648,8836r-25,-60l2614,8712xe" filled="f">
              <v:path arrowok="t"/>
            </v:shape>
            <v:shape id="_x0000_s5801" style="position:absolute;left:2862;top:8265;width:415;height:277" coordorigin="2862,8266" coordsize="415,277" path="m3070,8266r-81,10l2923,8306r-44,44l2862,8404r17,54l2923,8501r66,30l3070,8542r80,-11l3216,8501r44,-43l3277,8404r-17,-54l3216,8306r-66,-30l3070,8266xe" stroked="f">
              <v:path arrowok="t"/>
            </v:shape>
            <v:shape id="_x0000_s5802" style="position:absolute;left:2862;top:8265;width:415;height:277" coordorigin="2862,8266" coordsize="415,277" path="m2862,8404r17,-54l2923,8306r66,-30l3070,8266r80,10l3216,8306r44,44l3277,8404r-17,54l3216,8501r-66,30l3070,8542r-81,-11l2923,8501r-44,-43l2862,8404xe" filled="f">
              <v:path arrowok="t"/>
            </v:shape>
            <w10:wrap anchorx="page" anchory="page"/>
          </v:group>
        </w:pict>
      </w:r>
      <w:r w:rsidR="00481875">
        <w:rPr>
          <w:noProof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1687830</wp:posOffset>
            </wp:positionH>
            <wp:positionV relativeFrom="page">
              <wp:posOffset>5904865</wp:posOffset>
            </wp:positionV>
            <wp:extent cx="446405" cy="728345"/>
            <wp:effectExtent l="0" t="0" r="0" b="0"/>
            <wp:wrapNone/>
            <wp:docPr id="773" name="image6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" name="image667.png"/>
                    <pic:cNvPicPr>
                      <a:picLocks noChangeAspect="1"/>
                    </pic:cNvPicPr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380" cy="728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803" style="position:absolute;margin-left:209.4pt;margin-top:413.2pt;width:21pt;height:16.3pt;z-index:-251580928;mso-position-horizontal-relative:page;mso-position-vertical-relative:page;mso-width-relative:page;mso-height-relative:page" coordorigin="4189,8265" coordsize="420,326" o:spt="100" adj="0,,0" path="m4294,8591r315,-326m4294,8591l4189,8449e" filled="f">
            <v:stroke joinstyle="round"/>
            <v:formulas/>
            <v:path arrowok="t" o:connecttype="segments"/>
            <w10:wrap anchorx="page" anchory="page"/>
          </v:shape>
        </w:pict>
      </w:r>
    </w:p>
    <w:p w:rsidR="00042E11" w:rsidRDefault="00042E11">
      <w:pPr>
        <w:rPr>
          <w:sz w:val="2"/>
          <w:szCs w:val="2"/>
        </w:rPr>
        <w:sectPr w:rsidR="00042E11" w:rsidSect="00A1461F"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042E11">
        <w:trPr>
          <w:trHeight w:val="3076"/>
        </w:trPr>
        <w:tc>
          <w:tcPr>
            <w:tcW w:w="278" w:type="dxa"/>
            <w:tcBorders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042E11" w:rsidRDefault="00042E11">
            <w:pPr>
              <w:pStyle w:val="TableParagraph"/>
              <w:spacing w:before="4"/>
              <w:rPr>
                <w:sz w:val="23"/>
              </w:rPr>
            </w:pPr>
          </w:p>
          <w:p w:rsidR="00042E11" w:rsidRDefault="002C530C">
            <w:pPr>
              <w:pStyle w:val="TableParagraph"/>
              <w:tabs>
                <w:tab w:val="left" w:pos="2258"/>
              </w:tabs>
              <w:spacing w:line="20" w:lineRule="exact"/>
              <w:ind w:left="818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_x0000_s5804" style="width:34.2pt;height:.95pt;mso-position-horizontal-relative:char;mso-position-vertical-relative:line" coordsize="684,19">
                  <v:line id="_x0000_s5805" style="position:absolute" from="0,9" to="684,9" strokeweight=".32194mm"/>
                  <w10:wrap type="none"/>
                  <w10:anchorlock/>
                </v:group>
              </w:pict>
            </w:r>
            <w:r w:rsidR="00481875">
              <w:rPr>
                <w:sz w:val="2"/>
              </w:rPr>
              <w:tab/>
            </w:r>
            <w:r>
              <w:rPr>
                <w:sz w:val="2"/>
              </w:rPr>
            </w:r>
            <w:r>
              <w:rPr>
                <w:sz w:val="2"/>
              </w:rPr>
              <w:pict>
                <v:group id="_x0000_s5806" style="width:34.2pt;height:.95pt;mso-position-horizontal-relative:char;mso-position-vertical-relative:line" coordsize="684,19">
                  <v:line id="_x0000_s5807" style="position:absolute" from="0,9" to="684,9" strokeweight=".32194mm"/>
                  <w10:wrap type="none"/>
                  <w10:anchorlock/>
                </v:group>
              </w:pict>
            </w:r>
          </w:p>
          <w:p w:rsidR="00042E11" w:rsidRDefault="00042E11">
            <w:pPr>
              <w:pStyle w:val="TableParagraph"/>
              <w:rPr>
                <w:sz w:val="31"/>
              </w:rPr>
            </w:pPr>
          </w:p>
          <w:p w:rsidR="00042E11" w:rsidRDefault="00481875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:Sounds</w:t>
            </w:r>
          </w:p>
          <w:p w:rsidR="00042E11" w:rsidRDefault="00481875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:Learners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will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fill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given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sound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“a”</w:t>
            </w:r>
          </w:p>
          <w:p w:rsidR="00042E11" w:rsidRDefault="00481875">
            <w:pPr>
              <w:pStyle w:val="TableParagraph"/>
              <w:tabs>
                <w:tab w:val="left" w:pos="533"/>
                <w:tab w:val="left" w:pos="1548"/>
                <w:tab w:val="left" w:pos="1973"/>
                <w:tab w:val="left" w:pos="2988"/>
                <w:tab w:val="left" w:pos="3384"/>
                <w:tab w:val="left" w:pos="4428"/>
                <w:tab w:val="left" w:pos="4800"/>
                <w:tab w:val="left" w:pos="5869"/>
                <w:tab w:val="left" w:pos="6291"/>
              </w:tabs>
              <w:spacing w:before="2"/>
              <w:ind w:left="108" w:right="2595"/>
              <w:rPr>
                <w:sz w:val="28"/>
              </w:rPr>
            </w:pPr>
            <w:r>
              <w:rPr>
                <w:sz w:val="28"/>
              </w:rPr>
              <w:t>b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t</w:t>
            </w:r>
            <w:r>
              <w:rPr>
                <w:sz w:val="28"/>
              </w:rPr>
              <w:tab/>
              <w:t>b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g</w:t>
            </w:r>
            <w:r>
              <w:rPr>
                <w:sz w:val="28"/>
              </w:rPr>
              <w:tab/>
              <w:t>c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t</w:t>
            </w:r>
            <w:r>
              <w:rPr>
                <w:sz w:val="28"/>
              </w:rPr>
              <w:tab/>
              <w:t>t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p</w:t>
            </w:r>
            <w:r>
              <w:rPr>
                <w:sz w:val="28"/>
              </w:rPr>
              <w:tab/>
              <w:t>p</w:t>
            </w:r>
            <w:r>
              <w:rPr>
                <w:sz w:val="28"/>
                <w:u w:val="single"/>
              </w:rPr>
              <w:tab/>
            </w:r>
            <w:r>
              <w:rPr>
                <w:spacing w:val="-4"/>
                <w:sz w:val="28"/>
              </w:rPr>
              <w:t>n</w:t>
            </w:r>
            <w:r>
              <w:rPr>
                <w:spacing w:val="-54"/>
                <w:sz w:val="28"/>
              </w:rPr>
              <w:t xml:space="preserve"> </w:t>
            </w:r>
            <w:r>
              <w:rPr>
                <w:sz w:val="28"/>
              </w:rPr>
              <w:t>Learners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will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read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and draw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good pictures.</w:t>
            </w:r>
          </w:p>
          <w:p w:rsidR="00042E11" w:rsidRDefault="00481875">
            <w:pPr>
              <w:pStyle w:val="TableParagraph"/>
              <w:tabs>
                <w:tab w:val="left" w:pos="828"/>
                <w:tab w:val="left" w:pos="1701"/>
                <w:tab w:val="left" w:pos="2988"/>
                <w:tab w:val="left" w:pos="3708"/>
                <w:tab w:val="left" w:pos="4581"/>
              </w:tabs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bag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ab/>
              <w:t>fan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042E11" w:rsidRDefault="00481875">
            <w:pPr>
              <w:pStyle w:val="TableParagraph"/>
              <w:tabs>
                <w:tab w:val="left" w:pos="828"/>
                <w:tab w:val="left" w:pos="1564"/>
                <w:tab w:val="left" w:pos="2988"/>
                <w:tab w:val="left" w:pos="3708"/>
                <w:tab w:val="left" w:pos="4581"/>
              </w:tabs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cat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ab/>
              <w:t>box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</w:tc>
      </w:tr>
      <w:tr w:rsidR="00042E11">
        <w:trPr>
          <w:trHeight w:val="9795"/>
        </w:trPr>
        <w:tc>
          <w:tcPr>
            <w:tcW w:w="278" w:type="dxa"/>
            <w:tcBorders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042E11" w:rsidRDefault="00481875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:Sounds</w:t>
            </w:r>
          </w:p>
          <w:p w:rsidR="00042E11" w:rsidRDefault="00481875">
            <w:pPr>
              <w:pStyle w:val="TableParagraph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:Learners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will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fill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missing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sounds.</w:t>
            </w:r>
          </w:p>
          <w:p w:rsidR="00042E11" w:rsidRDefault="00481875">
            <w:pPr>
              <w:pStyle w:val="TableParagraph"/>
              <w:tabs>
                <w:tab w:val="left" w:pos="1250"/>
                <w:tab w:val="left" w:pos="2268"/>
                <w:tab w:val="left" w:pos="2655"/>
                <w:tab w:val="left" w:pos="3708"/>
                <w:tab w:val="left" w:pos="4133"/>
                <w:tab w:val="left" w:pos="5149"/>
                <w:tab w:val="left" w:pos="5656"/>
              </w:tabs>
              <w:spacing w:before="1" w:line="341" w:lineRule="exact"/>
              <w:ind w:left="828"/>
              <w:rPr>
                <w:sz w:val="28"/>
              </w:rPr>
            </w:pPr>
            <w:r>
              <w:rPr>
                <w:sz w:val="28"/>
              </w:rPr>
              <w:t>p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t</w:t>
            </w:r>
            <w:r>
              <w:rPr>
                <w:sz w:val="28"/>
              </w:rPr>
              <w:tab/>
              <w:t>s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m</w:t>
            </w:r>
            <w:r>
              <w:rPr>
                <w:sz w:val="28"/>
              </w:rPr>
              <w:tab/>
              <w:t>b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g</w:t>
            </w:r>
            <w:r>
              <w:rPr>
                <w:sz w:val="28"/>
              </w:rPr>
              <w:tab/>
              <w:t>m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n</w:t>
            </w:r>
          </w:p>
          <w:p w:rsidR="00042E11" w:rsidRDefault="00481875">
            <w:pPr>
              <w:pStyle w:val="TableParagraph"/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IX</w:t>
            </w:r>
          </w:p>
          <w:p w:rsidR="00042E11" w:rsidRDefault="00481875">
            <w:pPr>
              <w:pStyle w:val="TableParagraph"/>
              <w:spacing w:before="1"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:Sounds</w:t>
            </w:r>
          </w:p>
          <w:p w:rsidR="00042E11" w:rsidRDefault="00481875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:Learners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will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name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given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objects</w:t>
            </w:r>
          </w:p>
          <w:p w:rsidR="00042E11" w:rsidRDefault="00042E11">
            <w:pPr>
              <w:pStyle w:val="TableParagraph"/>
              <w:spacing w:before="7"/>
              <w:rPr>
                <w:sz w:val="5"/>
              </w:rPr>
            </w:pPr>
          </w:p>
          <w:p w:rsidR="00042E11" w:rsidRDefault="002C530C">
            <w:pPr>
              <w:pStyle w:val="TableParagraph"/>
              <w:tabs>
                <w:tab w:val="left" w:pos="3606"/>
                <w:tab w:val="left" w:pos="6542"/>
              </w:tabs>
              <w:ind w:left="721"/>
              <w:rPr>
                <w:sz w:val="20"/>
              </w:rPr>
            </w:pPr>
            <w:r>
              <w:rPr>
                <w:position w:val="44"/>
                <w:sz w:val="20"/>
              </w:rPr>
            </w:r>
            <w:r>
              <w:rPr>
                <w:position w:val="44"/>
                <w:sz w:val="20"/>
              </w:rPr>
              <w:pict>
                <v:group id="_x0000_s5808" style="width:41.25pt;height:29pt;mso-position-horizontal-relative:char;mso-position-vertical-relative:line" coordsize="825,580">
                  <v:shape id="_x0000_s5809" style="position:absolute;left:2;top:452;width:93;height:125" coordorigin="3,452" coordsize="93,125" o:spt="100" adj="0,,0" path="m35,470l24,452r-11,9l7,470,3,481r,9l28,529r10,25l53,569r9,5l69,577r14,-5l91,569,42,490,35,470xm96,567l85,549,70,534r21,35l96,567xe" fillcolor="#df2c00" stroked="f">
                    <v:stroke joinstyle="round"/>
                    <v:formulas/>
                    <v:path arrowok="t" o:connecttype="segments"/>
                  </v:shape>
                  <v:shape id="_x0000_s5810" style="position:absolute;left:2;top:452;width:93;height:125" coordorigin="3,452" coordsize="93,125" path="m56,512l42,490,35,470r-4,-7l27,457r-2,-3l24,452r-11,9l7,470,3,481r,9l28,529r10,25l53,569r9,5l69,577r14,-5l96,567r-1,-2l92,562r-2,-5l85,549,70,534,56,512e" filled="f" strokeweight=".06336mm">
                    <v:path arrowok="t"/>
                  </v:shape>
                  <v:shape id="_x0000_s5811" style="position:absolute;left:268;top:33;width:527;height:365" coordorigin="269,33" coordsize="527,365" path="m794,48r-9,-5l773,41r-9,-5l757,33,269,340r36,57l793,90r3,-21l795,58,794,48xe" fillcolor="yellow" stroked="f">
                    <v:path arrowok="t"/>
                  </v:shape>
                  <v:shape id="_x0000_s5812" style="position:absolute;left:268;top:33;width:527;height:365" coordorigin="269,33" coordsize="527,365" path="m757,33r7,3l773,41r12,2l794,48r1,10l796,69r-3,21l305,397,269,340,757,33e" filled="f" strokeweight=".08322mm">
                    <v:path arrowok="t"/>
                  </v:shape>
                  <v:shape id="_x0000_s5813" style="position:absolute;left:245;top:1;width:519;height:340" coordorigin="246,1" coordsize="519,340" o:spt="100" adj="0,,0" path="m765,2l759,1,749,3,739,5r-5,l246,312r4,7l260,326r9,14l757,33,765,2xm269,340r-9,-14l269,340r,xe" fillcolor="#ffe200" stroked="f">
                    <v:stroke joinstyle="round"/>
                    <v:formulas/>
                    <v:path arrowok="t" o:connecttype="segments"/>
                  </v:shape>
                  <v:shape id="_x0000_s5814" style="position:absolute;left:245;top:1;width:519;height:340" coordorigin="246,1" coordsize="519,340" path="m757,33l269,340r-9,-14l250,319r-4,-7l734,5r5,l749,3,759,1r6,1l757,33e" filled="f" strokeweight=".08472mm">
                    <v:path arrowok="t"/>
                  </v:shape>
                  <v:shape id="_x0000_s5815" type="#_x0000_t75" style="position:absolute;left:11;top:310;width:309;height:263">
                    <v:imagedata r:id="rId49" o:title=""/>
                  </v:shape>
                  <v:shape id="_x0000_s5816" style="position:absolute;left:304;top:90;width:519;height:337" coordorigin="305,90" coordsize="519,337" path="m823,94l793,90,305,397r7,11l314,420r4,7l806,120r3,-4l815,108r6,-8l823,94xe" fillcolor="#ffff9f" stroked="f">
                    <v:path arrowok="t"/>
                  </v:shape>
                  <v:shape id="_x0000_s5817" style="position:absolute;left:304;top:90;width:519;height:337" coordorigin="305,90" coordsize="519,337" path="m806,120r3,-4l815,108r6,-8l823,94,793,90,305,397r7,11l314,420r4,7l806,120e" filled="f" strokeweight=".08489mm">
                    <v:path arrowok="t"/>
                  </v:shape>
                  <w10:wrap type="none"/>
                  <w10:anchorlock/>
                </v:group>
              </w:pict>
            </w:r>
            <w:r w:rsidR="00481875">
              <w:rPr>
                <w:position w:val="44"/>
                <w:sz w:val="20"/>
              </w:rPr>
              <w:tab/>
            </w:r>
            <w:r>
              <w:rPr>
                <w:position w:val="6"/>
                <w:sz w:val="20"/>
              </w:rPr>
            </w:r>
            <w:r>
              <w:rPr>
                <w:position w:val="6"/>
                <w:sz w:val="20"/>
              </w:rPr>
              <w:pict>
                <v:group id="_x0000_s5818" style="width:59.25pt;height:68.25pt;mso-position-horizontal-relative:char;mso-position-vertical-relative:line" coordsize="1185,1365">
                  <v:shape id="_x0000_s5819" style="position:absolute;left:7;top:185;width:1170;height:1172" coordorigin="8,186" coordsize="1170,1172" path="m8,381l23,305,65,243r62,-42l203,186r780,l1058,201r62,42l1162,305r16,76l1178,1162r-16,76l1120,1300r-62,42l983,1357r-780,l127,1342,65,1300,23,1238,8,1162,8,381xe" filled="f">
                    <v:path arrowok="t"/>
                  </v:shape>
                  <v:shape id="_x0000_s5820" style="position:absolute;left:7;top:7;width:1170;height:561" coordorigin="8,8" coordsize="1170,561" path="m593,8r-95,3l408,22,324,39,247,62,179,90r-59,32l73,159,15,242,8,288r7,45l73,416r47,37l179,486r68,28l324,537r84,17l498,564r95,4l687,564r90,-10l861,537r77,-23l1006,486r59,-33l1112,416r58,-83l1178,288r-8,-46l1112,159r-47,-37l1006,90,938,62,861,39,777,22,687,11,593,8xe" stroked="f">
                    <v:path arrowok="t"/>
                  </v:shape>
                  <v:shape id="_x0000_s5821" style="position:absolute;left:7;top:7;width:1170;height:561" coordorigin="8,8" coordsize="1170,561" path="m8,288l37,199r83,-77l179,90,247,62,324,39,408,22,498,11,593,8r94,3l777,22r84,17l938,62r68,28l1065,122r47,37l1170,242r8,46l1170,333r-58,83l1065,453r-59,33l938,514r-77,23l777,554r-90,10l593,568r-95,-4l408,554,324,537,247,514,179,486,120,453,73,416,15,333,8,288xe" filled="f">
                    <v:path arrowok="t"/>
                  </v:shape>
                  <w10:wrap type="none"/>
                  <w10:anchorlock/>
                </v:group>
              </w:pict>
            </w:r>
            <w:r w:rsidR="00481875">
              <w:rPr>
                <w:position w:val="6"/>
                <w:sz w:val="20"/>
              </w:rPr>
              <w:tab/>
            </w:r>
            <w:r w:rsidR="00481875">
              <w:rPr>
                <w:noProof/>
                <w:sz w:val="20"/>
              </w:rPr>
              <w:drawing>
                <wp:inline distT="0" distB="0" distL="0" distR="0">
                  <wp:extent cx="1127125" cy="800100"/>
                  <wp:effectExtent l="0" t="0" r="0" b="0"/>
                  <wp:docPr id="775" name="image6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" name="image669.png"/>
                          <pic:cNvPicPr>
                            <a:picLocks noChangeAspect="1"/>
                          </pic:cNvPicPr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77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42E11" w:rsidRDefault="00042E11">
            <w:pPr>
              <w:pStyle w:val="TableParagraph"/>
              <w:rPr>
                <w:sz w:val="20"/>
              </w:rPr>
            </w:pPr>
          </w:p>
          <w:p w:rsidR="00042E11" w:rsidRDefault="00042E11">
            <w:pPr>
              <w:pStyle w:val="TableParagraph"/>
              <w:spacing w:before="2"/>
              <w:rPr>
                <w:sz w:val="19"/>
              </w:rPr>
            </w:pPr>
          </w:p>
          <w:p w:rsidR="00042E11" w:rsidRDefault="002C530C">
            <w:pPr>
              <w:pStyle w:val="TableParagraph"/>
              <w:tabs>
                <w:tab w:val="left" w:pos="3091"/>
                <w:tab w:val="left" w:pos="7248"/>
              </w:tabs>
              <w:ind w:left="175"/>
              <w:rPr>
                <w:sz w:val="20"/>
              </w:rPr>
            </w:pPr>
            <w:r>
              <w:rPr>
                <w:position w:val="17"/>
                <w:sz w:val="20"/>
              </w:rPr>
            </w:r>
            <w:r>
              <w:rPr>
                <w:position w:val="17"/>
                <w:sz w:val="20"/>
              </w:rPr>
              <w:pict>
                <v:group id="_x0000_s5822" style="width:89.25pt;height:66pt;mso-position-horizontal-relative:char;mso-position-vertical-relative:line" coordsize="1785,1320">
                  <v:shape id="_x0000_s5823" style="position:absolute;left:7;top:193;width:1770;height:1119" coordorigin="8,194" coordsize="1770,1119" path="m8,753l25,640,77,535r37,-48l159,440r51,-43l267,358r63,-36l398,289r73,-28l548,238r81,-19l714,205r88,-8l892,194r91,3l1071,205r85,14l1237,238r77,23l1387,289r68,33l1518,358r57,39l1626,440r45,47l1708,535r52,105l1777,753r-4,57l1738,919r-67,101l1626,1066r-51,43l1518,1149r-63,36l1387,1217r-73,28l1237,1269r-81,18l1071,1301r-88,9l892,1312r-90,-2l714,1301r-85,-14l548,1269r-77,-24l398,1217r-68,-32l267,1149r-57,-40l159,1066r-45,-46l77,971,25,866,8,753xe" filled="f">
                    <v:path arrowok="t"/>
                  </v:shape>
                  <v:shape id="_x0000_s5824" style="position:absolute;left:555;top:7;width:717;height:426" coordorigin="555,8" coordsize="717,426" path="m913,8r-95,7l733,37,660,70r-56,43l568,164r-13,57l568,277r36,51l660,371r73,33l818,426r95,8l1009,426r85,-22l1167,371r56,-43l1259,277r13,-56l1259,164r-36,-51l1167,70,1094,37,1009,15,913,8xe" stroked="f">
                    <v:path arrowok="t"/>
                  </v:shape>
                  <v:shape id="_x0000_s5825" style="position:absolute;left:555;top:7;width:717;height:426" coordorigin="555,8" coordsize="717,426" path="m555,221l604,113,660,70,733,37,818,15,913,8r96,7l1094,37r73,33l1223,113r36,51l1272,221r-13,56l1223,328r-56,43l1094,404r-85,22l913,434r-95,-8l733,404,660,371,604,328,568,277,555,221xe" filled="f">
                    <v:path arrowok="t"/>
                  </v:shape>
                  <w10:wrap type="none"/>
                  <w10:anchorlock/>
                </v:group>
              </w:pict>
            </w:r>
            <w:r w:rsidR="00481875">
              <w:rPr>
                <w:position w:val="17"/>
                <w:sz w:val="20"/>
              </w:rPr>
              <w:tab/>
            </w:r>
            <w:r>
              <w:rPr>
                <w:sz w:val="20"/>
              </w:rPr>
            </w:r>
            <w:r>
              <w:rPr>
                <w:sz w:val="20"/>
              </w:rPr>
              <w:pict>
                <v:group id="_x0000_s5826" style="width:92.4pt;height:70.45pt;mso-position-horizontal-relative:char;mso-position-vertical-relative:line" coordsize="1848,1409">
                  <v:shape id="_x0000_s5827" style="position:absolute;left:4;top:19;width:1839;height:1385" coordorigin="5,20" coordsize="1839,1385" o:spt="100" adj="0,,0" path="m1140,20r-30,l663,232r-21,22l626,276r-28,7l568,283,19,532,5,555r,14l12,591r607,806l656,1404r37,l1264,1053r43,l1322,1045r16,-15l1352,1009,1835,745r8,-22l1828,708,1168,27r-28,-7xm1307,1053r-43,l1293,1060r14,-7xe" fillcolor="#5f5f5f" stroked="f">
                    <v:stroke joinstyle="round"/>
                    <v:formulas/>
                    <v:path arrowok="t" o:connecttype="segments"/>
                  </v:shape>
                  <v:shape id="_x0000_s5828" style="position:absolute;left:4;top:19;width:1839;height:1385" coordorigin="5,20" coordsize="1839,1385" o:spt="100" adj="0,,0" path="m1110,20l663,232r-21,22l642,254r-16,22l626,276r,l626,276r-28,7l568,283,19,532r,l5,555r,14l12,591r607,806l656,1404r37,l1264,1053r43,l1322,1045r,l1338,1030r14,-21l1352,1009r,l1352,1009,1835,745r,l1843,723r-15,-15l1168,27r-28,-7l1110,20t197,1033l1264,1053r29,7l1307,1053e" filled="f" strokecolor="#505050" strokeweight=".16133mm">
                    <v:stroke joinstyle="round"/>
                    <v:formulas/>
                    <v:path arrowok="t" o:connecttype="segments"/>
                  </v:shape>
                  <v:shape id="_x0000_s5829" style="position:absolute;left:26;top:4;width:1788;height:1356" coordorigin="26,5" coordsize="1788,1356" path="m1132,5r-29,8l663,218r-14,21l626,254r-21,8l575,262,40,511,26,525r,22l40,562r579,784l656,1360r44,-7l1249,1016r30,l1308,1009r14,-15l1338,972,1806,716r7,-15l1799,679,1161,20,1132,5xe" fillcolor="gray" stroked="f">
                    <v:path arrowok="t"/>
                  </v:shape>
                  <v:shape id="_x0000_s5830" style="position:absolute;left:26;top:4;width:1788;height:1356" coordorigin="26,5" coordsize="1788,1356" path="m1103,13l663,218r-14,21l626,254r-21,8l575,262,40,511,26,525r,22l40,562r579,784l656,1360r44,-7l1249,1016r30,l1308,1009r14,-15l1338,972,1806,716r7,-15l1799,679,1161,20,1132,5r-29,8e" filled="f" strokecolor="#5f5f5f" strokeweight=".16133mm">
                    <v:path arrowok="t"/>
                  </v:shape>
                  <v:shape id="_x0000_s5831" style="position:absolute;left:33;top:246;width:1224;height:1136" coordorigin="33,246" coordsize="1224,1136" path="m531,246r-73,8l385,269r-66,29l180,371r-59,44l70,467,33,583r616,798l700,1346r66,-37l978,1169r66,-36l1096,1104r36,-23l1176,1060r37,-15l1257,1016r-8,-66l598,254r-67,-8xe" fillcolor="#d0d0d0" stroked="f">
                    <v:path arrowok="t"/>
                  </v:shape>
                  <v:shape id="_x0000_s5832" style="position:absolute;left:33;top:246;width:1224;height:1136" coordorigin="33,246" coordsize="1224,1136" path="m1257,1016r-8,-66l598,254r-67,-8l458,254r-73,15l319,298,180,371r-59,44l70,467,33,583r616,798l700,1346r66,-37l978,1169r66,-36l1096,1104r36,-23l1176,1060r37,-15l1257,1016e" filled="f" strokecolor="#5f5f5f" strokeweight=".16133mm">
                    <v:path arrowok="t"/>
                  </v:shape>
                  <v:shape id="_x0000_s5833" style="position:absolute;left:70;top:246;width:1179;height:1012" coordorigin="70,246" coordsize="1179,1012" o:spt="100" adj="0,,0" path="m531,246r-73,8l385,269r-66,29l180,371r-59,44l70,467r615,791l737,1228r66,-44l942,1097r73,-44l1081,1016r51,-37l1168,957r8,l1191,950r29,-8l1242,942,598,254r-67,-8xm1242,942r-22,l1249,950r-7,-8xe" fillcolor="#dfdfdf" stroked="f">
                    <v:stroke joinstyle="round"/>
                    <v:formulas/>
                    <v:path arrowok="t" o:connecttype="segments"/>
                  </v:shape>
                  <v:shape id="_x0000_s5834" style="position:absolute;left:70;top:246;width:1179;height:1012" coordorigin="70,246" coordsize="1179,1012" o:spt="100" adj="0,,0" path="m598,254r-67,-8l458,254r-73,15l319,298,180,371r-59,44l70,467r,l685,1258r52,-30l803,1184r139,-87l1015,1053r66,-37l1132,979r36,-22l1176,957r15,-7l1220,942r22,l1242,942,598,254t651,696l1242,942r,l1220,942r29,8e" filled="f" strokecolor="#5f5f5f" strokeweight=".16133mm">
                    <v:stroke joinstyle="round"/>
                    <v:formulas/>
                    <v:path arrowok="t" o:connecttype="segments"/>
                  </v:shape>
                  <v:shape id="_x0000_s5835" style="position:absolute;left:40;top:466;width:1217;height:908" coordorigin="40,467" coordsize="1217,908" o:spt="100" adj="0,,0" path="m40,562r616,798l707,1330r59,-43l920,1199r66,-44l1052,1118r51,-29l1140,1067r51,-30l1257,1016m40,576r609,798l700,1338r66,-36l912,1213r66,-44l1044,1125r59,-28l1132,1074r22,-7l1184,1053r73,-37m40,555r616,798l707,1316r59,-37l912,1192r74,-44l1052,1111r51,-30l1140,1060r44,-23l1257,1009m48,547r615,799l715,1309r58,-37l920,1184r73,-44l1052,1104r58,-30l1140,1053r21,-16l1184,1023r36,-7l1257,1009m48,539r615,799l715,1302r65,-37l920,1177r139,-80l1110,1067r30,-22l1161,1030r23,-7l1220,1009r37,-8m56,532r607,798l715,1294r65,-36l920,1162r73,-37l1059,1081r51,-28l1147,1030r14,-7l1191,1009r66,-8m56,525r607,798l715,1287r65,-37l927,1155r132,-81l1117,1045r30,-22l1161,1016r30,-7l1220,994r37,m56,518r615,798l722,1279r58,-36l927,1148r73,-44l1066,1067r51,-30l1154,1016r37,-15l1249,986m56,511r615,798l722,1272r58,-37l927,1140r139,-80l1117,1030r37,-21l1191,994r58,-8m56,503r615,799l722,1265r66,-37l927,1140r73,-43l1066,1053r51,-30l1154,1001r14,-7l1191,986r58,-7m63,495r615,799l729,1258r59,-37l934,1125r132,-80l1124,1016r37,-22l1168,986r23,-7l1220,972r29,7m63,488r615,799l729,1250r59,-37l934,1118r139,-81l1124,1009r37,-23l1168,979r23,-7l1220,964r29,8m63,488r615,791l729,1250r67,-44l934,1118r139,-88l1124,1001r37,-22l1168,972r23,-8l1213,957r36,15m70,481r608,791l729,1243r67,-44l934,1111r139,-88l1124,994r37,-22l1191,957r22,l1249,964m70,467r615,798l737,1235r59,-43l942,1104r73,-44l1081,1016r51,-30l1168,964r8,-7l1191,950r29,l1249,957e" filled="f" strokecolor="gray" strokeweight=".08067mm">
                    <v:stroke joinstyle="round"/>
                    <v:formulas/>
                    <v:path arrowok="t" o:connecttype="segments"/>
                  </v:shape>
                  <v:shape id="_x0000_s5836" style="position:absolute;left:597;top:4;width:1209;height:953" coordorigin="598,5" coordsize="1209,953" path="m1132,5r-8,l1089,20r-45,14l817,100r-51,8l715,137r-44,36l626,218r-28,36l1249,957r22,-22l1293,906r66,-66l1440,788r66,-28l1682,737r65,-14l1806,693,1132,5xe" fillcolor="#dfdfdf" stroked="f">
                    <v:path arrowok="t"/>
                  </v:shape>
                  <v:shape id="_x0000_s5837" style="position:absolute;left:597;top:4;width:1209;height:953" coordorigin="598,5" coordsize="1209,953" path="m626,218r-28,36l1249,957r22,-22l1293,906r66,-66l1440,788r66,-28l1682,737r65,-14l1806,693,1132,5r-8,l1089,20r-45,14l993,49,930,67,817,100r-51,8l715,137r-44,36l626,218e" filled="f" strokecolor="#5f5f5f" strokeweight=".16133mm">
                    <v:path arrowok="t"/>
                  </v:shape>
                  <v:shape id="_x0000_s5838" style="position:absolute;left:1248;top:693;width:572;height:323" coordorigin="1249,693" coordsize="572,323" path="m1806,693r-59,30l1682,737r-176,23l1440,788r-81,52l1293,906r-22,29l1249,957r8,59l1286,1016r29,-7l1389,964r80,-51l1535,869r88,-37l1703,804r66,-30l1820,730r-14,-7l1813,716r-14,l1806,693xe" fillcolor="#d0d0d0" stroked="f">
                    <v:path arrowok="t"/>
                  </v:shape>
                  <v:shape id="_x0000_s5839" style="position:absolute;left:1248;top:693;width:572;height:323" coordorigin="1249,693" coordsize="572,323" path="m1769,774r51,-44l1806,723r7,-7l1799,716r7,-23l1747,723r-65,14l1506,760r-66,28l1359,840r-66,66l1271,935r-22,22l1257,1016r29,l1315,1009r74,-45l1469,913r66,-44l1623,832r80,-28l1769,774e" filled="f" strokecolor="#5f5f5f" strokeweight=".16133mm">
                    <v:path arrowok="t"/>
                  </v:shape>
                  <v:shape id="_x0000_s5840" style="position:absolute;left:1256;top:693;width:557;height:308" coordorigin="1257,693" coordsize="557,308" o:spt="100" adj="0,,0" path="m1806,693r-59,30l1674,745r-80,15l1506,781r-66,30l1366,862r-65,51l1257,964t,37l1315,986r59,-36l1506,876r168,-72l1755,767r58,-37m1799,701r-59,36l1666,760r-80,14l1506,796r-66,29l1366,869r-58,51l1257,972m1799,716r-52,21l1674,760r-176,51l1440,840r-74,36l1308,928r-51,44m1799,716r-66,36l1659,774r-73,22l1498,825r-65,30l1366,891r-65,51l1257,986t,15l1315,979r44,-37l1410,906r59,-30l1652,804r88,-37l1806,723m1257,994r124,-81l1506,847r168,-66l1755,752r58,-36m1257,986r117,-80l1506,832r168,-58l1747,745r59,-29e" filled="f" strokecolor="#6f6f6f" strokeweight=".08067mm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 w:rsidR="00481875">
              <w:rPr>
                <w:sz w:val="20"/>
              </w:rPr>
              <w:tab/>
            </w:r>
            <w:r w:rsidR="00481875">
              <w:rPr>
                <w:noProof/>
                <w:position w:val="5"/>
                <w:sz w:val="20"/>
              </w:rPr>
              <w:drawing>
                <wp:inline distT="0" distB="0" distL="0" distR="0">
                  <wp:extent cx="618490" cy="933450"/>
                  <wp:effectExtent l="0" t="0" r="0" b="0"/>
                  <wp:docPr id="777" name="image6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" name="image670.png"/>
                          <pic:cNvPicPr>
                            <a:picLocks noChangeAspect="1"/>
                          </pic:cNvPicPr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632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42E11" w:rsidRDefault="00042E11">
            <w:pPr>
              <w:pStyle w:val="TableParagraph"/>
              <w:rPr>
                <w:sz w:val="20"/>
              </w:rPr>
            </w:pPr>
          </w:p>
          <w:p w:rsidR="00042E11" w:rsidRDefault="00042E11">
            <w:pPr>
              <w:pStyle w:val="TableParagraph"/>
              <w:spacing w:before="3"/>
              <w:rPr>
                <w:sz w:val="27"/>
              </w:rPr>
            </w:pPr>
          </w:p>
          <w:p w:rsidR="00042E11" w:rsidRDefault="002C530C">
            <w:pPr>
              <w:pStyle w:val="TableParagraph"/>
              <w:tabs>
                <w:tab w:val="left" w:pos="3495"/>
                <w:tab w:val="left" w:pos="6292"/>
              </w:tabs>
              <w:ind w:left="62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5841" style="width:43.5pt;height:88.5pt;mso-position-horizontal-relative:char;mso-position-vertical-relative:line" coordsize="870,1770">
                  <v:shape id="_x0000_s5842" style="position:absolute;left:7;top:7;width:855;height:1755" coordorigin="8,8" coordsize="855,1755" o:spt="100" adj="0,,0" path="m8,1762r854,l862,7,8,7r,1755xm90,1589r317,l407,156r-317,l90,1589xm476,1589r317,l793,156r-317,l476,1589xe" filled="f">
                    <v:stroke joinstyle="round"/>
                    <v:formulas/>
                    <v:path arrowok="t" o:connecttype="segments"/>
                  </v:shape>
                  <v:shape id="_x0000_s5843" type="#_x0000_t75" style="position:absolute;left:654;top:777;width:147;height:251">
                    <v:imagedata r:id="rId52" o:title=""/>
                  </v:shape>
                  <w10:wrap type="none"/>
                  <w10:anchorlock/>
                </v:group>
              </w:pict>
            </w:r>
            <w:r w:rsidR="00481875">
              <w:rPr>
                <w:sz w:val="20"/>
              </w:rPr>
              <w:tab/>
            </w:r>
            <w:r w:rsidR="00481875">
              <w:rPr>
                <w:noProof/>
                <w:position w:val="51"/>
                <w:sz w:val="20"/>
              </w:rPr>
              <w:drawing>
                <wp:inline distT="0" distB="0" distL="0" distR="0">
                  <wp:extent cx="1212850" cy="678180"/>
                  <wp:effectExtent l="0" t="0" r="0" b="0"/>
                  <wp:docPr id="779" name="image67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" name="image672.jpeg"/>
                          <pic:cNvPicPr>
                            <a:picLocks noChangeAspect="1"/>
                          </pic:cNvPicPr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974" cy="67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81875">
              <w:rPr>
                <w:position w:val="51"/>
                <w:sz w:val="20"/>
              </w:rPr>
              <w:tab/>
            </w:r>
            <w:r>
              <w:rPr>
                <w:position w:val="39"/>
                <w:sz w:val="20"/>
              </w:rPr>
            </w:r>
            <w:r>
              <w:rPr>
                <w:position w:val="39"/>
                <w:sz w:val="20"/>
              </w:rPr>
              <w:pict>
                <v:group id="_x0000_s5844" style="width:90.75pt;height:37.5pt;mso-position-horizontal-relative:char;mso-position-vertical-relative:line" coordsize="1815,750">
                  <v:shape id="_x0000_s5845" type="#_x0000_t75" style="position:absolute;left:22;top:22;width:1770;height:705">
                    <v:imagedata r:id="rId54" o:title=""/>
                  </v:shape>
                  <v:shape id="_x0000_s5846" style="position:absolute;left:22;top:22;width:1770;height:705" coordorigin="23,23" coordsize="1770,705" path="m23,728l475,23r1318,l1340,728,23,728xe" filled="f" strokeweight="2.25pt">
                    <v:path arrowok="t"/>
                  </v:shape>
                  <w10:wrap type="none"/>
                  <w10:anchorlock/>
                </v:group>
              </w:pict>
            </w:r>
          </w:p>
          <w:p w:rsidR="00042E11" w:rsidRDefault="00042E11">
            <w:pPr>
              <w:pStyle w:val="TableParagraph"/>
              <w:rPr>
                <w:sz w:val="20"/>
              </w:rPr>
            </w:pPr>
          </w:p>
          <w:p w:rsidR="00042E11" w:rsidRDefault="00042E11">
            <w:pPr>
              <w:pStyle w:val="TableParagraph"/>
              <w:rPr>
                <w:sz w:val="20"/>
              </w:rPr>
            </w:pPr>
          </w:p>
          <w:p w:rsidR="00042E11" w:rsidRDefault="00042E11">
            <w:pPr>
              <w:pStyle w:val="TableParagraph"/>
              <w:rPr>
                <w:sz w:val="20"/>
              </w:rPr>
            </w:pPr>
          </w:p>
          <w:p w:rsidR="00042E11" w:rsidRDefault="00042E11">
            <w:pPr>
              <w:pStyle w:val="TableParagraph"/>
              <w:rPr>
                <w:sz w:val="20"/>
              </w:rPr>
            </w:pPr>
          </w:p>
          <w:p w:rsidR="00042E11" w:rsidRDefault="00042E11">
            <w:pPr>
              <w:pStyle w:val="TableParagraph"/>
              <w:rPr>
                <w:sz w:val="20"/>
              </w:rPr>
            </w:pPr>
          </w:p>
          <w:p w:rsidR="00042E11" w:rsidRDefault="00042E11">
            <w:pPr>
              <w:pStyle w:val="TableParagraph"/>
              <w:rPr>
                <w:sz w:val="20"/>
              </w:rPr>
            </w:pPr>
          </w:p>
          <w:p w:rsidR="00042E11" w:rsidRDefault="00042E11">
            <w:pPr>
              <w:pStyle w:val="TableParagraph"/>
              <w:spacing w:before="11"/>
              <w:rPr>
                <w:sz w:val="27"/>
              </w:rPr>
            </w:pPr>
          </w:p>
        </w:tc>
      </w:tr>
    </w:tbl>
    <w:p w:rsidR="00042E11" w:rsidRDefault="002C530C">
      <w:pPr>
        <w:rPr>
          <w:sz w:val="2"/>
          <w:szCs w:val="2"/>
        </w:rPr>
      </w:pPr>
      <w:r>
        <w:pict>
          <v:group id="_x0000_s5847" style="position:absolute;margin-left:165pt;margin-top:348pt;width:14.7pt;height:11.05pt;z-index:-251579904;mso-position-horizontal-relative:page;mso-position-vertical-relative:page" coordorigin="3300,6960" coordsize="294,221">
            <v:shape id="_x0000_s5848" type="#_x0000_t75" style="position:absolute;left:3300;top:6960;width:294;height:221">
              <v:imagedata r:id="rId55" o:title=""/>
            </v:shape>
            <v:shape id="_x0000_s5849" type="#_x0000_t75" style="position:absolute;left:3448;top:6960;width:145;height:109">
              <v:imagedata r:id="rId56" o:title=""/>
            </v:shape>
            <w10:wrap anchorx="page" anchory="page"/>
          </v:group>
        </w:pict>
      </w:r>
      <w:r>
        <w:pict>
          <v:shape id="_x0000_s5850" type="#_x0000_t202" style="position:absolute;margin-left:97.7pt;margin-top:329.4pt;width:438.6pt;height:353pt;z-index:251497984;mso-position-horizontal-relative:page;mso-position-vertical-relative:page;mso-width-relative:page;mso-height-relative:page" filled="f" stroked="f">
            <v:textbox style="mso-next-textbox:#_x0000_s5850"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37"/>
                    <w:gridCol w:w="1479"/>
                    <w:gridCol w:w="1195"/>
                    <w:gridCol w:w="1956"/>
                    <w:gridCol w:w="715"/>
                    <w:gridCol w:w="670"/>
                    <w:gridCol w:w="1404"/>
                  </w:tblGrid>
                  <w:tr w:rsidR="00042E11">
                    <w:trPr>
                      <w:trHeight w:val="1475"/>
                    </w:trPr>
                    <w:tc>
                      <w:tcPr>
                        <w:tcW w:w="2816" w:type="dxa"/>
                        <w:gridSpan w:val="2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3151" w:type="dxa"/>
                        <w:gridSpan w:val="2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789" w:type="dxa"/>
                        <w:gridSpan w:val="3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042E11">
                    <w:trPr>
                      <w:trHeight w:val="369"/>
                    </w:trPr>
                    <w:tc>
                      <w:tcPr>
                        <w:tcW w:w="2816" w:type="dxa"/>
                        <w:gridSpan w:val="2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3151" w:type="dxa"/>
                        <w:gridSpan w:val="2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789" w:type="dxa"/>
                        <w:gridSpan w:val="3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042E11">
                    <w:trPr>
                      <w:trHeight w:val="1708"/>
                    </w:trPr>
                    <w:tc>
                      <w:tcPr>
                        <w:tcW w:w="2816" w:type="dxa"/>
                        <w:gridSpan w:val="2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3151" w:type="dxa"/>
                        <w:gridSpan w:val="2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789" w:type="dxa"/>
                        <w:gridSpan w:val="3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042E11">
                    <w:trPr>
                      <w:trHeight w:val="369"/>
                    </w:trPr>
                    <w:tc>
                      <w:tcPr>
                        <w:tcW w:w="2816" w:type="dxa"/>
                        <w:gridSpan w:val="2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3151" w:type="dxa"/>
                        <w:gridSpan w:val="2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789" w:type="dxa"/>
                        <w:gridSpan w:val="3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042E11">
                    <w:trPr>
                      <w:trHeight w:val="2030"/>
                    </w:trPr>
                    <w:tc>
                      <w:tcPr>
                        <w:tcW w:w="2816" w:type="dxa"/>
                        <w:gridSpan w:val="2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3151" w:type="dxa"/>
                        <w:gridSpan w:val="2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789" w:type="dxa"/>
                        <w:gridSpan w:val="3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042E11">
                    <w:trPr>
                      <w:trHeight w:val="340"/>
                    </w:trPr>
                    <w:tc>
                      <w:tcPr>
                        <w:tcW w:w="2816" w:type="dxa"/>
                        <w:gridSpan w:val="2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3151" w:type="dxa"/>
                        <w:gridSpan w:val="2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789" w:type="dxa"/>
                        <w:gridSpan w:val="3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042E11">
                    <w:trPr>
                      <w:trHeight w:val="686"/>
                    </w:trPr>
                    <w:tc>
                      <w:tcPr>
                        <w:tcW w:w="1337" w:type="dxa"/>
                      </w:tcPr>
                      <w:p w:rsidR="00042E11" w:rsidRDefault="00481875">
                        <w:pPr>
                          <w:pStyle w:val="TableParagraph"/>
                          <w:spacing w:before="2"/>
                          <w:ind w:left="10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Pencil</w:t>
                        </w:r>
                      </w:p>
                    </w:tc>
                    <w:tc>
                      <w:tcPr>
                        <w:tcW w:w="1479" w:type="dxa"/>
                      </w:tcPr>
                      <w:p w:rsidR="00042E11" w:rsidRDefault="00481875">
                        <w:pPr>
                          <w:pStyle w:val="TableParagraph"/>
                          <w:spacing w:before="2"/>
                          <w:ind w:left="10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Tin</w:t>
                        </w:r>
                      </w:p>
                    </w:tc>
                    <w:tc>
                      <w:tcPr>
                        <w:tcW w:w="1195" w:type="dxa"/>
                      </w:tcPr>
                      <w:p w:rsidR="00042E11" w:rsidRDefault="00481875">
                        <w:pPr>
                          <w:pStyle w:val="TableParagraph"/>
                          <w:spacing w:before="2"/>
                          <w:ind w:left="10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Fish</w:t>
                        </w:r>
                      </w:p>
                    </w:tc>
                    <w:tc>
                      <w:tcPr>
                        <w:tcW w:w="1956" w:type="dxa"/>
                      </w:tcPr>
                      <w:p w:rsidR="00042E11" w:rsidRDefault="00481875">
                        <w:pPr>
                          <w:pStyle w:val="TableParagraph"/>
                          <w:spacing w:before="2"/>
                          <w:ind w:left="10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Pot</w:t>
                        </w:r>
                      </w:p>
                    </w:tc>
                    <w:tc>
                      <w:tcPr>
                        <w:tcW w:w="715" w:type="dxa"/>
                      </w:tcPr>
                      <w:p w:rsidR="00042E11" w:rsidRDefault="00481875">
                        <w:pPr>
                          <w:pStyle w:val="TableParagraph"/>
                          <w:spacing w:before="2" w:line="341" w:lineRule="exact"/>
                          <w:ind w:left="10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flo</w:t>
                        </w:r>
                      </w:p>
                      <w:p w:rsidR="00042E11" w:rsidRDefault="00481875">
                        <w:pPr>
                          <w:pStyle w:val="TableParagraph"/>
                          <w:spacing w:line="323" w:lineRule="exact"/>
                          <w:ind w:left="10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wer</w:t>
                        </w:r>
                      </w:p>
                    </w:tc>
                    <w:tc>
                      <w:tcPr>
                        <w:tcW w:w="670" w:type="dxa"/>
                      </w:tcPr>
                      <w:p w:rsidR="00042E11" w:rsidRDefault="00481875">
                        <w:pPr>
                          <w:pStyle w:val="TableParagraph"/>
                          <w:spacing w:before="2" w:line="341" w:lineRule="exact"/>
                          <w:ind w:left="10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ma</w:t>
                        </w:r>
                      </w:p>
                      <w:p w:rsidR="00042E11" w:rsidRDefault="00481875">
                        <w:pPr>
                          <w:pStyle w:val="TableParagraph"/>
                          <w:spacing w:line="323" w:lineRule="exact"/>
                          <w:ind w:left="10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</w:t>
                        </w:r>
                      </w:p>
                    </w:tc>
                    <w:tc>
                      <w:tcPr>
                        <w:tcW w:w="1404" w:type="dxa"/>
                      </w:tcPr>
                      <w:p w:rsidR="00042E11" w:rsidRDefault="00481875">
                        <w:pPr>
                          <w:pStyle w:val="TableParagraph"/>
                          <w:spacing w:before="2"/>
                          <w:ind w:left="10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axe</w:t>
                        </w:r>
                      </w:p>
                    </w:tc>
                  </w:tr>
                </w:tbl>
                <w:p w:rsidR="00042E11" w:rsidRDefault="00042E11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:rsidR="00042E11" w:rsidRDefault="00042E11">
      <w:pPr>
        <w:rPr>
          <w:sz w:val="2"/>
          <w:szCs w:val="2"/>
        </w:rPr>
        <w:sectPr w:rsidR="00042E11" w:rsidSect="00A1461F"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042E11">
        <w:trPr>
          <w:trHeight w:val="3761"/>
        </w:trPr>
        <w:tc>
          <w:tcPr>
            <w:tcW w:w="278" w:type="dxa"/>
            <w:tcBorders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042E11" w:rsidRDefault="00481875">
            <w:pPr>
              <w:pStyle w:val="TableParagraph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:Sounds</w:t>
            </w:r>
          </w:p>
          <w:p w:rsidR="00042E11" w:rsidRDefault="00481875">
            <w:pPr>
              <w:pStyle w:val="TableParagraph"/>
              <w:spacing w:before="1"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:Learners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will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read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draw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good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pictures.</w:t>
            </w:r>
          </w:p>
          <w:p w:rsidR="00042E11" w:rsidRDefault="00481875">
            <w:pPr>
              <w:pStyle w:val="TableParagraph"/>
              <w:tabs>
                <w:tab w:val="left" w:pos="828"/>
                <w:tab w:val="left" w:pos="1701"/>
                <w:tab w:val="left" w:pos="1838"/>
                <w:tab w:val="left" w:pos="2988"/>
                <w:tab w:val="left" w:pos="3708"/>
                <w:tab w:val="left" w:pos="4718"/>
                <w:tab w:val="left" w:pos="5869"/>
                <w:tab w:val="left" w:pos="7138"/>
                <w:tab w:val="left" w:pos="7322"/>
              </w:tabs>
              <w:ind w:left="108" w:right="1712"/>
              <w:rPr>
                <w:sz w:val="28"/>
              </w:rPr>
            </w:pPr>
            <w:r>
              <w:rPr>
                <w:sz w:val="28"/>
              </w:rPr>
              <w:t>tin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ab/>
              <w:t>cup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ab/>
              <w:t>pot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 xml:space="preserve"> tree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ab/>
              <w:t>box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ab/>
              <w:t>bed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 xml:space="preserve"> book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  <w:t>man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481875">
            <w:pPr>
              <w:pStyle w:val="TableParagraph"/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X</w:t>
            </w:r>
          </w:p>
          <w:p w:rsidR="00042E11" w:rsidRDefault="00481875">
            <w:pPr>
              <w:pStyle w:val="TableParagraph"/>
              <w:tabs>
                <w:tab w:val="left" w:pos="1548"/>
              </w:tabs>
              <w:spacing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</w:t>
            </w:r>
            <w:r>
              <w:rPr>
                <w:sz w:val="28"/>
              </w:rPr>
              <w:tab/>
              <w:t>Sounds</w:t>
            </w:r>
          </w:p>
          <w:p w:rsidR="00042E11" w:rsidRDefault="00481875">
            <w:pPr>
              <w:pStyle w:val="TableParagraph"/>
              <w:tabs>
                <w:tab w:val="left" w:pos="552"/>
                <w:tab w:val="left" w:pos="919"/>
                <w:tab w:val="left" w:pos="1353"/>
                <w:tab w:val="left" w:pos="1548"/>
                <w:tab w:val="left" w:pos="1883"/>
              </w:tabs>
              <w:ind w:left="108" w:right="3283"/>
              <w:rPr>
                <w:sz w:val="28"/>
              </w:rPr>
            </w:pP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  <w:t>learners will continue to read sounds</w:t>
            </w:r>
            <w:r>
              <w:rPr>
                <w:spacing w:val="-54"/>
                <w:sz w:val="28"/>
              </w:rPr>
              <w:t xml:space="preserve"> </w:t>
            </w:r>
            <w:r>
              <w:rPr>
                <w:sz w:val="28"/>
              </w:rPr>
              <w:t>h,</w:t>
            </w:r>
            <w:r>
              <w:rPr>
                <w:sz w:val="28"/>
              </w:rPr>
              <w:tab/>
              <w:t>j,</w:t>
            </w:r>
            <w:r>
              <w:rPr>
                <w:sz w:val="28"/>
              </w:rPr>
              <w:tab/>
              <w:t>k,</w:t>
            </w:r>
            <w:r>
              <w:rPr>
                <w:sz w:val="28"/>
              </w:rPr>
              <w:tab/>
              <w:t>m,</w:t>
            </w:r>
            <w:r>
              <w:rPr>
                <w:sz w:val="28"/>
              </w:rPr>
              <w:tab/>
              <w:t>g</w:t>
            </w:r>
          </w:p>
        </w:tc>
      </w:tr>
      <w:tr w:rsidR="00042E11">
        <w:trPr>
          <w:trHeight w:val="8844"/>
        </w:trPr>
        <w:tc>
          <w:tcPr>
            <w:tcW w:w="278" w:type="dxa"/>
            <w:tcBorders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042E11" w:rsidRDefault="00481875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Sounds</w:t>
            </w:r>
          </w:p>
          <w:p w:rsidR="00042E11" w:rsidRDefault="00481875">
            <w:pPr>
              <w:pStyle w:val="TableParagraph"/>
              <w:ind w:left="108" w:right="92"/>
              <w:rPr>
                <w:sz w:val="28"/>
              </w:rPr>
            </w:pP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 learners will continue to read sound “h” and write words with sound</w:t>
            </w:r>
            <w:r>
              <w:rPr>
                <w:spacing w:val="-54"/>
                <w:sz w:val="28"/>
              </w:rPr>
              <w:t xml:space="preserve"> </w:t>
            </w:r>
            <w:r>
              <w:rPr>
                <w:sz w:val="28"/>
              </w:rPr>
              <w:t>“h”</w:t>
            </w:r>
          </w:p>
          <w:p w:rsidR="00042E11" w:rsidRDefault="00481875">
            <w:pPr>
              <w:pStyle w:val="TableParagraph"/>
              <w:tabs>
                <w:tab w:val="left" w:pos="2775"/>
                <w:tab w:val="left" w:pos="4712"/>
                <w:tab w:val="left" w:pos="6370"/>
              </w:tabs>
              <w:spacing w:before="9"/>
              <w:ind w:left="221"/>
              <w:rPr>
                <w:sz w:val="28"/>
              </w:rPr>
            </w:pPr>
            <w:r>
              <w:rPr>
                <w:sz w:val="28"/>
              </w:rPr>
              <w:t>h</w:t>
            </w:r>
            <w:r>
              <w:rPr>
                <w:sz w:val="28"/>
              </w:rPr>
              <w:tab/>
              <w:t>h</w:t>
            </w:r>
            <w:r>
              <w:rPr>
                <w:sz w:val="28"/>
              </w:rPr>
              <w:tab/>
              <w:t>h</w:t>
            </w:r>
            <w:r>
              <w:rPr>
                <w:sz w:val="28"/>
              </w:rPr>
              <w:tab/>
              <w:t>h</w:t>
            </w:r>
          </w:p>
          <w:p w:rsidR="00042E11" w:rsidRDefault="00481875">
            <w:pPr>
              <w:pStyle w:val="TableParagraph"/>
              <w:tabs>
                <w:tab w:val="left" w:pos="2775"/>
                <w:tab w:val="left" w:pos="4712"/>
                <w:tab w:val="left" w:pos="6370"/>
              </w:tabs>
              <w:spacing w:before="11"/>
              <w:ind w:left="221"/>
              <w:rPr>
                <w:sz w:val="28"/>
              </w:rPr>
            </w:pPr>
            <w:r>
              <w:rPr>
                <w:sz w:val="28"/>
              </w:rPr>
              <w:t>hut</w:t>
            </w:r>
            <w:r>
              <w:rPr>
                <w:sz w:val="28"/>
              </w:rPr>
              <w:tab/>
              <w:t>hat</w:t>
            </w:r>
            <w:r>
              <w:rPr>
                <w:sz w:val="28"/>
              </w:rPr>
              <w:tab/>
              <w:t>house</w:t>
            </w:r>
            <w:r>
              <w:rPr>
                <w:sz w:val="28"/>
              </w:rPr>
              <w:tab/>
              <w:t>house</w:t>
            </w:r>
          </w:p>
          <w:p w:rsidR="00042E11" w:rsidRDefault="00042E11">
            <w:pPr>
              <w:pStyle w:val="TableParagraph"/>
              <w:spacing w:before="10"/>
              <w:rPr>
                <w:sz w:val="28"/>
              </w:rPr>
            </w:pPr>
          </w:p>
          <w:p w:rsidR="00042E11" w:rsidRDefault="00481875">
            <w:pPr>
              <w:pStyle w:val="TableParagraph"/>
              <w:tabs>
                <w:tab w:val="left" w:pos="1548"/>
              </w:tabs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Topic:</w:t>
            </w:r>
            <w:r>
              <w:rPr>
                <w:b/>
                <w:sz w:val="28"/>
              </w:rPr>
              <w:tab/>
              <w:t>Sounds</w:t>
            </w:r>
          </w:p>
          <w:p w:rsidR="00042E11" w:rsidRDefault="00481875">
            <w:pPr>
              <w:pStyle w:val="TableParagraph"/>
              <w:tabs>
                <w:tab w:val="left" w:pos="2794"/>
                <w:tab w:val="left" w:pos="4815"/>
                <w:tab w:val="left" w:pos="6416"/>
              </w:tabs>
              <w:spacing w:line="247" w:lineRule="auto"/>
              <w:ind w:left="221" w:right="412" w:hanging="113"/>
              <w:rPr>
                <w:sz w:val="28"/>
              </w:rPr>
            </w:pPr>
            <w:r>
              <w:rPr>
                <w:b/>
                <w:sz w:val="28"/>
              </w:rPr>
              <w:t>Activity: learners will read sounds and write words of the given sounds</w:t>
            </w:r>
            <w:r>
              <w:rPr>
                <w:sz w:val="28"/>
              </w:rPr>
              <w:t>.</w:t>
            </w:r>
            <w:r>
              <w:rPr>
                <w:spacing w:val="-54"/>
                <w:sz w:val="28"/>
              </w:rPr>
              <w:t xml:space="preserve"> </w:t>
            </w:r>
            <w:r>
              <w:rPr>
                <w:sz w:val="28"/>
              </w:rPr>
              <w:t>j</w:t>
            </w:r>
            <w:r>
              <w:rPr>
                <w:sz w:val="28"/>
              </w:rPr>
              <w:tab/>
              <w:t>j</w:t>
            </w:r>
            <w:r>
              <w:rPr>
                <w:sz w:val="28"/>
              </w:rPr>
              <w:tab/>
              <w:t>j</w:t>
            </w:r>
            <w:r>
              <w:rPr>
                <w:sz w:val="28"/>
              </w:rPr>
              <w:tab/>
              <w:t>j</w:t>
            </w:r>
          </w:p>
          <w:p w:rsidR="00042E11" w:rsidRDefault="00481875">
            <w:pPr>
              <w:pStyle w:val="TableParagraph"/>
              <w:tabs>
                <w:tab w:val="left" w:pos="2794"/>
                <w:tab w:val="left" w:pos="4815"/>
                <w:tab w:val="left" w:pos="6416"/>
              </w:tabs>
              <w:spacing w:line="341" w:lineRule="exact"/>
              <w:ind w:left="221"/>
              <w:rPr>
                <w:sz w:val="28"/>
              </w:rPr>
            </w:pPr>
            <w:r>
              <w:rPr>
                <w:sz w:val="28"/>
              </w:rPr>
              <w:t>jug</w:t>
            </w:r>
            <w:r>
              <w:rPr>
                <w:sz w:val="28"/>
              </w:rPr>
              <w:tab/>
              <w:t>jug</w:t>
            </w:r>
            <w:r>
              <w:rPr>
                <w:sz w:val="28"/>
              </w:rPr>
              <w:tab/>
              <w:t>jacket</w:t>
            </w:r>
            <w:r>
              <w:rPr>
                <w:sz w:val="28"/>
              </w:rPr>
              <w:tab/>
              <w:t>jacket</w:t>
            </w: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042E11">
            <w:pPr>
              <w:pStyle w:val="TableParagraph"/>
              <w:spacing w:before="8"/>
              <w:rPr>
                <w:sz w:val="29"/>
              </w:rPr>
            </w:pPr>
          </w:p>
          <w:p w:rsidR="00042E11" w:rsidRDefault="00481875">
            <w:pPr>
              <w:pStyle w:val="TableParagraph"/>
              <w:tabs>
                <w:tab w:val="left" w:pos="2811"/>
                <w:tab w:val="left" w:pos="4842"/>
                <w:tab w:val="left" w:pos="6452"/>
              </w:tabs>
              <w:spacing w:before="1"/>
              <w:ind w:left="221"/>
              <w:rPr>
                <w:sz w:val="28"/>
              </w:rPr>
            </w:pPr>
            <w:r>
              <w:rPr>
                <w:sz w:val="28"/>
              </w:rPr>
              <w:t>k</w:t>
            </w:r>
            <w:r>
              <w:rPr>
                <w:sz w:val="28"/>
              </w:rPr>
              <w:tab/>
              <w:t>k</w:t>
            </w:r>
            <w:r>
              <w:rPr>
                <w:sz w:val="28"/>
              </w:rPr>
              <w:tab/>
              <w:t>k</w:t>
            </w:r>
            <w:r>
              <w:rPr>
                <w:sz w:val="28"/>
              </w:rPr>
              <w:tab/>
              <w:t>k</w:t>
            </w:r>
          </w:p>
          <w:p w:rsidR="00042E11" w:rsidRDefault="00481875">
            <w:pPr>
              <w:pStyle w:val="TableParagraph"/>
              <w:tabs>
                <w:tab w:val="left" w:pos="2811"/>
                <w:tab w:val="left" w:pos="4842"/>
                <w:tab w:val="left" w:pos="6452"/>
              </w:tabs>
              <w:spacing w:before="42"/>
              <w:ind w:left="221"/>
              <w:rPr>
                <w:sz w:val="28"/>
              </w:rPr>
            </w:pPr>
            <w:r>
              <w:rPr>
                <w:sz w:val="28"/>
              </w:rPr>
              <w:t>kite</w:t>
            </w:r>
            <w:r>
              <w:rPr>
                <w:sz w:val="28"/>
              </w:rPr>
              <w:tab/>
              <w:t>kite</w:t>
            </w:r>
            <w:r>
              <w:rPr>
                <w:sz w:val="28"/>
              </w:rPr>
              <w:tab/>
              <w:t>kettle</w:t>
            </w:r>
            <w:r>
              <w:rPr>
                <w:sz w:val="28"/>
              </w:rPr>
              <w:tab/>
              <w:t>kettle</w:t>
            </w:r>
          </w:p>
          <w:p w:rsidR="00042E11" w:rsidRDefault="00042E11">
            <w:pPr>
              <w:pStyle w:val="TableParagraph"/>
              <w:rPr>
                <w:sz w:val="28"/>
              </w:rPr>
            </w:pPr>
          </w:p>
          <w:p w:rsidR="00042E11" w:rsidRDefault="00042E11">
            <w:pPr>
              <w:pStyle w:val="TableParagraph"/>
              <w:spacing w:before="3"/>
              <w:rPr>
                <w:sz w:val="31"/>
              </w:rPr>
            </w:pPr>
          </w:p>
          <w:p w:rsidR="00042E11" w:rsidRDefault="00481875">
            <w:pPr>
              <w:pStyle w:val="TableParagraph"/>
              <w:tabs>
                <w:tab w:val="left" w:pos="2804"/>
                <w:tab w:val="left" w:pos="4832"/>
                <w:tab w:val="left" w:pos="6440"/>
              </w:tabs>
              <w:ind w:left="221"/>
              <w:rPr>
                <w:sz w:val="28"/>
              </w:rPr>
            </w:pPr>
            <w:r>
              <w:rPr>
                <w:sz w:val="28"/>
              </w:rPr>
              <w:t>m</w:t>
            </w:r>
            <w:r>
              <w:rPr>
                <w:sz w:val="28"/>
              </w:rPr>
              <w:tab/>
              <w:t>m</w:t>
            </w:r>
            <w:r>
              <w:rPr>
                <w:sz w:val="28"/>
              </w:rPr>
              <w:tab/>
              <w:t>m</w:t>
            </w:r>
            <w:r>
              <w:rPr>
                <w:sz w:val="28"/>
              </w:rPr>
              <w:tab/>
              <w:t>m</w:t>
            </w:r>
          </w:p>
          <w:p w:rsidR="00042E11" w:rsidRDefault="00481875">
            <w:pPr>
              <w:pStyle w:val="TableParagraph"/>
              <w:tabs>
                <w:tab w:val="left" w:pos="2804"/>
                <w:tab w:val="left" w:pos="4832"/>
                <w:tab w:val="left" w:pos="6440"/>
              </w:tabs>
              <w:spacing w:before="9"/>
              <w:ind w:left="221"/>
              <w:rPr>
                <w:sz w:val="28"/>
              </w:rPr>
            </w:pPr>
            <w:r>
              <w:rPr>
                <w:sz w:val="28"/>
              </w:rPr>
              <w:t>man</w:t>
            </w:r>
            <w:r>
              <w:rPr>
                <w:sz w:val="28"/>
              </w:rPr>
              <w:tab/>
              <w:t>man</w:t>
            </w:r>
            <w:r>
              <w:rPr>
                <w:sz w:val="28"/>
              </w:rPr>
              <w:tab/>
              <w:t>moon</w:t>
            </w:r>
            <w:r>
              <w:rPr>
                <w:sz w:val="28"/>
              </w:rPr>
              <w:tab/>
              <w:t>moon</w:t>
            </w:r>
          </w:p>
          <w:p w:rsidR="00042E11" w:rsidRDefault="00481875">
            <w:pPr>
              <w:pStyle w:val="TableParagraph"/>
              <w:tabs>
                <w:tab w:val="left" w:pos="2804"/>
                <w:tab w:val="left" w:pos="4832"/>
                <w:tab w:val="left" w:pos="6440"/>
              </w:tabs>
              <w:spacing w:before="12"/>
              <w:ind w:left="221"/>
              <w:rPr>
                <w:sz w:val="28"/>
              </w:rPr>
            </w:pPr>
            <w:r>
              <w:rPr>
                <w:sz w:val="28"/>
              </w:rPr>
              <w:t>man</w:t>
            </w:r>
            <w:r>
              <w:rPr>
                <w:sz w:val="28"/>
              </w:rPr>
              <w:tab/>
              <w:t>man</w:t>
            </w:r>
            <w:r>
              <w:rPr>
                <w:sz w:val="28"/>
              </w:rPr>
              <w:tab/>
              <w:t>moon</w:t>
            </w:r>
            <w:r>
              <w:rPr>
                <w:sz w:val="28"/>
              </w:rPr>
              <w:tab/>
              <w:t>moon</w:t>
            </w:r>
          </w:p>
        </w:tc>
      </w:tr>
    </w:tbl>
    <w:p w:rsidR="00042E11" w:rsidRDefault="002C530C">
      <w:pPr>
        <w:rPr>
          <w:sz w:val="2"/>
          <w:szCs w:val="2"/>
        </w:rPr>
      </w:pPr>
      <w:r>
        <w:pict>
          <v:shape id="_x0000_s5851" style="position:absolute;margin-left:97.7pt;margin-top:312.25pt;width:438.35pt;height:35.65pt;z-index:-251578880;mso-position-horizontal-relative:page;mso-position-vertical-relative:page;mso-width-relative:page;mso-height-relative:page" coordorigin="1954,6246" coordsize="8767,713" o:spt="100" adj="0,,0" path="m4508,6599r-2544,l1954,6599r,9l1954,6949r,10l1964,6959r2544,l4508,6949r-2544,l1964,6608r2544,l4508,6599xm4508,6246r-2544,l1954,6246r,9l1954,6599r10,l1964,6255r2544,l4508,6246xm6455,6599r-10,l6445,6608r,341l4518,6949r,-341l6445,6608r,-9l4518,6599r-10,l4508,6608r,341l4508,6959r10,l6445,6959r10,l6455,6949r,-341l6455,6599xm6455,6246r-10,l4518,6246r-10,l4508,6255r,344l4518,6599r,-344l6445,6255r,344l6455,6599r,-344l6455,6246xm8113,6599r-9,l8104,6599r-1649,l6455,6608r1649,l8104,6949r-1649,l6455,6959r1649,l8104,6959r9,l8113,6949r,-341l8113,6599xm8113,6246r-9,l8104,6246r-1649,l6455,6255r1649,l8104,6599r9,l8113,6255r,-9xm10711,6949r-2598,l8113,6959r2598,l10711,6949xm10711,6599r-2598,l8113,6608r2598,l10711,6599xm10711,6246r-2598,l8113,6255r2598,l10711,6246xm10720,6599r-9,l10711,6608r,341l10711,6959r9,l10720,6949r,-341l10720,6599xm10720,6246r-9,l10711,6255r,344l10720,6599r,-344l10720,6246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5852" style="position:absolute;margin-left:97.7pt;margin-top:399.25pt;width:438.35pt;height:35.7pt;z-index:-251577856;mso-position-horizontal-relative:page;mso-position-vertical-relative:page;mso-width-relative:page;mso-height-relative:page" coordorigin="1954,7986" coordsize="8767,714" o:spt="100" adj="0,,0" path="m4527,8689r-2563,l1954,8689r,10l1964,8699r2563,l4527,8689xm4527,8336r-2563,l1954,8336r,10l1954,8346r,343l1964,8689r,-343l4527,8346r,-10xm4527,7986r-2563,l1954,7986r,9l1954,8336r10,l1964,7995r2563,l4527,7986xm8159,8689r-10,l6558,8689r-9,l4537,8689r-10,l4527,8699r10,l6549,8699r9,l8149,8699r10,l8159,8689xm8159,8336r-10,l6558,8336r-9,l4537,8336r-10,l4527,8346r,l4527,8689r10,l4537,8346r2012,l6549,8689r9,l6558,8346r1591,l8149,8689r10,l8159,8346r,l8159,8336xm8159,7986r-10,l6558,7986r-9,l4537,7986r-10,l4527,7995r,341l4537,8336r,-341l6549,7995r,341l6558,8336r,-341l8149,7995r,341l8159,8336r,-341l8159,7986xm10711,8689r-2552,l8159,8699r2552,l10711,8689xm10711,8336r-2552,l8159,8346r2552,l10711,8336xm10711,7986r-2552,l8159,7995r2552,l10711,7986xm10720,8689r-9,l10711,8699r9,l10720,8689xm10720,8336r-9,l10711,8346r,l10711,8689r9,l10720,8346r,l10720,8336xm10720,7986r-9,l10711,7995r,341l10720,8336r,-341l10720,7986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5853" style="position:absolute;margin-left:97.7pt;margin-top:469.1pt;width:438.35pt;height:38.3pt;z-index:-251576832;mso-position-horizontal-relative:page;mso-position-vertical-relative:page;mso-width-relative:page;mso-height-relative:page" coordorigin="1954,9383" coordsize="8767,766" o:spt="100" adj="0,,0" path="m4542,9383r-2578,l1954,9383r,10l1954,9767r,10l1954,10139r,10l1964,10149r2578,l4542,10139r-2578,l1964,9777r2578,l4542,9767r-2578,l1964,9393r2578,l4542,9383xm6585,9383r-10,l6575,9393r,374l6575,9777r,362l4551,10139r,-362l6575,9777r,-10l4551,9767r,-374l6575,9393r,-10l4551,9383r-9,l4542,9393r,374l4542,9777r,362l4542,10149r9,l6575,10149r10,l6585,10139r,-362l6585,9767r,-374l6585,9383xm10711,9383r-2516,l8185,9383r-1600,l6585,9393r1600,l8185,9767r-1600,l6585,9777r1600,l8185,10139r-1600,l6585,10149r1600,l8195,10149r2516,l10711,10139r-2516,l8195,9777r2516,l10711,9767r-2516,l8195,9393r2516,l10711,9383xm10720,9383r-9,l10711,9393r,374l10711,9777r,362l10711,10149r9,l10720,10139r,-362l10720,9767r,-374l10720,9383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5854" style="position:absolute;margin-left:97.7pt;margin-top:541.5pt;width:438.35pt;height:53.35pt;z-index:-251575808;mso-position-horizontal-relative:page;mso-position-vertical-relative:page;mso-width-relative:page;mso-height-relative:page" coordorigin="1954,10830" coordsize="8767,1067" o:spt="100" adj="0,,0" path="m1964,11546r-10,l1954,11887r10,l1964,11546xm4537,11887r-2573,l1954,11887r,9l1964,11896r2573,l4537,11887xm4537,10830r-2573,l1954,10830r,10l1954,11183r,10l1954,11536r,9l1964,11545r2573,l4537,11536r-2573,l1964,11193r2573,l4537,11183r-2573,l1964,10840r2573,l4537,10830xm4547,11887r-10,l4537,11896r10,l4547,11887xm4547,11546r-10,l4537,11887r10,l4547,11546xm4547,10830r-10,l4537,10840r,343l4537,11193r,343l4537,11545r10,l4547,11536r,-343l4547,11183r,-343l4547,10830xm6575,11546r-10,l6565,11887r10,l6575,11546xm8183,11546r-10,l8173,11887r10,l8183,11546xm10711,11887r-2528,l8173,11887r-1598,l6565,11887r-2018,l4547,11896r2018,l6575,11896r1598,l8183,11896r2528,l10711,11887xm10711,10830r-2528,l8173,10830r,10l8173,11183r,10l8173,11536r-1598,l6575,11193r1598,l8173,11183r-1598,l6575,10840r1598,l8173,10830r-1598,l6565,10830r-2018,l4547,10840r2018,l6565,11183r-2018,l4547,11193r2018,l6565,11536r-2018,l4547,11545r2018,l6575,11545r1598,l8183,11545r2528,l10711,11536r-2528,l8183,11193r2528,l10711,11183r-2528,l8183,10840r2528,l10711,10830xm10720,11887r-9,l10711,11896r9,l10720,11887xm10720,11546r-9,l10711,11887r9,l10720,11546xm10720,10830r-9,l10711,10840r,343l10711,11193r,343l10711,11545r9,l10720,11536r,-343l10720,11183r,-343l10720,1083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5855" type="#_x0000_t202" style="position:absolute;margin-left:97.9pt;margin-top:312.5pt;width:437.85pt;height:35.2pt;z-index:251499008;mso-position-horizontal-relative:page;mso-position-vertical-relative:page;mso-width-relative:page;mso-height-relative:page" filled="f" stroked="f">
            <v:textbox style="mso-next-textbox:#_x0000_s5855"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54"/>
                    <w:gridCol w:w="1937"/>
                    <w:gridCol w:w="1659"/>
                    <w:gridCol w:w="2607"/>
                  </w:tblGrid>
                  <w:tr w:rsidR="00042E11">
                    <w:trPr>
                      <w:trHeight w:val="352"/>
                    </w:trPr>
                    <w:tc>
                      <w:tcPr>
                        <w:tcW w:w="2554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937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659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607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042E11">
                    <w:trPr>
                      <w:trHeight w:val="350"/>
                    </w:trPr>
                    <w:tc>
                      <w:tcPr>
                        <w:tcW w:w="2554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937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659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607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 w:rsidR="00042E11" w:rsidRDefault="00042E11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pict>
          <v:shape id="_x0000_s5856" type="#_x0000_t202" style="position:absolute;margin-left:97.9pt;margin-top:399.5pt;width:437.85pt;height:35.2pt;z-index:251500032;mso-position-horizontal-relative:page;mso-position-vertical-relative:page;mso-width-relative:page;mso-height-relative:page" filled="f" stroked="f">
            <v:textbox style="mso-next-textbox:#_x0000_s5856"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73"/>
                    <w:gridCol w:w="2021"/>
                    <w:gridCol w:w="1601"/>
                    <w:gridCol w:w="2562"/>
                  </w:tblGrid>
                  <w:tr w:rsidR="00042E11">
                    <w:trPr>
                      <w:trHeight w:val="350"/>
                    </w:trPr>
                    <w:tc>
                      <w:tcPr>
                        <w:tcW w:w="2573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021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601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562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042E11">
                    <w:trPr>
                      <w:trHeight w:val="353"/>
                    </w:trPr>
                    <w:tc>
                      <w:tcPr>
                        <w:tcW w:w="2573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021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601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562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 w:rsidR="00042E11" w:rsidRDefault="00042E11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pict>
          <v:shape id="_x0000_s5857" type="#_x0000_t202" style="position:absolute;margin-left:97.9pt;margin-top:469.35pt;width:437.85pt;height:37.8pt;z-index:251501056;mso-position-horizontal-relative:page;mso-position-vertical-relative:page;mso-width-relative:page;mso-height-relative:page" filled="f" stroked="f">
            <v:textbox style="mso-next-textbox:#_x0000_s5857"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88"/>
                    <w:gridCol w:w="2033"/>
                    <w:gridCol w:w="1610"/>
                    <w:gridCol w:w="2525"/>
                  </w:tblGrid>
                  <w:tr w:rsidR="00042E11">
                    <w:trPr>
                      <w:trHeight w:val="383"/>
                    </w:trPr>
                    <w:tc>
                      <w:tcPr>
                        <w:tcW w:w="2588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033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610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525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042E11">
                    <w:trPr>
                      <w:trHeight w:val="372"/>
                    </w:trPr>
                    <w:tc>
                      <w:tcPr>
                        <w:tcW w:w="2588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033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610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525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 w:rsidR="00042E11" w:rsidRDefault="00042E11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pict>
          <v:shape id="_x0000_s5858" type="#_x0000_t202" style="position:absolute;margin-left:97.9pt;margin-top:541.75pt;width:437.85pt;height:52.85pt;z-index:251502080;mso-position-horizontal-relative:page;mso-position-vertical-relative:page;mso-width-relative:page;mso-height-relative:page" filled="f" stroked="f">
            <v:textbox style="mso-next-textbox:#_x0000_s5858"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83"/>
                    <w:gridCol w:w="2028"/>
                    <w:gridCol w:w="1608"/>
                    <w:gridCol w:w="2537"/>
                  </w:tblGrid>
                  <w:tr w:rsidR="00042E11">
                    <w:trPr>
                      <w:trHeight w:val="352"/>
                    </w:trPr>
                    <w:tc>
                      <w:tcPr>
                        <w:tcW w:w="2583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028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608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537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042E11">
                    <w:trPr>
                      <w:trHeight w:val="352"/>
                    </w:trPr>
                    <w:tc>
                      <w:tcPr>
                        <w:tcW w:w="2583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028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608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537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042E11">
                    <w:trPr>
                      <w:trHeight w:val="351"/>
                    </w:trPr>
                    <w:tc>
                      <w:tcPr>
                        <w:tcW w:w="2583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028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608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537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 w:rsidR="00042E11" w:rsidRDefault="00042E11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:rsidR="00042E11" w:rsidRDefault="00042E11">
      <w:pPr>
        <w:rPr>
          <w:sz w:val="2"/>
          <w:szCs w:val="2"/>
        </w:rPr>
        <w:sectPr w:rsidR="00042E11" w:rsidSect="00A1461F"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042E11" w:rsidRDefault="00042E11">
      <w:pPr>
        <w:pStyle w:val="BodyText"/>
      </w:pPr>
    </w:p>
    <w:p w:rsidR="00042E11" w:rsidRDefault="00042E11">
      <w:pPr>
        <w:pStyle w:val="BodyText"/>
      </w:pPr>
    </w:p>
    <w:p w:rsidR="00042E11" w:rsidRDefault="00481875" w:rsidP="009205D0">
      <w:pPr>
        <w:spacing w:before="72" w:line="254" w:lineRule="auto"/>
        <w:ind w:left="734" w:right="3644"/>
        <w:jc w:val="center"/>
        <w:rPr>
          <w:sz w:val="2"/>
          <w:szCs w:val="2"/>
        </w:rPr>
      </w:pPr>
      <w:bookmarkStart w:id="0" w:name="_GoBack"/>
      <w:bookmarkEnd w:id="0"/>
      <w:r>
        <w:br w:type="column"/>
      </w:r>
      <w:r w:rsidR="009205D0">
        <w:rPr>
          <w:sz w:val="2"/>
          <w:szCs w:val="2"/>
        </w:rPr>
        <w:t xml:space="preserve"> </w:t>
      </w:r>
    </w:p>
    <w:sectPr w:rsidR="00042E11" w:rsidSect="009205D0">
      <w:pgSz w:w="12240" w:h="15840"/>
      <w:pgMar w:top="1380" w:right="0" w:bottom="1120" w:left="1220" w:header="0" w:footer="932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num="2" w:space="720" w:equalWidth="0">
        <w:col w:w="1659" w:space="528"/>
        <w:col w:w="883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530C" w:rsidRDefault="002C530C">
      <w:r>
        <w:separator/>
      </w:r>
    </w:p>
  </w:endnote>
  <w:endnote w:type="continuationSeparator" w:id="0">
    <w:p w:rsidR="002C530C" w:rsidRDefault="002C5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2E11" w:rsidRDefault="002C530C">
    <w:pPr>
      <w:pStyle w:val="BodyText"/>
      <w:spacing w:line="14" w:lineRule="auto"/>
      <w:rPr>
        <w:sz w:val="14"/>
      </w:rPr>
    </w:pPr>
    <w:r>
      <w:pict>
        <v:shape id="_x0000_s2053" style="position:absolute;margin-left:70.55pt;margin-top:723.8pt;width:470.95pt;height:4.45pt;z-index:-251657728;mso-position-horizontal-relative:page;mso-position-vertical-relative:page;mso-width-relative:page;mso-height-relative:page" coordorigin="1412,14476" coordsize="9419,89" o:spt="100" adj="0,,0" path="m10831,14551r-9419,l1412,14565r9419,l10831,14551xm10831,14476r-9419,l1412,14536r9419,l10831,14476xe" fillcolor="#823a0a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71pt;margin-top:730.35pt;width:211.35pt;height:13.05pt;z-index:-251656704;mso-position-horizontal-relative:page;mso-position-vertical-relative:page;mso-width-relative:page;mso-height-relative:page" filled="f" stroked="f">
          <v:textbox style="mso-next-textbox:#_x0000_s2054" inset="0,0,0,0">
            <w:txbxContent>
              <w:p w:rsidR="00042E11" w:rsidRDefault="00042E11">
                <w:pPr>
                  <w:spacing w:line="245" w:lineRule="exact"/>
                  <w:rPr>
                    <w:rFonts w:ascii="Calibri Light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436.85pt;margin-top:730.35pt;width:44.85pt;height:13.05pt;z-index:-251655680;mso-position-horizontal-relative:page;mso-position-vertical-relative:page;mso-width-relative:page;mso-height-relative:page" filled="f" stroked="f">
          <v:textbox style="mso-next-textbox:#_x0000_s2055" inset="0,0,0,0">
            <w:txbxContent>
              <w:p w:rsidR="00042E11" w:rsidRDefault="00481875">
                <w:pPr>
                  <w:spacing w:line="245" w:lineRule="exact"/>
                  <w:ind w:left="20"/>
                  <w:rPr>
                    <w:rFonts w:ascii="Calibri Light"/>
                  </w:rPr>
                </w:pPr>
                <w:r>
                  <w:rPr>
                    <w:rFonts w:ascii="Calibri Light"/>
                  </w:rPr>
                  <w:t>Page</w:t>
                </w:r>
                <w:r>
                  <w:rPr>
                    <w:rFonts w:ascii="Calibri Light"/>
                    <w:spacing w:val="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 Light"/>
                  </w:rPr>
                  <w:instrText xml:space="preserve"> PAGE </w:instrText>
                </w:r>
                <w:r>
                  <w:fldChar w:fldCharType="separate"/>
                </w:r>
                <w:r w:rsidR="009205D0">
                  <w:rPr>
                    <w:rFonts w:ascii="Calibri Light"/>
                    <w:noProof/>
                  </w:rPr>
                  <w:t>12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530C" w:rsidRDefault="002C530C">
      <w:r>
        <w:separator/>
      </w:r>
    </w:p>
  </w:footnote>
  <w:footnote w:type="continuationSeparator" w:id="0">
    <w:p w:rsidR="002C530C" w:rsidRDefault="002C53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13A4B87"/>
    <w:multiLevelType w:val="multilevel"/>
    <w:tmpl w:val="813A4B87"/>
    <w:lvl w:ilvl="0">
      <w:start w:val="2"/>
      <w:numFmt w:val="lowerLetter"/>
      <w:lvlText w:val="%1"/>
      <w:lvlJc w:val="left"/>
      <w:pPr>
        <w:ind w:left="2268" w:hanging="675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937" w:hanging="67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615" w:hanging="6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93" w:hanging="6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70" w:hanging="6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8" w:hanging="6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6" w:hanging="6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3" w:hanging="6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1" w:hanging="675"/>
      </w:pPr>
      <w:rPr>
        <w:rFonts w:hint="default"/>
        <w:lang w:val="en-US" w:eastAsia="en-US" w:bidi="ar-SA"/>
      </w:rPr>
    </w:lvl>
  </w:abstractNum>
  <w:abstractNum w:abstractNumId="1" w15:restartNumberingAfterBreak="0">
    <w:nsid w:val="8461FADE"/>
    <w:multiLevelType w:val="multilevel"/>
    <w:tmpl w:val="8461FADE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9239341B"/>
    <w:multiLevelType w:val="multilevel"/>
    <w:tmpl w:val="9239341B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9288B902"/>
    <w:multiLevelType w:val="multilevel"/>
    <w:tmpl w:val="9288B902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9C8AC8EF"/>
    <w:multiLevelType w:val="multilevel"/>
    <w:tmpl w:val="9C8AC8EF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B0F1ACD9"/>
    <w:multiLevelType w:val="multilevel"/>
    <w:tmpl w:val="B0F1ACD9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B5E306ED"/>
    <w:multiLevelType w:val="multilevel"/>
    <w:tmpl w:val="B5E306ED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7"/>
        <w:szCs w:val="27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BE923771"/>
    <w:multiLevelType w:val="multilevel"/>
    <w:tmpl w:val="BE923771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828" w:hanging="360"/>
        <w:jc w:val="left"/>
      </w:pPr>
      <w:rPr>
        <w:rFonts w:ascii="Corbel" w:eastAsia="Corbel" w:hAnsi="Corbel" w:cs="Corbel" w:hint="default"/>
        <w:spacing w:val="-2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C8879AEF"/>
    <w:multiLevelType w:val="multilevel"/>
    <w:tmpl w:val="C8879AEF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CF092B84"/>
    <w:multiLevelType w:val="multilevel"/>
    <w:tmpl w:val="CF092B84"/>
    <w:lvl w:ilvl="0">
      <w:numFmt w:val="bullet"/>
      <w:lvlText w:val=""/>
      <w:lvlJc w:val="left"/>
      <w:pPr>
        <w:ind w:left="1454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D7F9FE59"/>
    <w:multiLevelType w:val="multilevel"/>
    <w:tmpl w:val="D7F9FE59"/>
    <w:lvl w:ilvl="0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DCBA6B53"/>
    <w:multiLevelType w:val="multilevel"/>
    <w:tmpl w:val="DCBA6B53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E093A4B0"/>
    <w:multiLevelType w:val="multilevel"/>
    <w:tmpl w:val="E093A4B0"/>
    <w:lvl w:ilvl="0">
      <w:numFmt w:val="bullet"/>
      <w:lvlText w:val="-"/>
      <w:lvlJc w:val="left"/>
      <w:pPr>
        <w:ind w:left="828" w:hanging="72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720"/>
      </w:pPr>
      <w:rPr>
        <w:rFonts w:hint="default"/>
        <w:lang w:val="en-US" w:eastAsia="en-US" w:bidi="ar-SA"/>
      </w:rPr>
    </w:lvl>
  </w:abstractNum>
  <w:abstractNum w:abstractNumId="14" w15:restartNumberingAfterBreak="0">
    <w:nsid w:val="F4B5D9F5"/>
    <w:multiLevelType w:val="multilevel"/>
    <w:tmpl w:val="F4B5D9F5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F7735DC9"/>
    <w:multiLevelType w:val="multilevel"/>
    <w:tmpl w:val="F7735DC9"/>
    <w:lvl w:ilvl="0">
      <w:start w:val="1"/>
      <w:numFmt w:val="lowerLetter"/>
      <w:lvlText w:val="%1"/>
      <w:lvlJc w:val="left"/>
      <w:pPr>
        <w:ind w:left="1454" w:hanging="720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41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7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8" w:hanging="720"/>
      </w:pPr>
      <w:rPr>
        <w:rFonts w:hint="default"/>
        <w:lang w:val="en-US" w:eastAsia="en-US" w:bidi="ar-SA"/>
      </w:rPr>
    </w:lvl>
  </w:abstractNum>
  <w:abstractNum w:abstractNumId="16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0248C179"/>
    <w:multiLevelType w:val="multilevel"/>
    <w:tmpl w:val="0248C179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03D62ECE"/>
    <w:multiLevelType w:val="multilevel"/>
    <w:tmpl w:val="03D62ECE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0E640482"/>
    <w:multiLevelType w:val="multilevel"/>
    <w:tmpl w:val="0E640482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243FCF68"/>
    <w:multiLevelType w:val="multilevel"/>
    <w:tmpl w:val="243FCF68"/>
    <w:lvl w:ilvl="0">
      <w:start w:val="5"/>
      <w:numFmt w:val="lowerLetter"/>
      <w:lvlText w:val="%1"/>
      <w:lvlJc w:val="left"/>
      <w:pPr>
        <w:ind w:left="2268" w:hanging="675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937" w:hanging="67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615" w:hanging="6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93" w:hanging="6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70" w:hanging="6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8" w:hanging="6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6" w:hanging="6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3" w:hanging="6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1" w:hanging="675"/>
      </w:pPr>
      <w:rPr>
        <w:rFonts w:hint="default"/>
        <w:lang w:val="en-US" w:eastAsia="en-US" w:bidi="ar-SA"/>
      </w:rPr>
    </w:lvl>
  </w:abstractNum>
  <w:abstractNum w:abstractNumId="21" w15:restartNumberingAfterBreak="0">
    <w:nsid w:val="2470EC97"/>
    <w:multiLevelType w:val="multilevel"/>
    <w:tmpl w:val="2470EC97"/>
    <w:lvl w:ilvl="0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9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25B654F3"/>
    <w:multiLevelType w:val="multilevel"/>
    <w:tmpl w:val="25B654F3"/>
    <w:lvl w:ilvl="0">
      <w:start w:val="1"/>
      <w:numFmt w:val="decimal"/>
      <w:lvlText w:val="%1."/>
      <w:lvlJc w:val="left"/>
      <w:pPr>
        <w:ind w:left="1454" w:hanging="360"/>
        <w:jc w:val="left"/>
      </w:pPr>
      <w:rPr>
        <w:rFonts w:ascii="Corbel" w:eastAsia="Corbel" w:hAnsi="Corbel" w:cs="Corbel" w:hint="default"/>
        <w:spacing w:val="-2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2A8F537B"/>
    <w:multiLevelType w:val="multilevel"/>
    <w:tmpl w:val="2A8F537B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7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30FC5B15"/>
    <w:multiLevelType w:val="multilevel"/>
    <w:tmpl w:val="30FC5B15"/>
    <w:lvl w:ilvl="0">
      <w:numFmt w:val="bullet"/>
      <w:lvlText w:val="-"/>
      <w:lvlJc w:val="left"/>
      <w:pPr>
        <w:ind w:left="828" w:hanging="720"/>
      </w:pPr>
      <w:rPr>
        <w:rFonts w:ascii="Corbel" w:eastAsia="Corbel" w:hAnsi="Corbel" w:cs="Corbel" w:hint="default"/>
        <w:b/>
        <w:bCs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720"/>
      </w:pPr>
      <w:rPr>
        <w:rFonts w:hint="default"/>
        <w:lang w:val="en-US" w:eastAsia="en-US" w:bidi="ar-SA"/>
      </w:rPr>
    </w:lvl>
  </w:abstractNum>
  <w:abstractNum w:abstractNumId="25" w15:restartNumberingAfterBreak="0">
    <w:nsid w:val="39A0D9AC"/>
    <w:multiLevelType w:val="multilevel"/>
    <w:tmpl w:val="39A0D9AC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6A08BB8"/>
    <w:multiLevelType w:val="multilevel"/>
    <w:tmpl w:val="46A08BB8"/>
    <w:lvl w:ilvl="0">
      <w:numFmt w:val="bullet"/>
      <w:lvlText w:val="-"/>
      <w:lvlJc w:val="left"/>
      <w:pPr>
        <w:ind w:left="108" w:hanging="720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7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1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5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9" w:hanging="720"/>
      </w:pPr>
      <w:rPr>
        <w:rFonts w:hint="default"/>
        <w:lang w:val="en-US" w:eastAsia="en-US" w:bidi="ar-SA"/>
      </w:rPr>
    </w:lvl>
  </w:abstractNum>
  <w:abstractNum w:abstractNumId="27" w15:restartNumberingAfterBreak="0">
    <w:nsid w:val="4C1BAE26"/>
    <w:multiLevelType w:val="multilevel"/>
    <w:tmpl w:val="4C1BAE26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4D4DC07F"/>
    <w:multiLevelType w:val="multilevel"/>
    <w:tmpl w:val="4D4DC07F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4D94DA66"/>
    <w:multiLevelType w:val="multilevel"/>
    <w:tmpl w:val="4D94DA66"/>
    <w:lvl w:ilvl="0">
      <w:start w:val="2"/>
      <w:numFmt w:val="lowerLetter"/>
      <w:lvlText w:val="%1"/>
      <w:lvlJc w:val="left"/>
      <w:pPr>
        <w:ind w:left="5869" w:hanging="5761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6177" w:hanging="57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6495" w:hanging="57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813" w:hanging="57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130" w:hanging="57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448" w:hanging="57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66" w:hanging="57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83" w:hanging="57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1" w:hanging="5761"/>
      </w:pPr>
      <w:rPr>
        <w:rFonts w:hint="default"/>
        <w:lang w:val="en-US" w:eastAsia="en-US" w:bidi="ar-SA"/>
      </w:rPr>
    </w:lvl>
  </w:abstractNum>
  <w:abstractNum w:abstractNumId="30" w15:restartNumberingAfterBreak="0">
    <w:nsid w:val="58765686"/>
    <w:multiLevelType w:val="multilevel"/>
    <w:tmpl w:val="58765686"/>
    <w:lvl w:ilvl="0">
      <w:start w:val="1"/>
      <w:numFmt w:val="decimal"/>
      <w:lvlText w:val="%1"/>
      <w:lvlJc w:val="left"/>
      <w:pPr>
        <w:ind w:left="5792" w:hanging="5685"/>
        <w:jc w:val="left"/>
      </w:pPr>
      <w:rPr>
        <w:rFonts w:ascii="Corbel" w:eastAsia="Corbel" w:hAnsi="Corbel" w:cs="Corbel" w:hint="default"/>
        <w:b/>
        <w:bCs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6123" w:hanging="568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6447" w:hanging="56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771" w:hanging="56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094" w:hanging="56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418" w:hanging="56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42" w:hanging="56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65" w:hanging="56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89" w:hanging="5685"/>
      </w:pPr>
      <w:rPr>
        <w:rFonts w:hint="default"/>
        <w:lang w:val="en-US" w:eastAsia="en-US" w:bidi="ar-SA"/>
      </w:rPr>
    </w:lvl>
  </w:abstractNum>
  <w:abstractNum w:abstractNumId="31" w15:restartNumberingAfterBreak="0">
    <w:nsid w:val="59ADCABA"/>
    <w:multiLevelType w:val="multilevel"/>
    <w:tmpl w:val="59ADCABA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5A241D34"/>
    <w:multiLevelType w:val="multilevel"/>
    <w:tmpl w:val="5A241D34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0382F6E"/>
    <w:multiLevelType w:val="multilevel"/>
    <w:tmpl w:val="60382F6E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"/>
      <w:lvlJc w:val="left"/>
      <w:pPr>
        <w:ind w:left="1075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29F7852"/>
    <w:multiLevelType w:val="multilevel"/>
    <w:tmpl w:val="629F7852"/>
    <w:lvl w:ilvl="0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7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72183CF9"/>
    <w:multiLevelType w:val="multilevel"/>
    <w:tmpl w:val="72183CF9"/>
    <w:lvl w:ilvl="0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9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77ECEA79"/>
    <w:multiLevelType w:val="multilevel"/>
    <w:tmpl w:val="77ECEA79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79AA4FA4"/>
    <w:multiLevelType w:val="multilevel"/>
    <w:tmpl w:val="79AA4FA4"/>
    <w:lvl w:ilvl="0">
      <w:start w:val="6"/>
      <w:numFmt w:val="lowerLetter"/>
      <w:lvlText w:val="%1"/>
      <w:lvlJc w:val="left"/>
      <w:pPr>
        <w:ind w:left="1548" w:hanging="1440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289" w:hanging="14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39" w:hanging="14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89" w:hanging="14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8" w:hanging="14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8" w:hanging="14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38" w:hanging="14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7" w:hanging="14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37" w:hanging="1440"/>
      </w:pPr>
      <w:rPr>
        <w:rFonts w:hint="default"/>
        <w:lang w:val="en-US" w:eastAsia="en-US" w:bidi="ar-SA"/>
      </w:rPr>
    </w:lvl>
  </w:abstractNum>
  <w:abstractNum w:abstractNumId="38" w15:restartNumberingAfterBreak="0">
    <w:nsid w:val="7C246926"/>
    <w:multiLevelType w:val="multilevel"/>
    <w:tmpl w:val="7C246926"/>
    <w:lvl w:ilvl="0">
      <w:numFmt w:val="bullet"/>
      <w:lvlText w:val="-"/>
      <w:lvlJc w:val="left"/>
      <w:pPr>
        <w:ind w:left="1454" w:hanging="72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>
      <w:numFmt w:val="bullet"/>
      <w:lvlText w:val=""/>
      <w:lvlJc w:val="left"/>
      <w:pPr>
        <w:ind w:left="1454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7DEC2089"/>
    <w:multiLevelType w:val="multilevel"/>
    <w:tmpl w:val="7DEC2089"/>
    <w:lvl w:ilvl="0">
      <w:numFmt w:val="bullet"/>
      <w:lvlText w:val=""/>
      <w:lvlJc w:val="left"/>
      <w:pPr>
        <w:ind w:left="770" w:hanging="265"/>
      </w:pPr>
      <w:rPr>
        <w:rFonts w:ascii="Wingdings" w:eastAsia="Wingdings" w:hAnsi="Wingdings" w:cs="Wingdings" w:hint="default"/>
        <w:w w:val="103"/>
        <w:sz w:val="17"/>
        <w:szCs w:val="17"/>
        <w:lang w:val="en-US" w:eastAsia="en-US" w:bidi="ar-SA"/>
      </w:rPr>
    </w:lvl>
    <w:lvl w:ilvl="1">
      <w:numFmt w:val="bullet"/>
      <w:lvlText w:val="•"/>
      <w:lvlJc w:val="left"/>
      <w:pPr>
        <w:ind w:left="1606" w:hanging="26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32" w:hanging="2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8" w:hanging="2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5" w:hanging="2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1" w:hanging="2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7" w:hanging="2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4" w:hanging="2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0" w:hanging="265"/>
      </w:pPr>
      <w:rPr>
        <w:rFonts w:hint="default"/>
        <w:lang w:val="en-US" w:eastAsia="en-US" w:bidi="ar-SA"/>
      </w:rPr>
    </w:lvl>
  </w:abstractNum>
  <w:num w:numId="1">
    <w:abstractNumId w:val="16"/>
  </w:num>
  <w:num w:numId="2">
    <w:abstractNumId w:val="10"/>
  </w:num>
  <w:num w:numId="3">
    <w:abstractNumId w:val="31"/>
  </w:num>
  <w:num w:numId="4">
    <w:abstractNumId w:val="8"/>
  </w:num>
  <w:num w:numId="5">
    <w:abstractNumId w:val="6"/>
  </w:num>
  <w:num w:numId="6">
    <w:abstractNumId w:val="18"/>
  </w:num>
  <w:num w:numId="7">
    <w:abstractNumId w:val="22"/>
  </w:num>
  <w:num w:numId="8">
    <w:abstractNumId w:val="35"/>
  </w:num>
  <w:num w:numId="9">
    <w:abstractNumId w:val="17"/>
  </w:num>
  <w:num w:numId="10">
    <w:abstractNumId w:val="2"/>
  </w:num>
  <w:num w:numId="11">
    <w:abstractNumId w:val="23"/>
  </w:num>
  <w:num w:numId="12">
    <w:abstractNumId w:val="32"/>
  </w:num>
  <w:num w:numId="13">
    <w:abstractNumId w:val="9"/>
  </w:num>
  <w:num w:numId="14">
    <w:abstractNumId w:val="28"/>
  </w:num>
  <w:num w:numId="15">
    <w:abstractNumId w:val="14"/>
  </w:num>
  <w:num w:numId="16">
    <w:abstractNumId w:val="21"/>
  </w:num>
  <w:num w:numId="17">
    <w:abstractNumId w:val="12"/>
  </w:num>
  <w:num w:numId="18">
    <w:abstractNumId w:val="11"/>
  </w:num>
  <w:num w:numId="19">
    <w:abstractNumId w:val="4"/>
  </w:num>
  <w:num w:numId="20">
    <w:abstractNumId w:val="27"/>
  </w:num>
  <w:num w:numId="21">
    <w:abstractNumId w:val="33"/>
  </w:num>
  <w:num w:numId="22">
    <w:abstractNumId w:val="19"/>
  </w:num>
  <w:num w:numId="23">
    <w:abstractNumId w:val="26"/>
  </w:num>
  <w:num w:numId="24">
    <w:abstractNumId w:val="5"/>
  </w:num>
  <w:num w:numId="25">
    <w:abstractNumId w:val="38"/>
  </w:num>
  <w:num w:numId="26">
    <w:abstractNumId w:val="36"/>
  </w:num>
  <w:num w:numId="27">
    <w:abstractNumId w:val="7"/>
  </w:num>
  <w:num w:numId="28">
    <w:abstractNumId w:val="34"/>
  </w:num>
  <w:num w:numId="29">
    <w:abstractNumId w:val="3"/>
  </w:num>
  <w:num w:numId="30">
    <w:abstractNumId w:val="25"/>
  </w:num>
  <w:num w:numId="31">
    <w:abstractNumId w:val="1"/>
  </w:num>
  <w:num w:numId="32">
    <w:abstractNumId w:val="30"/>
  </w:num>
  <w:num w:numId="33">
    <w:abstractNumId w:val="39"/>
  </w:num>
  <w:num w:numId="34">
    <w:abstractNumId w:val="0"/>
  </w:num>
  <w:num w:numId="35">
    <w:abstractNumId w:val="20"/>
  </w:num>
  <w:num w:numId="36">
    <w:abstractNumId w:val="29"/>
  </w:num>
  <w:num w:numId="37">
    <w:abstractNumId w:val="15"/>
  </w:num>
  <w:num w:numId="38">
    <w:abstractNumId w:val="13"/>
  </w:num>
  <w:num w:numId="39">
    <w:abstractNumId w:val="24"/>
  </w:num>
  <w:num w:numId="4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58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42E11"/>
    <w:rsid w:val="00042E11"/>
    <w:rsid w:val="0006221E"/>
    <w:rsid w:val="001968BE"/>
    <w:rsid w:val="002942F4"/>
    <w:rsid w:val="002C530C"/>
    <w:rsid w:val="00481875"/>
    <w:rsid w:val="0060383C"/>
    <w:rsid w:val="00734B52"/>
    <w:rsid w:val="007C17D5"/>
    <w:rsid w:val="009205D0"/>
    <w:rsid w:val="009E6482"/>
    <w:rsid w:val="00A1461F"/>
    <w:rsid w:val="00BC7176"/>
    <w:rsid w:val="46FC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59"/>
    <o:shapelayout v:ext="edit">
      <o:idmap v:ext="edit" data="1,3,4,5"/>
    </o:shapelayout>
  </w:shapeDefaults>
  <w:decimalSymbol w:val="."/>
  <w:listSeparator w:val=","/>
  <w14:docId w14:val="02FE7D22"/>
  <w15:docId w15:val="{34147937-E842-4A92-94A1-C61B4C037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orbel" w:eastAsia="Corbel" w:hAnsi="Corbel" w:cs="Corbel"/>
      <w:sz w:val="22"/>
      <w:szCs w:val="22"/>
    </w:rPr>
  </w:style>
  <w:style w:type="paragraph" w:styleId="Heading1">
    <w:name w:val="heading 1"/>
    <w:basedOn w:val="Normal"/>
    <w:next w:val="Normal"/>
    <w:uiPriority w:val="1"/>
    <w:qFormat/>
    <w:pPr>
      <w:ind w:left="486"/>
      <w:outlineLvl w:val="0"/>
    </w:pPr>
    <w:rPr>
      <w:rFonts w:ascii="Calibri" w:eastAsia="Calibri" w:hAnsi="Calibri" w:cs="Calibri"/>
      <w:sz w:val="32"/>
      <w:szCs w:val="32"/>
      <w:u w:val="single" w:color="000000"/>
    </w:rPr>
  </w:style>
  <w:style w:type="paragraph" w:styleId="Heading2">
    <w:name w:val="heading 2"/>
    <w:basedOn w:val="Normal"/>
    <w:next w:val="Normal"/>
    <w:uiPriority w:val="1"/>
    <w:qFormat/>
    <w:pPr>
      <w:ind w:left="73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1"/>
    <w:qFormat/>
    <w:pPr>
      <w:ind w:left="734"/>
      <w:outlineLvl w:val="2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line="341" w:lineRule="exact"/>
      <w:ind w:left="145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jpe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footer" Target="footer1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jpe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1026"/>
    <customShpInfo spid="_x0000_s1027"/>
    <customShpInfo spid="_x0000_s1028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29"/>
    <customShpInfo spid="_x0000_s1036"/>
    <customShpInfo spid="_x0000_s1037"/>
    <customShpInfo spid="_x0000_s1038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39"/>
    <customShpInfo spid="_x0000_s1091"/>
    <customShpInfo spid="_x0000_s1093"/>
    <customShpInfo spid="_x0000_s1094"/>
    <customShpInfo spid="_x0000_s1095"/>
    <customShpInfo spid="_x0000_s1096"/>
    <customShpInfo spid="_x0000_s1097"/>
    <customShpInfo spid="_x0000_s1092"/>
    <customShpInfo spid="_x0000_s1098"/>
    <customShpInfo spid="_x0000_s1099"/>
    <customShpInfo spid="_x0000_s1100"/>
    <customShpInfo spid="_x0000_s1102"/>
    <customShpInfo spid="_x0000_s1103"/>
    <customShpInfo spid="_x0000_s1104"/>
    <customShpInfo spid="_x0000_s1105"/>
    <customShpInfo spid="_x0000_s1106"/>
    <customShpInfo spid="_x0000_s1101"/>
    <customShpInfo spid="_x0000_s1107"/>
    <customShpInfo spid="_x0000_s1108"/>
    <customShpInfo spid="_x0000_s1109"/>
    <customShpInfo spid="_x0000_s1110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11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24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44"/>
    <customShpInfo spid="_x0000_s1145"/>
    <customShpInfo spid="_x0000_s1146"/>
    <customShpInfo spid="_x0000_s1147"/>
    <customShpInfo spid="_x0000_s1148"/>
    <customShpInfo spid="_x0000_s1149"/>
    <customShpInfo spid="_x0000_s1150"/>
    <customShpInfo spid="_x0000_s1151"/>
    <customShpInfo spid="_x0000_s1152"/>
    <customShpInfo spid="_x0000_s1153"/>
    <customShpInfo spid="_x0000_s1154"/>
    <customShpInfo spid="_x0000_s1155"/>
    <customShpInfo spid="_x0000_s1156"/>
    <customShpInfo spid="_x0000_s1157"/>
    <customShpInfo spid="_x0000_s1158"/>
    <customShpInfo spid="_x0000_s1159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68"/>
    <customShpInfo spid="_x0000_s1169"/>
    <customShpInfo spid="_x0000_s1170"/>
    <customShpInfo spid="_x0000_s1171"/>
    <customShpInfo spid="_x0000_s1172"/>
    <customShpInfo spid="_x0000_s1173"/>
    <customShpInfo spid="_x0000_s1174"/>
    <customShpInfo spid="_x0000_s1175"/>
    <customShpInfo spid="_x0000_s1176"/>
    <customShpInfo spid="_x0000_s1177"/>
    <customShpInfo spid="_x0000_s1178"/>
    <customShpInfo spid="_x0000_s1179"/>
    <customShpInfo spid="_x0000_s1180"/>
    <customShpInfo spid="_x0000_s1181"/>
    <customShpInfo spid="_x0000_s1182"/>
    <customShpInfo spid="_x0000_s1183"/>
    <customShpInfo spid="_x0000_s1184"/>
    <customShpInfo spid="_x0000_s1136"/>
    <customShpInfo spid="_x0000_s1185"/>
    <customShpInfo spid="_x0000_s1187"/>
    <customShpInfo spid="_x0000_s1188"/>
    <customShpInfo spid="_x0000_s1189"/>
    <customShpInfo spid="_x0000_s1190"/>
    <customShpInfo spid="_x0000_s1191"/>
    <customShpInfo spid="_x0000_s1192"/>
    <customShpInfo spid="_x0000_s1193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201"/>
    <customShpInfo spid="_x0000_s1202"/>
    <customShpInfo spid="_x0000_s1203"/>
    <customShpInfo spid="_x0000_s1204"/>
    <customShpInfo spid="_x0000_s1205"/>
    <customShpInfo spid="_x0000_s1206"/>
    <customShpInfo spid="_x0000_s1186"/>
    <customShpInfo spid="_x0000_s1208"/>
    <customShpInfo spid="_x0000_s1209"/>
    <customShpInfo spid="_x0000_s1210"/>
    <customShpInfo spid="_x0000_s1211"/>
    <customShpInfo spid="_x0000_s1212"/>
    <customShpInfo spid="_x0000_s1213"/>
    <customShpInfo spid="_x0000_s1214"/>
    <customShpInfo spid="_x0000_s1215"/>
    <customShpInfo spid="_x0000_s1216"/>
    <customShpInfo spid="_x0000_s1217"/>
    <customShpInfo spid="_x0000_s1218"/>
    <customShpInfo spid="_x0000_s1219"/>
    <customShpInfo spid="_x0000_s1207"/>
    <customShpInfo spid="_x0000_s1221"/>
    <customShpInfo spid="_x0000_s1220"/>
    <customShpInfo spid="_x0000_s1223"/>
    <customShpInfo spid="_x0000_s1222"/>
    <customShpInfo spid="_x0000_s1225"/>
    <customShpInfo spid="_x0000_s1226"/>
    <customShpInfo spid="_x0000_s1227"/>
    <customShpInfo spid="_x0000_s1228"/>
    <customShpInfo spid="_x0000_s1229"/>
    <customShpInfo spid="_x0000_s1230"/>
    <customShpInfo spid="_x0000_s1231"/>
    <customShpInfo spid="_x0000_s1232"/>
    <customShpInfo spid="_x0000_s1233"/>
    <customShpInfo spid="_x0000_s1234"/>
    <customShpInfo spid="_x0000_s1235"/>
    <customShpInfo spid="_x0000_s1236"/>
    <customShpInfo spid="_x0000_s1237"/>
    <customShpInfo spid="_x0000_s1238"/>
    <customShpInfo spid="_x0000_s1239"/>
    <customShpInfo spid="_x0000_s1240"/>
    <customShpInfo spid="_x0000_s1241"/>
    <customShpInfo spid="_x0000_s1242"/>
    <customShpInfo spid="_x0000_s1243"/>
    <customShpInfo spid="_x0000_s1244"/>
    <customShpInfo spid="_x0000_s1245"/>
    <customShpInfo spid="_x0000_s1246"/>
    <customShpInfo spid="_x0000_s1247"/>
    <customShpInfo spid="_x0000_s1248"/>
    <customShpInfo spid="_x0000_s1249"/>
    <customShpInfo spid="_x0000_s1250"/>
    <customShpInfo spid="_x0000_s1251"/>
    <customShpInfo spid="_x0000_s1252"/>
    <customShpInfo spid="_x0000_s1253"/>
    <customShpInfo spid="_x0000_s1254"/>
    <customShpInfo spid="_x0000_s1255"/>
    <customShpInfo spid="_x0000_s1256"/>
    <customShpInfo spid="_x0000_s1257"/>
    <customShpInfo spid="_x0000_s1258"/>
    <customShpInfo spid="_x0000_s1259"/>
    <customShpInfo spid="_x0000_s1260"/>
    <customShpInfo spid="_x0000_s1261"/>
    <customShpInfo spid="_x0000_s1262"/>
    <customShpInfo spid="_x0000_s1263"/>
    <customShpInfo spid="_x0000_s1264"/>
    <customShpInfo spid="_x0000_s1265"/>
    <customShpInfo spid="_x0000_s1266"/>
    <customShpInfo spid="_x0000_s1267"/>
    <customShpInfo spid="_x0000_s1268"/>
    <customShpInfo spid="_x0000_s1269"/>
    <customShpInfo spid="_x0000_s1270"/>
    <customShpInfo spid="_x0000_s1271"/>
    <customShpInfo spid="_x0000_s1272"/>
    <customShpInfo spid="_x0000_s1273"/>
    <customShpInfo spid="_x0000_s1274"/>
    <customShpInfo spid="_x0000_s1275"/>
    <customShpInfo spid="_x0000_s1276"/>
    <customShpInfo spid="_x0000_s1277"/>
    <customShpInfo spid="_x0000_s1278"/>
    <customShpInfo spid="_x0000_s1224"/>
    <customShpInfo spid="_x0000_s1280"/>
    <customShpInfo spid="_x0000_s1281"/>
    <customShpInfo spid="_x0000_s1282"/>
    <customShpInfo spid="_x0000_s1283"/>
    <customShpInfo spid="_x0000_s1284"/>
    <customShpInfo spid="_x0000_s1285"/>
    <customShpInfo spid="_x0000_s1286"/>
    <customShpInfo spid="_x0000_s1287"/>
    <customShpInfo spid="_x0000_s1288"/>
    <customShpInfo spid="_x0000_s1289"/>
    <customShpInfo spid="_x0000_s1290"/>
    <customShpInfo spid="_x0000_s1291"/>
    <customShpInfo spid="_x0000_s1292"/>
    <customShpInfo spid="_x0000_s1293"/>
    <customShpInfo spid="_x0000_s1294"/>
    <customShpInfo spid="_x0000_s1295"/>
    <customShpInfo spid="_x0000_s1296"/>
    <customShpInfo spid="_x0000_s1297"/>
    <customShpInfo spid="_x0000_s1298"/>
    <customShpInfo spid="_x0000_s1299"/>
    <customShpInfo spid="_x0000_s1300"/>
    <customShpInfo spid="_x0000_s1301"/>
    <customShpInfo spid="_x0000_s1302"/>
    <customShpInfo spid="_x0000_s1303"/>
    <customShpInfo spid="_x0000_s1304"/>
    <customShpInfo spid="_x0000_s1305"/>
    <customShpInfo spid="_x0000_s1306"/>
    <customShpInfo spid="_x0000_s1307"/>
    <customShpInfo spid="_x0000_s1279"/>
    <customShpInfo spid="_x0000_s1308"/>
    <customShpInfo spid="_x0000_s1309"/>
    <customShpInfo spid="_x0000_s1311"/>
    <customShpInfo spid="_x0000_s1312"/>
    <customShpInfo spid="_x0000_s1313"/>
    <customShpInfo spid="_x0000_s1314"/>
    <customShpInfo spid="_x0000_s1315"/>
    <customShpInfo spid="_x0000_s1316"/>
    <customShpInfo spid="_x0000_s1317"/>
    <customShpInfo spid="_x0000_s1318"/>
    <customShpInfo spid="_x0000_s1319"/>
    <customShpInfo spid="_x0000_s1320"/>
    <customShpInfo spid="_x0000_s1321"/>
    <customShpInfo spid="_x0000_s1322"/>
    <customShpInfo spid="_x0000_s1310"/>
    <customShpInfo spid="_x0000_s1324"/>
    <customShpInfo spid="_x0000_s1323"/>
    <customShpInfo spid="_x0000_s1326"/>
    <customShpInfo spid="_x0000_s1325"/>
    <customShpInfo spid="_x0000_s1328"/>
    <customShpInfo spid="_x0000_s1329"/>
    <customShpInfo spid="_x0000_s1330"/>
    <customShpInfo spid="_x0000_s1331"/>
    <customShpInfo spid="_x0000_s1332"/>
    <customShpInfo spid="_x0000_s1333"/>
    <customShpInfo spid="_x0000_s1334"/>
    <customShpInfo spid="_x0000_s1335"/>
    <customShpInfo spid="_x0000_s1336"/>
    <customShpInfo spid="_x0000_s1337"/>
    <customShpInfo spid="_x0000_s1338"/>
    <customShpInfo spid="_x0000_s1339"/>
    <customShpInfo spid="_x0000_s1340"/>
    <customShpInfo spid="_x0000_s1341"/>
    <customShpInfo spid="_x0000_s1342"/>
    <customShpInfo spid="_x0000_s1343"/>
    <customShpInfo spid="_x0000_s1344"/>
    <customShpInfo spid="_x0000_s1345"/>
    <customShpInfo spid="_x0000_s1346"/>
    <customShpInfo spid="_x0000_s1347"/>
    <customShpInfo spid="_x0000_s1348"/>
    <customShpInfo spid="_x0000_s1349"/>
    <customShpInfo spid="_x0000_s1350"/>
    <customShpInfo spid="_x0000_s1351"/>
    <customShpInfo spid="_x0000_s1352"/>
    <customShpInfo spid="_x0000_s1353"/>
    <customShpInfo spid="_x0000_s1354"/>
    <customShpInfo spid="_x0000_s1355"/>
    <customShpInfo spid="_x0000_s1356"/>
    <customShpInfo spid="_x0000_s1357"/>
    <customShpInfo spid="_x0000_s1358"/>
    <customShpInfo spid="_x0000_s1359"/>
    <customShpInfo spid="_x0000_s1360"/>
    <customShpInfo spid="_x0000_s1361"/>
    <customShpInfo spid="_x0000_s1362"/>
    <customShpInfo spid="_x0000_s1363"/>
    <customShpInfo spid="_x0000_s1364"/>
    <customShpInfo spid="_x0000_s1365"/>
    <customShpInfo spid="_x0000_s1366"/>
    <customShpInfo spid="_x0000_s1367"/>
    <customShpInfo spid="_x0000_s1368"/>
    <customShpInfo spid="_x0000_s1369"/>
    <customShpInfo spid="_x0000_s1370"/>
    <customShpInfo spid="_x0000_s1371"/>
    <customShpInfo spid="_x0000_s1372"/>
    <customShpInfo spid="_x0000_s1373"/>
    <customShpInfo spid="_x0000_s1374"/>
    <customShpInfo spid="_x0000_s1375"/>
    <customShpInfo spid="_x0000_s1376"/>
    <customShpInfo spid="_x0000_s1377"/>
    <customShpInfo spid="_x0000_s1378"/>
    <customShpInfo spid="_x0000_s1379"/>
    <customShpInfo spid="_x0000_s1380"/>
    <customShpInfo spid="_x0000_s1381"/>
    <customShpInfo spid="_x0000_s1327"/>
    <customShpInfo spid="_x0000_s1383"/>
    <customShpInfo spid="_x0000_s1384"/>
    <customShpInfo spid="_x0000_s1385"/>
    <customShpInfo spid="_x0000_s1386"/>
    <customShpInfo spid="_x0000_s1387"/>
    <customShpInfo spid="_x0000_s1388"/>
    <customShpInfo spid="_x0000_s1389"/>
    <customShpInfo spid="_x0000_s1390"/>
    <customShpInfo spid="_x0000_s1391"/>
    <customShpInfo spid="_x0000_s1392"/>
    <customShpInfo spid="_x0000_s1393"/>
    <customShpInfo spid="_x0000_s1394"/>
    <customShpInfo spid="_x0000_s1395"/>
    <customShpInfo spid="_x0000_s1396"/>
    <customShpInfo spid="_x0000_s1397"/>
    <customShpInfo spid="_x0000_s1398"/>
    <customShpInfo spid="_x0000_s1399"/>
    <customShpInfo spid="_x0000_s1400"/>
    <customShpInfo spid="_x0000_s1401"/>
    <customShpInfo spid="_x0000_s1402"/>
    <customShpInfo spid="_x0000_s1403"/>
    <customShpInfo spid="_x0000_s1404"/>
    <customShpInfo spid="_x0000_s1405"/>
    <customShpInfo spid="_x0000_s1406"/>
    <customShpInfo spid="_x0000_s1407"/>
    <customShpInfo spid="_x0000_s1408"/>
    <customShpInfo spid="_x0000_s1409"/>
    <customShpInfo spid="_x0000_s1410"/>
    <customShpInfo spid="_x0000_s1411"/>
    <customShpInfo spid="_x0000_s1412"/>
    <customShpInfo spid="_x0000_s1413"/>
    <customShpInfo spid="_x0000_s1382"/>
    <customShpInfo spid="_x0000_s1414"/>
    <customShpInfo spid="_x0000_s1415"/>
    <customShpInfo spid="_x0000_s1416"/>
    <customShpInfo spid="_x0000_s1417"/>
    <customShpInfo spid="_x0000_s1418"/>
    <customShpInfo spid="_x0000_s1420"/>
    <customShpInfo spid="_x0000_s1421"/>
    <customShpInfo spid="_x0000_s1422"/>
    <customShpInfo spid="_x0000_s1423"/>
    <customShpInfo spid="_x0000_s1424"/>
    <customShpInfo spid="_x0000_s1425"/>
    <customShpInfo spid="_x0000_s1426"/>
    <customShpInfo spid="_x0000_s1427"/>
    <customShpInfo spid="_x0000_s1428"/>
    <customShpInfo spid="_x0000_s1429"/>
    <customShpInfo spid="_x0000_s1430"/>
    <customShpInfo spid="_x0000_s1431"/>
    <customShpInfo spid="_x0000_s1432"/>
    <customShpInfo spid="_x0000_s1433"/>
    <customShpInfo spid="_x0000_s1419"/>
    <customShpInfo spid="_x0000_s1434"/>
    <customShpInfo spid="_x0000_s1435"/>
    <customShpInfo spid="_x0000_s1437"/>
    <customShpInfo spid="_x0000_s1438"/>
    <customShpInfo spid="_x0000_s1439"/>
    <customShpInfo spid="_x0000_s1440"/>
    <customShpInfo spid="_x0000_s1441"/>
    <customShpInfo spid="_x0000_s1442"/>
    <customShpInfo spid="_x0000_s1443"/>
    <customShpInfo spid="_x0000_s1444"/>
    <customShpInfo spid="_x0000_s1445"/>
    <customShpInfo spid="_x0000_s1446"/>
    <customShpInfo spid="_x0000_s1447"/>
    <customShpInfo spid="_x0000_s1448"/>
    <customShpInfo spid="_x0000_s1449"/>
    <customShpInfo spid="_x0000_s1450"/>
    <customShpInfo spid="_x0000_s1451"/>
    <customShpInfo spid="_x0000_s1452"/>
    <customShpInfo spid="_x0000_s1453"/>
    <customShpInfo spid="_x0000_s1454"/>
    <customShpInfo spid="_x0000_s1455"/>
    <customShpInfo spid="_x0000_s1456"/>
    <customShpInfo spid="_x0000_s1457"/>
    <customShpInfo spid="_x0000_s1458"/>
    <customShpInfo spid="_x0000_s1436"/>
    <customShpInfo spid="_x0000_s1460"/>
    <customShpInfo spid="_x0000_s1461"/>
    <customShpInfo spid="_x0000_s1462"/>
    <customShpInfo spid="_x0000_s1463"/>
    <customShpInfo spid="_x0000_s1464"/>
    <customShpInfo spid="_x0000_s1465"/>
    <customShpInfo spid="_x0000_s1466"/>
    <customShpInfo spid="_x0000_s1467"/>
    <customShpInfo spid="_x0000_s1468"/>
    <customShpInfo spid="_x0000_s1469"/>
    <customShpInfo spid="_x0000_s1470"/>
    <customShpInfo spid="_x0000_s1471"/>
    <customShpInfo spid="_x0000_s1472"/>
    <customShpInfo spid="_x0000_s1473"/>
    <customShpInfo spid="_x0000_s1474"/>
    <customShpInfo spid="_x0000_s1475"/>
    <customShpInfo spid="_x0000_s1476"/>
    <customShpInfo spid="_x0000_s1459"/>
    <customShpInfo spid="_x0000_s1478"/>
    <customShpInfo spid="_x0000_s1479"/>
    <customShpInfo spid="_x0000_s1477"/>
    <customShpInfo spid="_x0000_s1481"/>
    <customShpInfo spid="_x0000_s1480"/>
    <customShpInfo spid="_x0000_s1483"/>
    <customShpInfo spid="_x0000_s1484"/>
    <customShpInfo spid="_x0000_s1485"/>
    <customShpInfo spid="_x0000_s1486"/>
    <customShpInfo spid="_x0000_s1487"/>
    <customShpInfo spid="_x0000_s1488"/>
    <customShpInfo spid="_x0000_s1489"/>
    <customShpInfo spid="_x0000_s1490"/>
    <customShpInfo spid="_x0000_s1491"/>
    <customShpInfo spid="_x0000_s1492"/>
    <customShpInfo spid="_x0000_s1493"/>
    <customShpInfo spid="_x0000_s1494"/>
    <customShpInfo spid="_x0000_s1495"/>
    <customShpInfo spid="_x0000_s1496"/>
    <customShpInfo spid="_x0000_s1497"/>
    <customShpInfo spid="_x0000_s1498"/>
    <customShpInfo spid="_x0000_s1499"/>
    <customShpInfo spid="_x0000_s1500"/>
    <customShpInfo spid="_x0000_s1501"/>
    <customShpInfo spid="_x0000_s1502"/>
    <customShpInfo spid="_x0000_s1503"/>
    <customShpInfo spid="_x0000_s1504"/>
    <customShpInfo spid="_x0000_s1505"/>
    <customShpInfo spid="_x0000_s1506"/>
    <customShpInfo spid="_x0000_s1507"/>
    <customShpInfo spid="_x0000_s1508"/>
    <customShpInfo spid="_x0000_s1509"/>
    <customShpInfo spid="_x0000_s1482"/>
    <customShpInfo spid="_x0000_s1511"/>
    <customShpInfo spid="_x0000_s1512"/>
    <customShpInfo spid="_x0000_s1513"/>
    <customShpInfo spid="_x0000_s1514"/>
    <customShpInfo spid="_x0000_s1515"/>
    <customShpInfo spid="_x0000_s1516"/>
    <customShpInfo spid="_x0000_s1517"/>
    <customShpInfo spid="_x0000_s1518"/>
    <customShpInfo spid="_x0000_s1519"/>
    <customShpInfo spid="_x0000_s1520"/>
    <customShpInfo spid="_x0000_s1521"/>
    <customShpInfo spid="_x0000_s1522"/>
    <customShpInfo spid="_x0000_s1523"/>
    <customShpInfo spid="_x0000_s1524"/>
    <customShpInfo spid="_x0000_s1525"/>
    <customShpInfo spid="_x0000_s1526"/>
    <customShpInfo spid="_x0000_s1527"/>
    <customShpInfo spid="_x0000_s1528"/>
    <customShpInfo spid="_x0000_s1529"/>
    <customShpInfo spid="_x0000_s1530"/>
    <customShpInfo spid="_x0000_s1531"/>
    <customShpInfo spid="_x0000_s1532"/>
    <customShpInfo spid="_x0000_s1533"/>
    <customShpInfo spid="_x0000_s1534"/>
    <customShpInfo spid="_x0000_s1535"/>
    <customShpInfo spid="_x0000_s1536"/>
    <customShpInfo spid="_x0000_s1537"/>
    <customShpInfo spid="_x0000_s1538"/>
    <customShpInfo spid="_x0000_s1539"/>
    <customShpInfo spid="_x0000_s1540"/>
    <customShpInfo spid="_x0000_s1541"/>
    <customShpInfo spid="_x0000_s1542"/>
    <customShpInfo spid="_x0000_s1543"/>
    <customShpInfo spid="_x0000_s1544"/>
    <customShpInfo spid="_x0000_s1545"/>
    <customShpInfo spid="_x0000_s1546"/>
    <customShpInfo spid="_x0000_s1547"/>
    <customShpInfo spid="_x0000_s1548"/>
    <customShpInfo spid="_x0000_s1549"/>
    <customShpInfo spid="_x0000_s1550"/>
    <customShpInfo spid="_x0000_s1551"/>
    <customShpInfo spid="_x0000_s1552"/>
    <customShpInfo spid="_x0000_s1553"/>
    <customShpInfo spid="_x0000_s1554"/>
    <customShpInfo spid="_x0000_s1555"/>
    <customShpInfo spid="_x0000_s1556"/>
    <customShpInfo spid="_x0000_s1557"/>
    <customShpInfo spid="_x0000_s1558"/>
    <customShpInfo spid="_x0000_s1559"/>
    <customShpInfo spid="_x0000_s1560"/>
    <customShpInfo spid="_x0000_s1561"/>
    <customShpInfo spid="_x0000_s1562"/>
    <customShpInfo spid="_x0000_s1563"/>
    <customShpInfo spid="_x0000_s1564"/>
    <customShpInfo spid="_x0000_s1565"/>
    <customShpInfo spid="_x0000_s1510"/>
    <customShpInfo spid="_x0000_s1566"/>
    <customShpInfo spid="_x0000_s1568"/>
    <customShpInfo spid="_x0000_s1569"/>
    <customShpInfo spid="_x0000_s1570"/>
    <customShpInfo spid="_x0000_s1571"/>
    <customShpInfo spid="_x0000_s1572"/>
    <customShpInfo spid="_x0000_s1573"/>
    <customShpInfo spid="_x0000_s1574"/>
    <customShpInfo spid="_x0000_s1575"/>
    <customShpInfo spid="_x0000_s1576"/>
    <customShpInfo spid="_x0000_s1577"/>
    <customShpInfo spid="_x0000_s1578"/>
    <customShpInfo spid="_x0000_s1579"/>
    <customShpInfo spid="_x0000_s1567"/>
    <customShpInfo spid="_x0000_s1581"/>
    <customShpInfo spid="_x0000_s1580"/>
    <customShpInfo spid="_x0000_s1583"/>
    <customShpInfo spid="_x0000_s1582"/>
    <customShpInfo spid="_x0000_s1585"/>
    <customShpInfo spid="_x0000_s1586"/>
    <customShpInfo spid="_x0000_s1587"/>
    <customShpInfo spid="_x0000_s1588"/>
    <customShpInfo spid="_x0000_s1584"/>
    <customShpInfo spid="_x0000_s1590"/>
    <customShpInfo spid="_x0000_s1591"/>
    <customShpInfo spid="_x0000_s1592"/>
    <customShpInfo spid="_x0000_s1593"/>
    <customShpInfo spid="_x0000_s1594"/>
    <customShpInfo spid="_x0000_s1595"/>
    <customShpInfo spid="_x0000_s1596"/>
    <customShpInfo spid="_x0000_s1597"/>
    <customShpInfo spid="_x0000_s1598"/>
    <customShpInfo spid="_x0000_s1599"/>
    <customShpInfo spid="_x0000_s1600"/>
    <customShpInfo spid="_x0000_s1601"/>
    <customShpInfo spid="_x0000_s1602"/>
    <customShpInfo spid="_x0000_s1603"/>
    <customShpInfo spid="_x0000_s1604"/>
    <customShpInfo spid="_x0000_s1605"/>
    <customShpInfo spid="_x0000_s1606"/>
    <customShpInfo spid="_x0000_s1607"/>
    <customShpInfo spid="_x0000_s1608"/>
    <customShpInfo spid="_x0000_s1609"/>
    <customShpInfo spid="_x0000_s1610"/>
    <customShpInfo spid="_x0000_s1611"/>
    <customShpInfo spid="_x0000_s1612"/>
    <customShpInfo spid="_x0000_s1613"/>
    <customShpInfo spid="_x0000_s1614"/>
    <customShpInfo spid="_x0000_s1615"/>
    <customShpInfo spid="_x0000_s1616"/>
    <customShpInfo spid="_x0000_s1617"/>
    <customShpInfo spid="_x0000_s1618"/>
    <customShpInfo spid="_x0000_s1589"/>
    <customShpInfo spid="_x0000_s1619"/>
    <customShpInfo spid="_x0000_s1621"/>
    <customShpInfo spid="_x0000_s1622"/>
    <customShpInfo spid="_x0000_s1620"/>
    <customShpInfo spid="_x0000_s1623"/>
    <customShpInfo spid="_x0000_s1624"/>
    <customShpInfo spid="_x0000_s1626"/>
    <customShpInfo spid="_x0000_s1627"/>
    <customShpInfo spid="_x0000_s1628"/>
    <customShpInfo spid="_x0000_s1629"/>
    <customShpInfo spid="_x0000_s1630"/>
    <customShpInfo spid="_x0000_s1631"/>
    <customShpInfo spid="_x0000_s1632"/>
    <customShpInfo spid="_x0000_s1633"/>
    <customShpInfo spid="_x0000_s1634"/>
    <customShpInfo spid="_x0000_s1635"/>
    <customShpInfo spid="_x0000_s1636"/>
    <customShpInfo spid="_x0000_s1637"/>
    <customShpInfo spid="_x0000_s1638"/>
    <customShpInfo spid="_x0000_s1639"/>
    <customShpInfo spid="_x0000_s1640"/>
    <customShpInfo spid="_x0000_s1641"/>
    <customShpInfo spid="_x0000_s1642"/>
    <customShpInfo spid="_x0000_s1643"/>
    <customShpInfo spid="_x0000_s1625"/>
    <customShpInfo spid="_x0000_s1644"/>
    <customShpInfo spid="_x0000_s1645"/>
    <customShpInfo spid="_x0000_s1647"/>
    <customShpInfo spid="_x0000_s1648"/>
    <customShpInfo spid="_x0000_s1649"/>
    <customShpInfo spid="_x0000_s1650"/>
    <customShpInfo spid="_x0000_s1651"/>
    <customShpInfo spid="_x0000_s1652"/>
    <customShpInfo spid="_x0000_s1653"/>
    <customShpInfo spid="_x0000_s1654"/>
    <customShpInfo spid="_x0000_s1655"/>
    <customShpInfo spid="_x0000_s1656"/>
    <customShpInfo spid="_x0000_s1657"/>
    <customShpInfo spid="_x0000_s1658"/>
    <customShpInfo spid="_x0000_s1659"/>
    <customShpInfo spid="_x0000_s1660"/>
    <customShpInfo spid="_x0000_s1661"/>
    <customShpInfo spid="_x0000_s1662"/>
    <customShpInfo spid="_x0000_s1663"/>
    <customShpInfo spid="_x0000_s1664"/>
    <customShpInfo spid="_x0000_s1665"/>
    <customShpInfo spid="_x0000_s1666"/>
    <customShpInfo spid="_x0000_s1667"/>
    <customShpInfo spid="_x0000_s1668"/>
    <customShpInfo spid="_x0000_s1669"/>
    <customShpInfo spid="_x0000_s1670"/>
    <customShpInfo spid="_x0000_s1646"/>
    <customShpInfo spid="_x0000_s1672"/>
    <customShpInfo spid="_x0000_s1673"/>
    <customShpInfo spid="_x0000_s1674"/>
    <customShpInfo spid="_x0000_s1675"/>
    <customShpInfo spid="_x0000_s1676"/>
    <customShpInfo spid="_x0000_s1677"/>
    <customShpInfo spid="_x0000_s1678"/>
    <customShpInfo spid="_x0000_s1679"/>
    <customShpInfo spid="_x0000_s1680"/>
    <customShpInfo spid="_x0000_s1681"/>
    <customShpInfo spid="_x0000_s1682"/>
    <customShpInfo spid="_x0000_s1683"/>
    <customShpInfo spid="_x0000_s1684"/>
    <customShpInfo spid="_x0000_s1685"/>
    <customShpInfo spid="_x0000_s1686"/>
    <customShpInfo spid="_x0000_s1671"/>
    <customShpInfo spid="_x0000_s1688"/>
    <customShpInfo spid="_x0000_s1687"/>
    <customShpInfo spid="_x0000_s1690"/>
    <customShpInfo spid="_x0000_s1691"/>
    <customShpInfo spid="_x0000_s1692"/>
    <customShpInfo spid="_x0000_s1689"/>
    <customShpInfo spid="_x0000_s1694"/>
    <customShpInfo spid="_x0000_s1695"/>
    <customShpInfo spid="_x0000_s1696"/>
    <customShpInfo spid="_x0000_s1697"/>
    <customShpInfo spid="_x0000_s1698"/>
    <customShpInfo spid="_x0000_s1699"/>
    <customShpInfo spid="_x0000_s1700"/>
    <customShpInfo spid="_x0000_s1701"/>
    <customShpInfo spid="_x0000_s1702"/>
    <customShpInfo spid="_x0000_s1703"/>
    <customShpInfo spid="_x0000_s1704"/>
    <customShpInfo spid="_x0000_s1705"/>
    <customShpInfo spid="_x0000_s1706"/>
    <customShpInfo spid="_x0000_s1707"/>
    <customShpInfo spid="_x0000_s1708"/>
    <customShpInfo spid="_x0000_s1709"/>
    <customShpInfo spid="_x0000_s1710"/>
    <customShpInfo spid="_x0000_s1711"/>
    <customShpInfo spid="_x0000_s1693"/>
    <customShpInfo spid="_x0000_s1713"/>
    <customShpInfo spid="_x0000_s1714"/>
    <customShpInfo spid="_x0000_s1715"/>
    <customShpInfo spid="_x0000_s1716"/>
    <customShpInfo spid="_x0000_s1717"/>
    <customShpInfo spid="_x0000_s1718"/>
    <customShpInfo spid="_x0000_s1719"/>
    <customShpInfo spid="_x0000_s1720"/>
    <customShpInfo spid="_x0000_s1721"/>
    <customShpInfo spid="_x0000_s1722"/>
    <customShpInfo spid="_x0000_s1723"/>
    <customShpInfo spid="_x0000_s1724"/>
    <customShpInfo spid="_x0000_s1725"/>
    <customShpInfo spid="_x0000_s1726"/>
    <customShpInfo spid="_x0000_s1727"/>
    <customShpInfo spid="_x0000_s1728"/>
    <customShpInfo spid="_x0000_s1729"/>
    <customShpInfo spid="_x0000_s1730"/>
    <customShpInfo spid="_x0000_s1712"/>
    <customShpInfo spid="_x0000_s1731"/>
    <customShpInfo spid="_x0000_s1733"/>
    <customShpInfo spid="_x0000_s1734"/>
    <customShpInfo spid="_x0000_s1735"/>
    <customShpInfo spid="_x0000_s1736"/>
    <customShpInfo spid="_x0000_s1737"/>
    <customShpInfo spid="_x0000_s1738"/>
    <customShpInfo spid="_x0000_s1739"/>
    <customShpInfo spid="_x0000_s1740"/>
    <customShpInfo spid="_x0000_s1741"/>
    <customShpInfo spid="_x0000_s1742"/>
    <customShpInfo spid="_x0000_s1743"/>
    <customShpInfo spid="_x0000_s1732"/>
    <customShpInfo spid="_x0000_s1745"/>
    <customShpInfo spid="_x0000_s1746"/>
    <customShpInfo spid="_x0000_s1747"/>
    <customShpInfo spid="_x0000_s1748"/>
    <customShpInfo spid="_x0000_s1749"/>
    <customShpInfo spid="_x0000_s1750"/>
    <customShpInfo spid="_x0000_s1751"/>
    <customShpInfo spid="_x0000_s1752"/>
    <customShpInfo spid="_x0000_s1753"/>
    <customShpInfo spid="_x0000_s1754"/>
    <customShpInfo spid="_x0000_s1744"/>
    <customShpInfo spid="_x0000_s1756"/>
    <customShpInfo spid="_x0000_s1757"/>
    <customShpInfo spid="_x0000_s1758"/>
    <customShpInfo spid="_x0000_s1755"/>
    <customShpInfo spid="_x0000_s1760"/>
    <customShpInfo spid="_x0000_s1759"/>
    <customShpInfo spid="_x0000_s1762"/>
    <customShpInfo spid="_x0000_s1761"/>
    <customShpInfo spid="_x0000_s1764"/>
    <customShpInfo spid="_x0000_s1765"/>
    <customShpInfo spid="_x0000_s1766"/>
    <customShpInfo spid="_x0000_s1767"/>
    <customShpInfo spid="_x0000_s1768"/>
    <customShpInfo spid="_x0000_s1769"/>
    <customShpInfo spid="_x0000_s1770"/>
    <customShpInfo spid="_x0000_s1771"/>
    <customShpInfo spid="_x0000_s1772"/>
    <customShpInfo spid="_x0000_s1773"/>
    <customShpInfo spid="_x0000_s1774"/>
    <customShpInfo spid="_x0000_s1775"/>
    <customShpInfo spid="_x0000_s1776"/>
    <customShpInfo spid="_x0000_s1777"/>
    <customShpInfo spid="_x0000_s1763"/>
    <customShpInfo spid="_x0000_s1779"/>
    <customShpInfo spid="_x0000_s1778"/>
    <customShpInfo spid="_x0000_s1781"/>
    <customShpInfo spid="_x0000_s1782"/>
    <customShpInfo spid="_x0000_s1780"/>
    <customShpInfo spid="_x0000_s1784"/>
    <customShpInfo spid="_x0000_s1785"/>
    <customShpInfo spid="_x0000_s1783"/>
    <customShpInfo spid="_x0000_s1787"/>
    <customShpInfo spid="_x0000_s1788"/>
    <customShpInfo spid="_x0000_s1786"/>
    <customShpInfo spid="_x0000_s1790"/>
    <customShpInfo spid="_x0000_s1791"/>
    <customShpInfo spid="_x0000_s1789"/>
    <customShpInfo spid="_x0000_s1793"/>
    <customShpInfo spid="_x0000_s1794"/>
    <customShpInfo spid="_x0000_s1792"/>
    <customShpInfo spid="_x0000_s1796"/>
    <customShpInfo spid="_x0000_s1797"/>
    <customShpInfo spid="_x0000_s1795"/>
    <customShpInfo spid="_x0000_s1798"/>
    <customShpInfo spid="_x0000_s1800"/>
    <customShpInfo spid="_x0000_s1801"/>
    <customShpInfo spid="_x0000_s1802"/>
    <customShpInfo spid="_x0000_s1803"/>
    <customShpInfo spid="_x0000_s1804"/>
    <customShpInfo spid="_x0000_s1805"/>
    <customShpInfo spid="_x0000_s1806"/>
    <customShpInfo spid="_x0000_s1807"/>
    <customShpInfo spid="_x0000_s1808"/>
    <customShpInfo spid="_x0000_s1809"/>
    <customShpInfo spid="_x0000_s1810"/>
    <customShpInfo spid="_x0000_s1811"/>
    <customShpInfo spid="_x0000_s1812"/>
    <customShpInfo spid="_x0000_s1813"/>
    <customShpInfo spid="_x0000_s1814"/>
    <customShpInfo spid="_x0000_s1815"/>
    <customShpInfo spid="_x0000_s1816"/>
    <customShpInfo spid="_x0000_s1817"/>
    <customShpInfo spid="_x0000_s1799"/>
    <customShpInfo spid="_x0000_s1819"/>
    <customShpInfo spid="_x0000_s1820"/>
    <customShpInfo spid="_x0000_s1821"/>
    <customShpInfo spid="_x0000_s1822"/>
    <customShpInfo spid="_x0000_s1823"/>
    <customShpInfo spid="_x0000_s1824"/>
    <customShpInfo spid="_x0000_s1818"/>
    <customShpInfo spid="_x0000_s1825"/>
    <customShpInfo spid="_x0000_s1826"/>
    <customShpInfo spid="_x0000_s1828"/>
    <customShpInfo spid="_x0000_s1829"/>
    <customShpInfo spid="_x0000_s1830"/>
    <customShpInfo spid="_x0000_s1831"/>
    <customShpInfo spid="_x0000_s1832"/>
    <customShpInfo spid="_x0000_s1827"/>
    <customShpInfo spid="_x0000_s1833"/>
    <customShpInfo spid="_x0000_s1835"/>
    <customShpInfo spid="_x0000_s1836"/>
    <customShpInfo spid="_x0000_s1837"/>
    <customShpInfo spid="_x0000_s1838"/>
    <customShpInfo spid="_x0000_s1839"/>
    <customShpInfo spid="_x0000_s1840"/>
    <customShpInfo spid="_x0000_s1834"/>
    <customShpInfo spid="_x0000_s1841"/>
    <customShpInfo spid="_x0000_s1842"/>
    <customShpInfo spid="_x0000_s1843"/>
    <customShpInfo spid="_x0000_s1844"/>
    <customShpInfo spid="_x0000_s1845"/>
    <customShpInfo spid="_x0000_s1846"/>
    <customShpInfo spid="_x0000_s1848"/>
    <customShpInfo spid="_x0000_s1849"/>
    <customShpInfo spid="_x0000_s1850"/>
    <customShpInfo spid="_x0000_s1851"/>
    <customShpInfo spid="_x0000_s1852"/>
    <customShpInfo spid="_x0000_s1853"/>
    <customShpInfo spid="_x0000_s1854"/>
    <customShpInfo spid="_x0000_s1855"/>
    <customShpInfo spid="_x0000_s1856"/>
    <customShpInfo spid="_x0000_s1847"/>
    <customShpInfo spid="_x0000_s1857"/>
    <customShpInfo spid="_x0000_s1859"/>
    <customShpInfo spid="_x0000_s1860"/>
    <customShpInfo spid="_x0000_s1861"/>
    <customShpInfo spid="_x0000_s1862"/>
    <customShpInfo spid="_x0000_s1863"/>
    <customShpInfo spid="_x0000_s1864"/>
    <customShpInfo spid="_x0000_s1858"/>
    <customShpInfo spid="_x0000_s1865"/>
    <customShpInfo spid="_x0000_s1867"/>
    <customShpInfo spid="_x0000_s1868"/>
    <customShpInfo spid="_x0000_s1869"/>
    <customShpInfo spid="_x0000_s1870"/>
    <customShpInfo spid="_x0000_s1871"/>
    <customShpInfo spid="_x0000_s1872"/>
    <customShpInfo spid="_x0000_s1873"/>
    <customShpInfo spid="_x0000_s1874"/>
    <customShpInfo spid="_x0000_s1875"/>
    <customShpInfo spid="_x0000_s1876"/>
    <customShpInfo spid="_x0000_s1877"/>
    <customShpInfo spid="_x0000_s1878"/>
    <customShpInfo spid="_x0000_s1879"/>
    <customShpInfo spid="_x0000_s1880"/>
    <customShpInfo spid="_x0000_s1881"/>
    <customShpInfo spid="_x0000_s1882"/>
    <customShpInfo spid="_x0000_s1883"/>
    <customShpInfo spid="_x0000_s1884"/>
    <customShpInfo spid="_x0000_s1885"/>
    <customShpInfo spid="_x0000_s1886"/>
    <customShpInfo spid="_x0000_s1887"/>
    <customShpInfo spid="_x0000_s1888"/>
    <customShpInfo spid="_x0000_s1889"/>
    <customShpInfo spid="_x0000_s1890"/>
    <customShpInfo spid="_x0000_s1891"/>
    <customShpInfo spid="_x0000_s1892"/>
    <customShpInfo spid="_x0000_s1893"/>
    <customShpInfo spid="_x0000_s1894"/>
    <customShpInfo spid="_x0000_s1895"/>
    <customShpInfo spid="_x0000_s1896"/>
    <customShpInfo spid="_x0000_s1897"/>
    <customShpInfo spid="_x0000_s1898"/>
    <customShpInfo spid="_x0000_s1899"/>
    <customShpInfo spid="_x0000_s1900"/>
    <customShpInfo spid="_x0000_s1901"/>
    <customShpInfo spid="_x0000_s1866"/>
    <customShpInfo spid="_x0000_s1902"/>
    <customShpInfo spid="_x0000_s1903"/>
    <customShpInfo spid="_x0000_s1904"/>
    <customShpInfo spid="_x0000_s1905"/>
    <customShpInfo spid="_x0000_s1906"/>
    <customShpInfo spid="_x0000_s1908"/>
    <customShpInfo spid="_x0000_s1909"/>
    <customShpInfo spid="_x0000_s1910"/>
    <customShpInfo spid="_x0000_s1911"/>
    <customShpInfo spid="_x0000_s1912"/>
    <customShpInfo spid="_x0000_s1913"/>
    <customShpInfo spid="_x0000_s1914"/>
    <customShpInfo spid="_x0000_s1915"/>
    <customShpInfo spid="_x0000_s1916"/>
    <customShpInfo spid="_x0000_s1907"/>
    <customShpInfo spid="_x0000_s1918"/>
    <customShpInfo spid="_x0000_s1919"/>
    <customShpInfo spid="_x0000_s1917"/>
    <customShpInfo spid="_x0000_s1921"/>
    <customShpInfo spid="_x0000_s1922"/>
    <customShpInfo spid="_x0000_s1923"/>
    <customShpInfo spid="_x0000_s1924"/>
    <customShpInfo spid="_x0000_s1925"/>
    <customShpInfo spid="_x0000_s1926"/>
    <customShpInfo spid="_x0000_s1920"/>
    <customShpInfo spid="_x0000_s1928"/>
    <customShpInfo spid="_x0000_s1929"/>
    <customShpInfo spid="_x0000_s1930"/>
    <customShpInfo spid="_x0000_s1931"/>
    <customShpInfo spid="_x0000_s1932"/>
    <customShpInfo spid="_x0000_s1933"/>
    <customShpInfo spid="_x0000_s1934"/>
    <customShpInfo spid="_x0000_s1935"/>
    <customShpInfo spid="_x0000_s1927"/>
    <customShpInfo spid="_x0000_s1937"/>
    <customShpInfo spid="_x0000_s1938"/>
    <customShpInfo spid="_x0000_s1936"/>
    <customShpInfo spid="_x0000_s1940"/>
    <customShpInfo spid="_x0000_s1941"/>
    <customShpInfo spid="_x0000_s1942"/>
    <customShpInfo spid="_x0000_s1943"/>
    <customShpInfo spid="_x0000_s1944"/>
    <customShpInfo spid="_x0000_s1945"/>
    <customShpInfo spid="_x0000_s1946"/>
    <customShpInfo spid="_x0000_s1947"/>
    <customShpInfo spid="_x0000_s1948"/>
    <customShpInfo spid="_x0000_s1949"/>
    <customShpInfo spid="_x0000_s1950"/>
    <customShpInfo spid="_x0000_s1951"/>
    <customShpInfo spid="_x0000_s1952"/>
    <customShpInfo spid="_x0000_s1953"/>
    <customShpInfo spid="_x0000_s1954"/>
    <customShpInfo spid="_x0000_s1955"/>
    <customShpInfo spid="_x0000_s1956"/>
    <customShpInfo spid="_x0000_s1957"/>
    <customShpInfo spid="_x0000_s1958"/>
    <customShpInfo spid="_x0000_s1959"/>
    <customShpInfo spid="_x0000_s1960"/>
    <customShpInfo spid="_x0000_s1961"/>
    <customShpInfo spid="_x0000_s1962"/>
    <customShpInfo spid="_x0000_s1963"/>
    <customShpInfo spid="_x0000_s1964"/>
    <customShpInfo spid="_x0000_s1965"/>
    <customShpInfo spid="_x0000_s1966"/>
    <customShpInfo spid="_x0000_s1967"/>
    <customShpInfo spid="_x0000_s1968"/>
    <customShpInfo spid="_x0000_s1969"/>
    <customShpInfo spid="_x0000_s1970"/>
    <customShpInfo spid="_x0000_s1971"/>
    <customShpInfo spid="_x0000_s1972"/>
    <customShpInfo spid="_x0000_s1973"/>
    <customShpInfo spid="_x0000_s1974"/>
    <customShpInfo spid="_x0000_s1975"/>
    <customShpInfo spid="_x0000_s1976"/>
    <customShpInfo spid="_x0000_s1977"/>
    <customShpInfo spid="_x0000_s1978"/>
    <customShpInfo spid="_x0000_s1979"/>
    <customShpInfo spid="_x0000_s1980"/>
    <customShpInfo spid="_x0000_s1981"/>
    <customShpInfo spid="_x0000_s1982"/>
    <customShpInfo spid="_x0000_s1983"/>
    <customShpInfo spid="_x0000_s1984"/>
    <customShpInfo spid="_x0000_s1985"/>
    <customShpInfo spid="_x0000_s1986"/>
    <customShpInfo spid="_x0000_s1987"/>
    <customShpInfo spid="_x0000_s1988"/>
    <customShpInfo spid="_x0000_s1989"/>
    <customShpInfo spid="_x0000_s1990"/>
    <customShpInfo spid="_x0000_s1991"/>
    <customShpInfo spid="_x0000_s1992"/>
    <customShpInfo spid="_x0000_s1993"/>
    <customShpInfo spid="_x0000_s1994"/>
    <customShpInfo spid="_x0000_s1995"/>
    <customShpInfo spid="_x0000_s1996"/>
    <customShpInfo spid="_x0000_s1997"/>
    <customShpInfo spid="_x0000_s1998"/>
    <customShpInfo spid="_x0000_s1999"/>
    <customShpInfo spid="_x0000_s2000"/>
    <customShpInfo spid="_x0000_s2001"/>
    <customShpInfo spid="_x0000_s2002"/>
    <customShpInfo spid="_x0000_s2003"/>
    <customShpInfo spid="_x0000_s1939"/>
    <customShpInfo spid="_x0000_s2005"/>
    <customShpInfo spid="_x0000_s2006"/>
    <customShpInfo spid="_x0000_s2004"/>
    <customShpInfo spid="_x0000_s2008"/>
    <customShpInfo spid="_x0000_s2009"/>
    <customShpInfo spid="_x0000_s2010"/>
    <customShpInfo spid="_x0000_s2011"/>
    <customShpInfo spid="_x0000_s2012"/>
    <customShpInfo spid="_x0000_s2013"/>
    <customShpInfo spid="_x0000_s2014"/>
    <customShpInfo spid="_x0000_s2015"/>
    <customShpInfo spid="_x0000_s2016"/>
    <customShpInfo spid="_x0000_s2017"/>
    <customShpInfo spid="_x0000_s2018"/>
    <customShpInfo spid="_x0000_s2019"/>
    <customShpInfo spid="_x0000_s2020"/>
    <customShpInfo spid="_x0000_s2021"/>
    <customShpInfo spid="_x0000_s2022"/>
    <customShpInfo spid="_x0000_s2023"/>
    <customShpInfo spid="_x0000_s2024"/>
    <customShpInfo spid="_x0000_s2007"/>
    <customShpInfo spid="_x0000_s2026"/>
    <customShpInfo spid="_x0000_s2027"/>
    <customShpInfo spid="_x0000_s2028"/>
    <customShpInfo spid="_x0000_s2029"/>
    <customShpInfo spid="_x0000_s2030"/>
    <customShpInfo spid="_x0000_s2031"/>
    <customShpInfo spid="_x0000_s2032"/>
    <customShpInfo spid="_x0000_s2033"/>
    <customShpInfo spid="_x0000_s2034"/>
    <customShpInfo spid="_x0000_s2035"/>
    <customShpInfo spid="_x0000_s2036"/>
    <customShpInfo spid="_x0000_s2037"/>
    <customShpInfo spid="_x0000_s2038"/>
    <customShpInfo spid="_x0000_s2039"/>
    <customShpInfo spid="_x0000_s2040"/>
    <customShpInfo spid="_x0000_s2041"/>
    <customShpInfo spid="_x0000_s2025"/>
    <customShpInfo spid="_x0000_s2043"/>
    <customShpInfo spid="_x0000_s2044"/>
    <customShpInfo spid="_x0000_s2042"/>
    <customShpInfo spid="_x0000_s2046"/>
    <customShpInfo spid="_x0000_s2047"/>
    <customShpInfo spid="_x0000_s2045"/>
    <customShpInfo spid="_x0000_s3073"/>
    <customShpInfo spid="_x0000_s3072"/>
    <customShpInfo spid="_x0000_s3075"/>
    <customShpInfo spid="_x0000_s3076"/>
    <customShpInfo spid="_x0000_s3074"/>
    <customShpInfo spid="_x0000_s3078"/>
    <customShpInfo spid="_x0000_s3079"/>
    <customShpInfo spid="_x0000_s3077"/>
    <customShpInfo spid="_x0000_s3081"/>
    <customShpInfo spid="_x0000_s3082"/>
    <customShpInfo spid="_x0000_s3083"/>
    <customShpInfo spid="_x0000_s3084"/>
    <customShpInfo spid="_x0000_s3085"/>
    <customShpInfo spid="_x0000_s3086"/>
    <customShpInfo spid="_x0000_s3080"/>
    <customShpInfo spid="_x0000_s3088"/>
    <customShpInfo spid="_x0000_s3089"/>
    <customShpInfo spid="_x0000_s3087"/>
    <customShpInfo spid="_x0000_s3091"/>
    <customShpInfo spid="_x0000_s3092"/>
    <customShpInfo spid="_x0000_s3093"/>
    <customShpInfo spid="_x0000_s3094"/>
    <customShpInfo spid="_x0000_s3095"/>
    <customShpInfo spid="_x0000_s3096"/>
    <customShpInfo spid="_x0000_s3097"/>
    <customShpInfo spid="_x0000_s3098"/>
    <customShpInfo spid="_x0000_s3099"/>
    <customShpInfo spid="_x0000_s3100"/>
    <customShpInfo spid="_x0000_s3101"/>
    <customShpInfo spid="_x0000_s3102"/>
    <customShpInfo spid="_x0000_s3103"/>
    <customShpInfo spid="_x0000_s3104"/>
    <customShpInfo spid="_x0000_s3105"/>
    <customShpInfo spid="_x0000_s3106"/>
    <customShpInfo spid="_x0000_s3107"/>
    <customShpInfo spid="_x0000_s3108"/>
    <customShpInfo spid="_x0000_s3109"/>
    <customShpInfo spid="_x0000_s3110"/>
    <customShpInfo spid="_x0000_s3090"/>
    <customShpInfo spid="_x0000_s3112"/>
    <customShpInfo spid="_x0000_s3113"/>
    <customShpInfo spid="_x0000_s3114"/>
    <customShpInfo spid="_x0000_s3111"/>
    <customShpInfo spid="_x0000_s3116"/>
    <customShpInfo spid="_x0000_s3117"/>
    <customShpInfo spid="_x0000_s3118"/>
    <customShpInfo spid="_x0000_s3115"/>
    <customShpInfo spid="_x0000_s3120"/>
    <customShpInfo spid="_x0000_s3121"/>
    <customShpInfo spid="_x0000_s3122"/>
    <customShpInfo spid="_x0000_s3123"/>
    <customShpInfo spid="_x0000_s3124"/>
    <customShpInfo spid="_x0000_s3125"/>
    <customShpInfo spid="_x0000_s3126"/>
    <customShpInfo spid="_x0000_s3127"/>
    <customShpInfo spid="_x0000_s3128"/>
    <customShpInfo spid="_x0000_s3129"/>
    <customShpInfo spid="_x0000_s3119"/>
    <customShpInfo spid="_x0000_s3131"/>
    <customShpInfo spid="_x0000_s3132"/>
    <customShpInfo spid="_x0000_s3133"/>
    <customShpInfo spid="_x0000_s3134"/>
    <customShpInfo spid="_x0000_s3135"/>
    <customShpInfo spid="_x0000_s3136"/>
    <customShpInfo spid="_x0000_s3137"/>
    <customShpInfo spid="_x0000_s3138"/>
    <customShpInfo spid="_x0000_s3139"/>
    <customShpInfo spid="_x0000_s3140"/>
    <customShpInfo spid="_x0000_s3141"/>
    <customShpInfo spid="_x0000_s3142"/>
    <customShpInfo spid="_x0000_s3130"/>
    <customShpInfo spid="_x0000_s3144"/>
    <customShpInfo spid="_x0000_s3145"/>
    <customShpInfo spid="_x0000_s3146"/>
    <customShpInfo spid="_x0000_s3147"/>
    <customShpInfo spid="_x0000_s3143"/>
    <customShpInfo spid="_x0000_s3149"/>
    <customShpInfo spid="_x0000_s3150"/>
    <customShpInfo spid="_x0000_s3151"/>
    <customShpInfo spid="_x0000_s3152"/>
    <customShpInfo spid="_x0000_s3148"/>
    <customShpInfo spid="_x0000_s3154"/>
    <customShpInfo spid="_x0000_s3155"/>
    <customShpInfo spid="_x0000_s3156"/>
    <customShpInfo spid="_x0000_s3153"/>
    <customShpInfo spid="_x0000_s3158"/>
    <customShpInfo spid="_x0000_s3159"/>
    <customShpInfo spid="_x0000_s3160"/>
    <customShpInfo spid="_x0000_s3157"/>
    <customShpInfo spid="_x0000_s3162"/>
    <customShpInfo spid="_x0000_s3163"/>
    <customShpInfo spid="_x0000_s3164"/>
    <customShpInfo spid="_x0000_s3165"/>
    <customShpInfo spid="_x0000_s3166"/>
    <customShpInfo spid="_x0000_s3161"/>
    <customShpInfo spid="_x0000_s3168"/>
    <customShpInfo spid="_x0000_s3169"/>
    <customShpInfo spid="_x0000_s3170"/>
    <customShpInfo spid="_x0000_s3171"/>
    <customShpInfo spid="_x0000_s3172"/>
    <customShpInfo spid="_x0000_s3173"/>
    <customShpInfo spid="_x0000_s3174"/>
    <customShpInfo spid="_x0000_s3175"/>
    <customShpInfo spid="_x0000_s3176"/>
    <customShpInfo spid="_x0000_s3177"/>
    <customShpInfo spid="_x0000_s3178"/>
    <customShpInfo spid="_x0000_s3179"/>
    <customShpInfo spid="_x0000_s3167"/>
    <customShpInfo spid="_x0000_s3181"/>
    <customShpInfo spid="_x0000_s3182"/>
    <customShpInfo spid="_x0000_s3183"/>
    <customShpInfo spid="_x0000_s3184"/>
    <customShpInfo spid="_x0000_s3185"/>
    <customShpInfo spid="_x0000_s3180"/>
    <customShpInfo spid="_x0000_s3187"/>
    <customShpInfo spid="_x0000_s3188"/>
    <customShpInfo spid="_x0000_s3189"/>
    <customShpInfo spid="_x0000_s3190"/>
    <customShpInfo spid="_x0000_s3191"/>
    <customShpInfo spid="_x0000_s3186"/>
    <customShpInfo spid="_x0000_s3192"/>
    <customShpInfo spid="_x0000_s3194"/>
    <customShpInfo spid="_x0000_s3195"/>
    <customShpInfo spid="_x0000_s3193"/>
    <customShpInfo spid="_x0000_s3197"/>
    <customShpInfo spid="_x0000_s3198"/>
    <customShpInfo spid="_x0000_s3196"/>
    <customShpInfo spid="_x0000_s3199"/>
    <customShpInfo spid="_x0000_s3201"/>
    <customShpInfo spid="_x0000_s3202"/>
    <customShpInfo spid="_x0000_s3200"/>
    <customShpInfo spid="_x0000_s3204"/>
    <customShpInfo spid="_x0000_s3205"/>
    <customShpInfo spid="_x0000_s3206"/>
    <customShpInfo spid="_x0000_s3203"/>
    <customShpInfo spid="_x0000_s3208"/>
    <customShpInfo spid="_x0000_s3207"/>
    <customShpInfo spid="_x0000_s3210"/>
    <customShpInfo spid="_x0000_s3211"/>
    <customShpInfo spid="_x0000_s3212"/>
    <customShpInfo spid="_x0000_s3213"/>
    <customShpInfo spid="_x0000_s3214"/>
    <customShpInfo spid="_x0000_s3215"/>
    <customShpInfo spid="_x0000_s3216"/>
    <customShpInfo spid="_x0000_s3217"/>
    <customShpInfo spid="_x0000_s3218"/>
    <customShpInfo spid="_x0000_s3219"/>
    <customShpInfo spid="_x0000_s3220"/>
    <customShpInfo spid="_x0000_s3221"/>
    <customShpInfo spid="_x0000_s3222"/>
    <customShpInfo spid="_x0000_s3223"/>
    <customShpInfo spid="_x0000_s3224"/>
    <customShpInfo spid="_x0000_s3225"/>
    <customShpInfo spid="_x0000_s3226"/>
    <customShpInfo spid="_x0000_s3209"/>
    <customShpInfo spid="_x0000_s3228"/>
    <customShpInfo spid="_x0000_s3229"/>
    <customShpInfo spid="_x0000_s3227"/>
    <customShpInfo spid="_x0000_s3231"/>
    <customShpInfo spid="_x0000_s3232"/>
    <customShpInfo spid="_x0000_s3230"/>
    <customShpInfo spid="_x0000_s3233"/>
    <customShpInfo spid="_x0000_s3234"/>
    <customShpInfo spid="_x0000_s3235"/>
    <customShpInfo spid="_x0000_s3237"/>
    <customShpInfo spid="_x0000_s3238"/>
    <customShpInfo spid="_x0000_s3239"/>
    <customShpInfo spid="_x0000_s3236"/>
    <customShpInfo spid="_x0000_s3241"/>
    <customShpInfo spid="_x0000_s3242"/>
    <customShpInfo spid="_x0000_s3243"/>
    <customShpInfo spid="_x0000_s3244"/>
    <customShpInfo spid="_x0000_s3245"/>
    <customShpInfo spid="_x0000_s3246"/>
    <customShpInfo spid="_x0000_s3247"/>
    <customShpInfo spid="_x0000_s3248"/>
    <customShpInfo spid="_x0000_s3249"/>
    <customShpInfo spid="_x0000_s3250"/>
    <customShpInfo spid="_x0000_s3251"/>
    <customShpInfo spid="_x0000_s3252"/>
    <customShpInfo spid="_x0000_s3253"/>
    <customShpInfo spid="_x0000_s3254"/>
    <customShpInfo spid="_x0000_s3255"/>
    <customShpInfo spid="_x0000_s3256"/>
    <customShpInfo spid="_x0000_s3257"/>
    <customShpInfo spid="_x0000_s3258"/>
    <customShpInfo spid="_x0000_s3259"/>
    <customShpInfo spid="_x0000_s3260"/>
    <customShpInfo spid="_x0000_s3261"/>
    <customShpInfo spid="_x0000_s3262"/>
    <customShpInfo spid="_x0000_s3263"/>
    <customShpInfo spid="_x0000_s3264"/>
    <customShpInfo spid="_x0000_s3265"/>
    <customShpInfo spid="_x0000_s3266"/>
    <customShpInfo spid="_x0000_s3267"/>
    <customShpInfo spid="_x0000_s3268"/>
    <customShpInfo spid="_x0000_s3269"/>
    <customShpInfo spid="_x0000_s3270"/>
    <customShpInfo spid="_x0000_s3271"/>
    <customShpInfo spid="_x0000_s3272"/>
    <customShpInfo spid="_x0000_s3273"/>
    <customShpInfo spid="_x0000_s3274"/>
    <customShpInfo spid="_x0000_s3275"/>
    <customShpInfo spid="_x0000_s3276"/>
    <customShpInfo spid="_x0000_s3277"/>
    <customShpInfo spid="_x0000_s3278"/>
    <customShpInfo spid="_x0000_s3279"/>
    <customShpInfo spid="_x0000_s3280"/>
    <customShpInfo spid="_x0000_s3281"/>
    <customShpInfo spid="_x0000_s3282"/>
    <customShpInfo spid="_x0000_s3283"/>
    <customShpInfo spid="_x0000_s3240"/>
    <customShpInfo spid="_x0000_s3285"/>
    <customShpInfo spid="_x0000_s3286"/>
    <customShpInfo spid="_x0000_s3284"/>
    <customShpInfo spid="_x0000_s3287"/>
    <customShpInfo spid="_x0000_s3288"/>
    <customShpInfo spid="_x0000_s3290"/>
    <customShpInfo spid="_x0000_s3291"/>
    <customShpInfo spid="_x0000_s3292"/>
    <customShpInfo spid="_x0000_s3293"/>
    <customShpInfo spid="_x0000_s3294"/>
    <customShpInfo spid="_x0000_s3295"/>
    <customShpInfo spid="_x0000_s3296"/>
    <customShpInfo spid="_x0000_s3297"/>
    <customShpInfo spid="_x0000_s3298"/>
    <customShpInfo spid="_x0000_s3299"/>
    <customShpInfo spid="_x0000_s3300"/>
    <customShpInfo spid="_x0000_s3301"/>
    <customShpInfo spid="_x0000_s3302"/>
    <customShpInfo spid="_x0000_s3303"/>
    <customShpInfo spid="_x0000_s3304"/>
    <customShpInfo spid="_x0000_s3305"/>
    <customShpInfo spid="_x0000_s3306"/>
    <customShpInfo spid="_x0000_s3307"/>
    <customShpInfo spid="_x0000_s3308"/>
    <customShpInfo spid="_x0000_s3309"/>
    <customShpInfo spid="_x0000_s3310"/>
    <customShpInfo spid="_x0000_s3311"/>
    <customShpInfo spid="_x0000_s3312"/>
    <customShpInfo spid="_x0000_s3313"/>
    <customShpInfo spid="_x0000_s3289"/>
    <customShpInfo spid="_x0000_s3315"/>
    <customShpInfo spid="_x0000_s3316"/>
    <customShpInfo spid="_x0000_s3317"/>
    <customShpInfo spid="_x0000_s3318"/>
    <customShpInfo spid="_x0000_s3319"/>
    <customShpInfo spid="_x0000_s3320"/>
    <customShpInfo spid="_x0000_s3321"/>
    <customShpInfo spid="_x0000_s3322"/>
    <customShpInfo spid="_x0000_s3323"/>
    <customShpInfo spid="_x0000_s3324"/>
    <customShpInfo spid="_x0000_s3325"/>
    <customShpInfo spid="_x0000_s3326"/>
    <customShpInfo spid="_x0000_s3327"/>
    <customShpInfo spid="_x0000_s3328"/>
    <customShpInfo spid="_x0000_s3314"/>
    <customShpInfo spid="_x0000_s3330"/>
    <customShpInfo spid="_x0000_s3331"/>
    <customShpInfo spid="_x0000_s3332"/>
    <customShpInfo spid="_x0000_s3333"/>
    <customShpInfo spid="_x0000_s3334"/>
    <customShpInfo spid="_x0000_s3335"/>
    <customShpInfo spid="_x0000_s3336"/>
    <customShpInfo spid="_x0000_s3337"/>
    <customShpInfo spid="_x0000_s3338"/>
    <customShpInfo spid="_x0000_s3339"/>
    <customShpInfo spid="_x0000_s3340"/>
    <customShpInfo spid="_x0000_s3341"/>
    <customShpInfo spid="_x0000_s3342"/>
    <customShpInfo spid="_x0000_s3343"/>
    <customShpInfo spid="_x0000_s3329"/>
    <customShpInfo spid="_x0000_s3345"/>
    <customShpInfo spid="_x0000_s3346"/>
    <customShpInfo spid="_x0000_s3344"/>
    <customShpInfo spid="_x0000_s3348"/>
    <customShpInfo spid="_x0000_s3349"/>
    <customShpInfo spid="_x0000_s3350"/>
    <customShpInfo spid="_x0000_s3351"/>
    <customShpInfo spid="_x0000_s3352"/>
    <customShpInfo spid="_x0000_s3353"/>
    <customShpInfo spid="_x0000_s3354"/>
    <customShpInfo spid="_x0000_s3355"/>
    <customShpInfo spid="_x0000_s3356"/>
    <customShpInfo spid="_x0000_s3357"/>
    <customShpInfo spid="_x0000_s3358"/>
    <customShpInfo spid="_x0000_s3359"/>
    <customShpInfo spid="_x0000_s3347"/>
    <customShpInfo spid="_x0000_s3361"/>
    <customShpInfo spid="_x0000_s3362"/>
    <customShpInfo spid="_x0000_s3363"/>
    <customShpInfo spid="_x0000_s3364"/>
    <customShpInfo spid="_x0000_s3365"/>
    <customShpInfo spid="_x0000_s3366"/>
    <customShpInfo spid="_x0000_s3367"/>
    <customShpInfo spid="_x0000_s3368"/>
    <customShpInfo spid="_x0000_s3369"/>
    <customShpInfo spid="_x0000_s3370"/>
    <customShpInfo spid="_x0000_s3371"/>
    <customShpInfo spid="_x0000_s3372"/>
    <customShpInfo spid="_x0000_s3360"/>
    <customShpInfo spid="_x0000_s3374"/>
    <customShpInfo spid="_x0000_s3375"/>
    <customShpInfo spid="_x0000_s3376"/>
    <customShpInfo spid="_x0000_s3373"/>
    <customShpInfo spid="_x0000_s3378"/>
    <customShpInfo spid="_x0000_s3379"/>
    <customShpInfo spid="_x0000_s3380"/>
    <customShpInfo spid="_x0000_s3377"/>
    <customShpInfo spid="_x0000_s3382"/>
    <customShpInfo spid="_x0000_s3383"/>
    <customShpInfo spid="_x0000_s3381"/>
    <customShpInfo spid="_x0000_s3384"/>
    <customShpInfo spid="_x0000_s3385"/>
    <customShpInfo spid="_x0000_s3387"/>
    <customShpInfo spid="_x0000_s3388"/>
    <customShpInfo spid="_x0000_s3386"/>
    <customShpInfo spid="_x0000_s3390"/>
    <customShpInfo spid="_x0000_s3391"/>
    <customShpInfo spid="_x0000_s3392"/>
    <customShpInfo spid="_x0000_s3389"/>
    <customShpInfo spid="_x0000_s3394"/>
    <customShpInfo spid="_x0000_s3393"/>
    <customShpInfo spid="_x0000_s3396"/>
    <customShpInfo spid="_x0000_s3397"/>
    <customShpInfo spid="_x0000_s3398"/>
    <customShpInfo spid="_x0000_s3395"/>
    <customShpInfo spid="_x0000_s3400"/>
    <customShpInfo spid="_x0000_s3401"/>
    <customShpInfo spid="_x0000_s3402"/>
    <customShpInfo spid="_x0000_s3399"/>
    <customShpInfo spid="_x0000_s3404"/>
    <customShpInfo spid="_x0000_s3405"/>
    <customShpInfo spid="_x0000_s3406"/>
    <customShpInfo spid="_x0000_s3403"/>
    <customShpInfo spid="_x0000_s3408"/>
    <customShpInfo spid="_x0000_s3409"/>
    <customShpInfo spid="_x0000_s3407"/>
    <customShpInfo spid="_x0000_s3411"/>
    <customShpInfo spid="_x0000_s3412"/>
    <customShpInfo spid="_x0000_s3413"/>
    <customShpInfo spid="_x0000_s3414"/>
    <customShpInfo spid="_x0000_s3415"/>
    <customShpInfo spid="_x0000_s3416"/>
    <customShpInfo spid="_x0000_s3417"/>
    <customShpInfo spid="_x0000_s3418"/>
    <customShpInfo spid="_x0000_s3419"/>
    <customShpInfo spid="_x0000_s3420"/>
    <customShpInfo spid="_x0000_s3421"/>
    <customShpInfo spid="_x0000_s3422"/>
    <customShpInfo spid="_x0000_s3423"/>
    <customShpInfo spid="_x0000_s3424"/>
    <customShpInfo spid="_x0000_s3410"/>
    <customShpInfo spid="_x0000_s3426"/>
    <customShpInfo spid="_x0000_s3427"/>
    <customShpInfo spid="_x0000_s3425"/>
    <customShpInfo spid="_x0000_s3429"/>
    <customShpInfo spid="_x0000_s3430"/>
    <customShpInfo spid="_x0000_s3431"/>
    <customShpInfo spid="_x0000_s3432"/>
    <customShpInfo spid="_x0000_s3433"/>
    <customShpInfo spid="_x0000_s3434"/>
    <customShpInfo spid="_x0000_s3435"/>
    <customShpInfo spid="_x0000_s3436"/>
    <customShpInfo spid="_x0000_s3437"/>
    <customShpInfo spid="_x0000_s3438"/>
    <customShpInfo spid="_x0000_s3439"/>
    <customShpInfo spid="_x0000_s3440"/>
    <customShpInfo spid="_x0000_s3441"/>
    <customShpInfo spid="_x0000_s3442"/>
    <customShpInfo spid="_x0000_s3428"/>
    <customShpInfo spid="_x0000_s3444"/>
    <customShpInfo spid="_x0000_s3443"/>
    <customShpInfo spid="_x0000_s3446"/>
    <customShpInfo spid="_x0000_s3447"/>
    <customShpInfo spid="_x0000_s3448"/>
    <customShpInfo spid="_x0000_s3449"/>
    <customShpInfo spid="_x0000_s3450"/>
    <customShpInfo spid="_x0000_s3451"/>
    <customShpInfo spid="_x0000_s3452"/>
    <customShpInfo spid="_x0000_s3453"/>
    <customShpInfo spid="_x0000_s3454"/>
    <customShpInfo spid="_x0000_s3455"/>
    <customShpInfo spid="_x0000_s3456"/>
    <customShpInfo spid="_x0000_s3457"/>
    <customShpInfo spid="_x0000_s3445"/>
    <customShpInfo spid="_x0000_s3459"/>
    <customShpInfo spid="_x0000_s3460"/>
    <customShpInfo spid="_x0000_s3461"/>
    <customShpInfo spid="_x0000_s3462"/>
    <customShpInfo spid="_x0000_s3463"/>
    <customShpInfo spid="_x0000_s3464"/>
    <customShpInfo spid="_x0000_s3465"/>
    <customShpInfo spid="_x0000_s3466"/>
    <customShpInfo spid="_x0000_s3467"/>
    <customShpInfo spid="_x0000_s3468"/>
    <customShpInfo spid="_x0000_s3469"/>
    <customShpInfo spid="_x0000_s3470"/>
    <customShpInfo spid="_x0000_s3458"/>
    <customShpInfo spid="_x0000_s3472"/>
    <customShpInfo spid="_x0000_s3471"/>
    <customShpInfo spid="_x0000_s3474"/>
    <customShpInfo spid="_x0000_s3475"/>
    <customShpInfo spid="_x0000_s3476"/>
    <customShpInfo spid="_x0000_s3473"/>
    <customShpInfo spid="_x0000_s3478"/>
    <customShpInfo spid="_x0000_s3479"/>
    <customShpInfo spid="_x0000_s3477"/>
    <customShpInfo spid="_x0000_s3481"/>
    <customShpInfo spid="_x0000_s3480"/>
    <customShpInfo spid="_x0000_s3483"/>
    <customShpInfo spid="_x0000_s3484"/>
    <customShpInfo spid="_x0000_s3482"/>
    <customShpInfo spid="_x0000_s3486"/>
    <customShpInfo spid="_x0000_s3487"/>
    <customShpInfo spid="_x0000_s3488"/>
    <customShpInfo spid="_x0000_s3485"/>
    <customShpInfo spid="_x0000_s3490"/>
    <customShpInfo spid="_x0000_s3491"/>
    <customShpInfo spid="_x0000_s3492"/>
    <customShpInfo spid="_x0000_s3493"/>
    <customShpInfo spid="_x0000_s3494"/>
    <customShpInfo spid="_x0000_s3495"/>
    <customShpInfo spid="_x0000_s3496"/>
    <customShpInfo spid="_x0000_s3497"/>
    <customShpInfo spid="_x0000_s3498"/>
    <customShpInfo spid="_x0000_s3499"/>
    <customShpInfo spid="_x0000_s3500"/>
    <customShpInfo spid="_x0000_s3501"/>
    <customShpInfo spid="_x0000_s3502"/>
    <customShpInfo spid="_x0000_s3503"/>
    <customShpInfo spid="_x0000_s3504"/>
    <customShpInfo spid="_x0000_s3505"/>
    <customShpInfo spid="_x0000_s3506"/>
    <customShpInfo spid="_x0000_s3507"/>
    <customShpInfo spid="_x0000_s3508"/>
    <customShpInfo spid="_x0000_s3509"/>
    <customShpInfo spid="_x0000_s3510"/>
    <customShpInfo spid="_x0000_s3511"/>
    <customShpInfo spid="_x0000_s3512"/>
    <customShpInfo spid="_x0000_s3513"/>
    <customShpInfo spid="_x0000_s3514"/>
    <customShpInfo spid="_x0000_s3515"/>
    <customShpInfo spid="_x0000_s3516"/>
    <customShpInfo spid="_x0000_s3517"/>
    <customShpInfo spid="_x0000_s3518"/>
    <customShpInfo spid="_x0000_s3519"/>
    <customShpInfo spid="_x0000_s3520"/>
    <customShpInfo spid="_x0000_s3521"/>
    <customShpInfo spid="_x0000_s3522"/>
    <customShpInfo spid="_x0000_s3523"/>
    <customShpInfo spid="_x0000_s3524"/>
    <customShpInfo spid="_x0000_s3525"/>
    <customShpInfo spid="_x0000_s3526"/>
    <customShpInfo spid="_x0000_s3527"/>
    <customShpInfo spid="_x0000_s3528"/>
    <customShpInfo spid="_x0000_s3529"/>
    <customShpInfo spid="_x0000_s3530"/>
    <customShpInfo spid="_x0000_s3489"/>
    <customShpInfo spid="_x0000_s3532"/>
    <customShpInfo spid="_x0000_s3533"/>
    <customShpInfo spid="_x0000_s3534"/>
    <customShpInfo spid="_x0000_s3535"/>
    <customShpInfo spid="_x0000_s3536"/>
    <customShpInfo spid="_x0000_s3537"/>
    <customShpInfo spid="_x0000_s3538"/>
    <customShpInfo spid="_x0000_s3539"/>
    <customShpInfo spid="_x0000_s3540"/>
    <customShpInfo spid="_x0000_s3541"/>
    <customShpInfo spid="_x0000_s3542"/>
    <customShpInfo spid="_x0000_s3543"/>
    <customShpInfo spid="_x0000_s3544"/>
    <customShpInfo spid="_x0000_s3545"/>
    <customShpInfo spid="_x0000_s3546"/>
    <customShpInfo spid="_x0000_s3547"/>
    <customShpInfo spid="_x0000_s3531"/>
    <customShpInfo spid="_x0000_s3549"/>
    <customShpInfo spid="_x0000_s3550"/>
    <customShpInfo spid="_x0000_s3548"/>
    <customShpInfo spid="_x0000_s3552"/>
    <customShpInfo spid="_x0000_s3553"/>
    <customShpInfo spid="_x0000_s3554"/>
    <customShpInfo spid="_x0000_s3555"/>
    <customShpInfo spid="_x0000_s3556"/>
    <customShpInfo spid="_x0000_s3557"/>
    <customShpInfo spid="_x0000_s3558"/>
    <customShpInfo spid="_x0000_s3559"/>
    <customShpInfo spid="_x0000_s3560"/>
    <customShpInfo spid="_x0000_s3561"/>
    <customShpInfo spid="_x0000_s3562"/>
    <customShpInfo spid="_x0000_s3563"/>
    <customShpInfo spid="_x0000_s3564"/>
    <customShpInfo spid="_x0000_s3565"/>
    <customShpInfo spid="_x0000_s3566"/>
    <customShpInfo spid="_x0000_s3567"/>
    <customShpInfo spid="_x0000_s3568"/>
    <customShpInfo spid="_x0000_s3569"/>
    <customShpInfo spid="_x0000_s3570"/>
    <customShpInfo spid="_x0000_s3571"/>
    <customShpInfo spid="_x0000_s3572"/>
    <customShpInfo spid="_x0000_s3573"/>
    <customShpInfo spid="_x0000_s3574"/>
    <customShpInfo spid="_x0000_s3575"/>
    <customShpInfo spid="_x0000_s3576"/>
    <customShpInfo spid="_x0000_s3577"/>
    <customShpInfo spid="_x0000_s3578"/>
    <customShpInfo spid="_x0000_s3579"/>
    <customShpInfo spid="_x0000_s3580"/>
    <customShpInfo spid="_x0000_s3581"/>
    <customShpInfo spid="_x0000_s3582"/>
    <customShpInfo spid="_x0000_s3583"/>
    <customShpInfo spid="_x0000_s3584"/>
    <customShpInfo spid="_x0000_s3585"/>
    <customShpInfo spid="_x0000_s3551"/>
    <customShpInfo spid="_x0000_s3587"/>
    <customShpInfo spid="_x0000_s3586"/>
    <customShpInfo spid="_x0000_s3589"/>
    <customShpInfo spid="_x0000_s3590"/>
    <customShpInfo spid="_x0000_s3588"/>
    <customShpInfo spid="_x0000_s3591"/>
    <customShpInfo spid="_x0000_s3592"/>
    <customShpInfo spid="_x0000_s3593"/>
    <customShpInfo spid="_x0000_s3594"/>
    <customShpInfo spid="_x0000_s3596"/>
    <customShpInfo spid="_x0000_s3597"/>
    <customShpInfo spid="_x0000_s3598"/>
    <customShpInfo spid="_x0000_s3599"/>
    <customShpInfo spid="_x0000_s3600"/>
    <customShpInfo spid="_x0000_s3601"/>
    <customShpInfo spid="_x0000_s3602"/>
    <customShpInfo spid="_x0000_s3603"/>
    <customShpInfo spid="_x0000_s3604"/>
    <customShpInfo spid="_x0000_s3605"/>
    <customShpInfo spid="_x0000_s3606"/>
    <customShpInfo spid="_x0000_s3607"/>
    <customShpInfo spid="_x0000_s3608"/>
    <customShpInfo spid="_x0000_s3595"/>
    <customShpInfo spid="_x0000_s3610"/>
    <customShpInfo spid="_x0000_s3611"/>
    <customShpInfo spid="_x0000_s3612"/>
    <customShpInfo spid="_x0000_s3609"/>
    <customShpInfo spid="_x0000_s3614"/>
    <customShpInfo spid="_x0000_s3615"/>
    <customShpInfo spid="_x0000_s3616"/>
    <customShpInfo spid="_x0000_s3617"/>
    <customShpInfo spid="_x0000_s3618"/>
    <customShpInfo spid="_x0000_s3619"/>
    <customShpInfo spid="_x0000_s3620"/>
    <customShpInfo spid="_x0000_s3621"/>
    <customShpInfo spid="_x0000_s3622"/>
    <customShpInfo spid="_x0000_s3623"/>
    <customShpInfo spid="_x0000_s3624"/>
    <customShpInfo spid="_x0000_s3625"/>
    <customShpInfo spid="_x0000_s3626"/>
    <customShpInfo spid="_x0000_s3627"/>
    <customShpInfo spid="_x0000_s3628"/>
    <customShpInfo spid="_x0000_s3629"/>
    <customShpInfo spid="_x0000_s3630"/>
    <customShpInfo spid="_x0000_s3631"/>
    <customShpInfo spid="_x0000_s3613"/>
    <customShpInfo spid="_x0000_s3633"/>
    <customShpInfo spid="_x0000_s3634"/>
    <customShpInfo spid="_x0000_s3632"/>
    <customShpInfo spid="_x0000_s3636"/>
    <customShpInfo spid="_x0000_s3637"/>
    <customShpInfo spid="_x0000_s3638"/>
    <customShpInfo spid="_x0000_s3639"/>
    <customShpInfo spid="_x0000_s3640"/>
    <customShpInfo spid="_x0000_s3641"/>
    <customShpInfo spid="_x0000_s3642"/>
    <customShpInfo spid="_x0000_s3643"/>
    <customShpInfo spid="_x0000_s3644"/>
    <customShpInfo spid="_x0000_s3645"/>
    <customShpInfo spid="_x0000_s3646"/>
    <customShpInfo spid="_x0000_s3647"/>
    <customShpInfo spid="_x0000_s3648"/>
    <customShpInfo spid="_x0000_s3649"/>
    <customShpInfo spid="_x0000_s3635"/>
    <customShpInfo spid="_x0000_s3651"/>
    <customShpInfo spid="_x0000_s3650"/>
    <customShpInfo spid="_x0000_s3653"/>
    <customShpInfo spid="_x0000_s3652"/>
    <customShpInfo spid="_x0000_s3655"/>
    <customShpInfo spid="_x0000_s3656"/>
    <customShpInfo spid="_x0000_s3657"/>
    <customShpInfo spid="_x0000_s3658"/>
    <customShpInfo spid="_x0000_s3659"/>
    <customShpInfo spid="_x0000_s3660"/>
    <customShpInfo spid="_x0000_s3661"/>
    <customShpInfo spid="_x0000_s3662"/>
    <customShpInfo spid="_x0000_s3663"/>
    <customShpInfo spid="_x0000_s3664"/>
    <customShpInfo spid="_x0000_s3665"/>
    <customShpInfo spid="_x0000_s3666"/>
    <customShpInfo spid="_x0000_s3667"/>
    <customShpInfo spid="_x0000_s3668"/>
    <customShpInfo spid="_x0000_s3669"/>
    <customShpInfo spid="_x0000_s3670"/>
    <customShpInfo spid="_x0000_s3671"/>
    <customShpInfo spid="_x0000_s3672"/>
    <customShpInfo spid="_x0000_s3673"/>
    <customShpInfo spid="_x0000_s3674"/>
    <customShpInfo spid="_x0000_s3675"/>
    <customShpInfo spid="_x0000_s3676"/>
    <customShpInfo spid="_x0000_s3677"/>
    <customShpInfo spid="_x0000_s3678"/>
    <customShpInfo spid="_x0000_s3679"/>
    <customShpInfo spid="_x0000_s3680"/>
    <customShpInfo spid="_x0000_s3681"/>
    <customShpInfo spid="_x0000_s3682"/>
    <customShpInfo spid="_x0000_s3683"/>
    <customShpInfo spid="_x0000_s3684"/>
    <customShpInfo spid="_x0000_s3685"/>
    <customShpInfo spid="_x0000_s3686"/>
    <customShpInfo spid="_x0000_s3687"/>
    <customShpInfo spid="_x0000_s3688"/>
    <customShpInfo spid="_x0000_s3689"/>
    <customShpInfo spid="_x0000_s3690"/>
    <customShpInfo spid="_x0000_s3691"/>
    <customShpInfo spid="_x0000_s3692"/>
    <customShpInfo spid="_x0000_s3693"/>
    <customShpInfo spid="_x0000_s3694"/>
    <customShpInfo spid="_x0000_s3695"/>
    <customShpInfo spid="_x0000_s3696"/>
    <customShpInfo spid="_x0000_s3697"/>
    <customShpInfo spid="_x0000_s3698"/>
    <customShpInfo spid="_x0000_s3699"/>
    <customShpInfo spid="_x0000_s3700"/>
    <customShpInfo spid="_x0000_s3701"/>
    <customShpInfo spid="_x0000_s3702"/>
    <customShpInfo spid="_x0000_s3703"/>
    <customShpInfo spid="_x0000_s3704"/>
    <customShpInfo spid="_x0000_s3705"/>
    <customShpInfo spid="_x0000_s3706"/>
    <customShpInfo spid="_x0000_s3707"/>
    <customShpInfo spid="_x0000_s3708"/>
    <customShpInfo spid="_x0000_s3654"/>
    <customShpInfo spid="_x0000_s3710"/>
    <customShpInfo spid="_x0000_s3711"/>
    <customShpInfo spid="_x0000_s3712"/>
    <customShpInfo spid="_x0000_s3713"/>
    <customShpInfo spid="_x0000_s3714"/>
    <customShpInfo spid="_x0000_s3715"/>
    <customShpInfo spid="_x0000_s3716"/>
    <customShpInfo spid="_x0000_s3717"/>
    <customShpInfo spid="_x0000_s3718"/>
    <customShpInfo spid="_x0000_s3719"/>
    <customShpInfo spid="_x0000_s3720"/>
    <customShpInfo spid="_x0000_s3721"/>
    <customShpInfo spid="_x0000_s3722"/>
    <customShpInfo spid="_x0000_s3723"/>
    <customShpInfo spid="_x0000_s3724"/>
    <customShpInfo spid="_x0000_s3725"/>
    <customShpInfo spid="_x0000_s3726"/>
    <customShpInfo spid="_x0000_s3727"/>
    <customShpInfo spid="_x0000_s3728"/>
    <customShpInfo spid="_x0000_s3729"/>
    <customShpInfo spid="_x0000_s3730"/>
    <customShpInfo spid="_x0000_s3731"/>
    <customShpInfo spid="_x0000_s3732"/>
    <customShpInfo spid="_x0000_s3733"/>
    <customShpInfo spid="_x0000_s3709"/>
    <customShpInfo spid="_x0000_s3734"/>
    <customShpInfo spid="_x0000_s3736"/>
    <customShpInfo spid="_x0000_s3737"/>
    <customShpInfo spid="_x0000_s3738"/>
    <customShpInfo spid="_x0000_s3739"/>
    <customShpInfo spid="_x0000_s3740"/>
    <customShpInfo spid="_x0000_s3741"/>
    <customShpInfo spid="_x0000_s3742"/>
    <customShpInfo spid="_x0000_s3743"/>
    <customShpInfo spid="_x0000_s3744"/>
    <customShpInfo spid="_x0000_s3745"/>
    <customShpInfo spid="_x0000_s3746"/>
    <customShpInfo spid="_x0000_s3747"/>
    <customShpInfo spid="_x0000_s3748"/>
    <customShpInfo spid="_x0000_s3749"/>
    <customShpInfo spid="_x0000_s3750"/>
    <customShpInfo spid="_x0000_s3751"/>
    <customShpInfo spid="_x0000_s3752"/>
    <customShpInfo spid="_x0000_s3753"/>
    <customShpInfo spid="_x0000_s3754"/>
    <customShpInfo spid="_x0000_s3755"/>
    <customShpInfo spid="_x0000_s3756"/>
    <customShpInfo spid="_x0000_s3757"/>
    <customShpInfo spid="_x0000_s3758"/>
    <customShpInfo spid="_x0000_s3759"/>
    <customShpInfo spid="_x0000_s3760"/>
    <customShpInfo spid="_x0000_s3761"/>
    <customShpInfo spid="_x0000_s3762"/>
    <customShpInfo spid="_x0000_s3763"/>
    <customShpInfo spid="_x0000_s3764"/>
    <customShpInfo spid="_x0000_s3765"/>
    <customShpInfo spid="_x0000_s3766"/>
    <customShpInfo spid="_x0000_s3767"/>
    <customShpInfo spid="_x0000_s3768"/>
    <customShpInfo spid="_x0000_s3769"/>
    <customShpInfo spid="_x0000_s3770"/>
    <customShpInfo spid="_x0000_s3771"/>
    <customShpInfo spid="_x0000_s3772"/>
    <customShpInfo spid="_x0000_s3773"/>
    <customShpInfo spid="_x0000_s3774"/>
    <customShpInfo spid="_x0000_s3775"/>
    <customShpInfo spid="_x0000_s3735"/>
    <customShpInfo spid="_x0000_s3777"/>
    <customShpInfo spid="_x0000_s3776"/>
    <customShpInfo spid="_x0000_s3778"/>
    <customShpInfo spid="_x0000_s3780"/>
    <customShpInfo spid="_x0000_s3781"/>
    <customShpInfo spid="_x0000_s3782"/>
    <customShpInfo spid="_x0000_s3783"/>
    <customShpInfo spid="_x0000_s3784"/>
    <customShpInfo spid="_x0000_s3785"/>
    <customShpInfo spid="_x0000_s3786"/>
    <customShpInfo spid="_x0000_s3787"/>
    <customShpInfo spid="_x0000_s3788"/>
    <customShpInfo spid="_x0000_s3789"/>
    <customShpInfo spid="_x0000_s3779"/>
    <customShpInfo spid="_x0000_s3790"/>
    <customShpInfo spid="_x0000_s3792"/>
    <customShpInfo spid="_x0000_s3793"/>
    <customShpInfo spid="_x0000_s3794"/>
    <customShpInfo spid="_x0000_s3795"/>
    <customShpInfo spid="_x0000_s3796"/>
    <customShpInfo spid="_x0000_s3797"/>
    <customShpInfo spid="_x0000_s3798"/>
    <customShpInfo spid="_x0000_s3799"/>
    <customShpInfo spid="_x0000_s3800"/>
    <customShpInfo spid="_x0000_s3801"/>
    <customShpInfo spid="_x0000_s3802"/>
    <customShpInfo spid="_x0000_s3803"/>
    <customShpInfo spid="_x0000_s3804"/>
    <customShpInfo spid="_x0000_s3805"/>
    <customShpInfo spid="_x0000_s3791"/>
    <customShpInfo spid="_x0000_s3807"/>
    <customShpInfo spid="_x0000_s3808"/>
    <customShpInfo spid="_x0000_s3809"/>
    <customShpInfo spid="_x0000_s3810"/>
    <customShpInfo spid="_x0000_s3811"/>
    <customShpInfo spid="_x0000_s3812"/>
    <customShpInfo spid="_x0000_s3813"/>
    <customShpInfo spid="_x0000_s3814"/>
    <customShpInfo spid="_x0000_s3815"/>
    <customShpInfo spid="_x0000_s3816"/>
    <customShpInfo spid="_x0000_s3817"/>
    <customShpInfo spid="_x0000_s3818"/>
    <customShpInfo spid="_x0000_s3819"/>
    <customShpInfo spid="_x0000_s3820"/>
    <customShpInfo spid="_x0000_s3806"/>
    <customShpInfo spid="_x0000_s3822"/>
    <customShpInfo spid="_x0000_s3823"/>
    <customShpInfo spid="_x0000_s3824"/>
    <customShpInfo spid="_x0000_s3825"/>
    <customShpInfo spid="_x0000_s3826"/>
    <customShpInfo spid="_x0000_s3827"/>
    <customShpInfo spid="_x0000_s3828"/>
    <customShpInfo spid="_x0000_s3829"/>
    <customShpInfo spid="_x0000_s3830"/>
    <customShpInfo spid="_x0000_s3831"/>
    <customShpInfo spid="_x0000_s3832"/>
    <customShpInfo spid="_x0000_s3833"/>
    <customShpInfo spid="_x0000_s3834"/>
    <customShpInfo spid="_x0000_s3835"/>
    <customShpInfo spid="_x0000_s3821"/>
    <customShpInfo spid="_x0000_s3837"/>
    <customShpInfo spid="_x0000_s3838"/>
    <customShpInfo spid="_x0000_s3839"/>
    <customShpInfo spid="_x0000_s3840"/>
    <customShpInfo spid="_x0000_s3841"/>
    <customShpInfo spid="_x0000_s3842"/>
    <customShpInfo spid="_x0000_s3843"/>
    <customShpInfo spid="_x0000_s3844"/>
    <customShpInfo spid="_x0000_s3845"/>
    <customShpInfo spid="_x0000_s3846"/>
    <customShpInfo spid="_x0000_s3847"/>
    <customShpInfo spid="_x0000_s3848"/>
    <customShpInfo spid="_x0000_s3849"/>
    <customShpInfo spid="_x0000_s3850"/>
    <customShpInfo spid="_x0000_s3851"/>
    <customShpInfo spid="_x0000_s3852"/>
    <customShpInfo spid="_x0000_s3853"/>
    <customShpInfo spid="_x0000_s3854"/>
    <customShpInfo spid="_x0000_s3855"/>
    <customShpInfo spid="_x0000_s3856"/>
    <customShpInfo spid="_x0000_s3857"/>
    <customShpInfo spid="_x0000_s3858"/>
    <customShpInfo spid="_x0000_s3859"/>
    <customShpInfo spid="_x0000_s3860"/>
    <customShpInfo spid="_x0000_s3861"/>
    <customShpInfo spid="_x0000_s3862"/>
    <customShpInfo spid="_x0000_s3863"/>
    <customShpInfo spid="_x0000_s3864"/>
    <customShpInfo spid="_x0000_s3836"/>
    <customShpInfo spid="_x0000_s3866"/>
    <customShpInfo spid="_x0000_s3867"/>
    <customShpInfo spid="_x0000_s3868"/>
    <customShpInfo spid="_x0000_s3865"/>
    <customShpInfo spid="_x0000_s3870"/>
    <customShpInfo spid="_x0000_s3871"/>
    <customShpInfo spid="_x0000_s3872"/>
    <customShpInfo spid="_x0000_s3873"/>
    <customShpInfo spid="_x0000_s3869"/>
    <customShpInfo spid="_x0000_s3875"/>
    <customShpInfo spid="_x0000_s3876"/>
    <customShpInfo spid="_x0000_s3877"/>
    <customShpInfo spid="_x0000_s3878"/>
    <customShpInfo spid="_x0000_s3879"/>
    <customShpInfo spid="_x0000_s3880"/>
    <customShpInfo spid="_x0000_s3881"/>
    <customShpInfo spid="_x0000_s3882"/>
    <customShpInfo spid="_x0000_s3883"/>
    <customShpInfo spid="_x0000_s3884"/>
    <customShpInfo spid="_x0000_s3885"/>
    <customShpInfo spid="_x0000_s3886"/>
    <customShpInfo spid="_x0000_s3887"/>
    <customShpInfo spid="_x0000_s3888"/>
    <customShpInfo spid="_x0000_s3874"/>
    <customShpInfo spid="_x0000_s3890"/>
    <customShpInfo spid="_x0000_s3891"/>
    <customShpInfo spid="_x0000_s3889"/>
    <customShpInfo spid="_x0000_s3892"/>
    <customShpInfo spid="_x0000_s3893"/>
    <customShpInfo spid="_x0000_s3895"/>
    <customShpInfo spid="_x0000_s3896"/>
    <customShpInfo spid="_x0000_s3897"/>
    <customShpInfo spid="_x0000_s3898"/>
    <customShpInfo spid="_x0000_s3899"/>
    <customShpInfo spid="_x0000_s3900"/>
    <customShpInfo spid="_x0000_s3894"/>
    <customShpInfo spid="_x0000_s3901"/>
    <customShpInfo spid="_x0000_s3902"/>
    <customShpInfo spid="_x0000_s3904"/>
    <customShpInfo spid="_x0000_s3905"/>
    <customShpInfo spid="_x0000_s3906"/>
    <customShpInfo spid="_x0000_s3907"/>
    <customShpInfo spid="_x0000_s3908"/>
    <customShpInfo spid="_x0000_s3909"/>
    <customShpInfo spid="_x0000_s3910"/>
    <customShpInfo spid="_x0000_s3911"/>
    <customShpInfo spid="_x0000_s3912"/>
    <customShpInfo spid="_x0000_s3913"/>
    <customShpInfo spid="_x0000_s3914"/>
    <customShpInfo spid="_x0000_s3915"/>
    <customShpInfo spid="_x0000_s3916"/>
    <customShpInfo spid="_x0000_s3917"/>
    <customShpInfo spid="_x0000_s3903"/>
    <customShpInfo spid="_x0000_s3918"/>
    <customShpInfo spid="_x0000_s3920"/>
    <customShpInfo spid="_x0000_s3921"/>
    <customShpInfo spid="_x0000_s3922"/>
    <customShpInfo spid="_x0000_s3923"/>
    <customShpInfo spid="_x0000_s3924"/>
    <customShpInfo spid="_x0000_s3925"/>
    <customShpInfo spid="_x0000_s3926"/>
    <customShpInfo spid="_x0000_s3927"/>
    <customShpInfo spid="_x0000_s3928"/>
    <customShpInfo spid="_x0000_s3929"/>
    <customShpInfo spid="_x0000_s3930"/>
    <customShpInfo spid="_x0000_s3931"/>
    <customShpInfo spid="_x0000_s3932"/>
    <customShpInfo spid="_x0000_s3933"/>
    <customShpInfo spid="_x0000_s3934"/>
    <customShpInfo spid="_x0000_s3935"/>
    <customShpInfo spid="_x0000_s3936"/>
    <customShpInfo spid="_x0000_s3937"/>
    <customShpInfo spid="_x0000_s3938"/>
    <customShpInfo spid="_x0000_s3939"/>
    <customShpInfo spid="_x0000_s3940"/>
    <customShpInfo spid="_x0000_s3941"/>
    <customShpInfo spid="_x0000_s3942"/>
    <customShpInfo spid="_x0000_s3943"/>
    <customShpInfo spid="_x0000_s3944"/>
    <customShpInfo spid="_x0000_s3945"/>
    <customShpInfo spid="_x0000_s3946"/>
    <customShpInfo spid="_x0000_s3947"/>
    <customShpInfo spid="_x0000_s3948"/>
    <customShpInfo spid="_x0000_s3949"/>
    <customShpInfo spid="_x0000_s3950"/>
    <customShpInfo spid="_x0000_s3951"/>
    <customShpInfo spid="_x0000_s3952"/>
    <customShpInfo spid="_x0000_s3953"/>
    <customShpInfo spid="_x0000_s3954"/>
    <customShpInfo spid="_x0000_s3955"/>
    <customShpInfo spid="_x0000_s3956"/>
    <customShpInfo spid="_x0000_s3957"/>
    <customShpInfo spid="_x0000_s3958"/>
    <customShpInfo spid="_x0000_s3959"/>
    <customShpInfo spid="_x0000_s3960"/>
    <customShpInfo spid="_x0000_s3961"/>
    <customShpInfo spid="_x0000_s3962"/>
    <customShpInfo spid="_x0000_s3963"/>
    <customShpInfo spid="_x0000_s3964"/>
    <customShpInfo spid="_x0000_s3965"/>
    <customShpInfo spid="_x0000_s3966"/>
    <customShpInfo spid="_x0000_s3967"/>
    <customShpInfo spid="_x0000_s3968"/>
    <customShpInfo spid="_x0000_s3969"/>
    <customShpInfo spid="_x0000_s3970"/>
    <customShpInfo spid="_x0000_s3971"/>
    <customShpInfo spid="_x0000_s3972"/>
    <customShpInfo spid="_x0000_s3973"/>
    <customShpInfo spid="_x0000_s3974"/>
    <customShpInfo spid="_x0000_s3975"/>
    <customShpInfo spid="_x0000_s3976"/>
    <customShpInfo spid="_x0000_s3977"/>
    <customShpInfo spid="_x0000_s3978"/>
    <customShpInfo spid="_x0000_s3979"/>
    <customShpInfo spid="_x0000_s3980"/>
    <customShpInfo spid="_x0000_s3981"/>
    <customShpInfo spid="_x0000_s3982"/>
    <customShpInfo spid="_x0000_s3983"/>
    <customShpInfo spid="_x0000_s3984"/>
    <customShpInfo spid="_x0000_s3985"/>
    <customShpInfo spid="_x0000_s3986"/>
    <customShpInfo spid="_x0000_s3987"/>
    <customShpInfo spid="_x0000_s3988"/>
    <customShpInfo spid="_x0000_s3989"/>
    <customShpInfo spid="_x0000_s3990"/>
    <customShpInfo spid="_x0000_s3991"/>
    <customShpInfo spid="_x0000_s3992"/>
    <customShpInfo spid="_x0000_s3993"/>
    <customShpInfo spid="_x0000_s3994"/>
    <customShpInfo spid="_x0000_s3995"/>
    <customShpInfo spid="_x0000_s3996"/>
    <customShpInfo spid="_x0000_s3997"/>
    <customShpInfo spid="_x0000_s3998"/>
    <customShpInfo spid="_x0000_s3999"/>
    <customShpInfo spid="_x0000_s4000"/>
    <customShpInfo spid="_x0000_s4001"/>
    <customShpInfo spid="_x0000_s3919"/>
    <customShpInfo spid="_x0000_s4003"/>
    <customShpInfo spid="_x0000_s4004"/>
    <customShpInfo spid="_x0000_s4005"/>
    <customShpInfo spid="_x0000_s4006"/>
    <customShpInfo spid="_x0000_s4007"/>
    <customShpInfo spid="_x0000_s4008"/>
    <customShpInfo spid="_x0000_s4009"/>
    <customShpInfo spid="_x0000_s4010"/>
    <customShpInfo spid="_x0000_s4011"/>
    <customShpInfo spid="_x0000_s4012"/>
    <customShpInfo spid="_x0000_s4013"/>
    <customShpInfo spid="_x0000_s4014"/>
    <customShpInfo spid="_x0000_s4015"/>
    <customShpInfo spid="_x0000_s4016"/>
    <customShpInfo spid="_x0000_s4002"/>
    <customShpInfo spid="_x0000_s4018"/>
    <customShpInfo spid="_x0000_s4019"/>
    <customShpInfo spid="_x0000_s4020"/>
    <customShpInfo spid="_x0000_s4021"/>
    <customShpInfo spid="_x0000_s4022"/>
    <customShpInfo spid="_x0000_s4023"/>
    <customShpInfo spid="_x0000_s4024"/>
    <customShpInfo spid="_x0000_s4025"/>
    <customShpInfo spid="_x0000_s4026"/>
    <customShpInfo spid="_x0000_s4017"/>
    <customShpInfo spid="_x0000_s4028"/>
    <customShpInfo spid="_x0000_s4029"/>
    <customShpInfo spid="_x0000_s4030"/>
    <customShpInfo spid="_x0000_s4031"/>
    <customShpInfo spid="_x0000_s4032"/>
    <customShpInfo spid="_x0000_s4033"/>
    <customShpInfo spid="_x0000_s4034"/>
    <customShpInfo spid="_x0000_s4035"/>
    <customShpInfo spid="_x0000_s4036"/>
    <customShpInfo spid="_x0000_s4037"/>
    <customShpInfo spid="_x0000_s4038"/>
    <customShpInfo spid="_x0000_s4039"/>
    <customShpInfo spid="_x0000_s4040"/>
    <customShpInfo spid="_x0000_s4041"/>
    <customShpInfo spid="_x0000_s4042"/>
    <customShpInfo spid="_x0000_s4043"/>
    <customShpInfo spid="_x0000_s4044"/>
    <customShpInfo spid="_x0000_s4045"/>
    <customShpInfo spid="_x0000_s4046"/>
    <customShpInfo spid="_x0000_s4047"/>
    <customShpInfo spid="_x0000_s4048"/>
    <customShpInfo spid="_x0000_s4049"/>
    <customShpInfo spid="_x0000_s4050"/>
    <customShpInfo spid="_x0000_s4051"/>
    <customShpInfo spid="_x0000_s4052"/>
    <customShpInfo spid="_x0000_s4053"/>
    <customShpInfo spid="_x0000_s4054"/>
    <customShpInfo spid="_x0000_s4055"/>
    <customShpInfo spid="_x0000_s4056"/>
    <customShpInfo spid="_x0000_s4057"/>
    <customShpInfo spid="_x0000_s4058"/>
    <customShpInfo spid="_x0000_s4059"/>
    <customShpInfo spid="_x0000_s4060"/>
    <customShpInfo spid="_x0000_s4061"/>
    <customShpInfo spid="_x0000_s4062"/>
    <customShpInfo spid="_x0000_s4063"/>
    <customShpInfo spid="_x0000_s4064"/>
    <customShpInfo spid="_x0000_s4065"/>
    <customShpInfo spid="_x0000_s4066"/>
    <customShpInfo spid="_x0000_s4067"/>
    <customShpInfo spid="_x0000_s4068"/>
    <customShpInfo spid="_x0000_s4069"/>
    <customShpInfo spid="_x0000_s4070"/>
    <customShpInfo spid="_x0000_s4071"/>
    <customShpInfo spid="_x0000_s4072"/>
    <customShpInfo spid="_x0000_s4073"/>
    <customShpInfo spid="_x0000_s4074"/>
    <customShpInfo spid="_x0000_s4075"/>
    <customShpInfo spid="_x0000_s4076"/>
    <customShpInfo spid="_x0000_s4077"/>
    <customShpInfo spid="_x0000_s4078"/>
    <customShpInfo spid="_x0000_s4079"/>
    <customShpInfo spid="_x0000_s4080"/>
    <customShpInfo spid="_x0000_s4081"/>
    <customShpInfo spid="_x0000_s4027"/>
    <customShpInfo spid="_x0000_s4083"/>
    <customShpInfo spid="_x0000_s4084"/>
    <customShpInfo spid="_x0000_s4085"/>
    <customShpInfo spid="_x0000_s4086"/>
    <customShpInfo spid="_x0000_s4087"/>
    <customShpInfo spid="_x0000_s4088"/>
    <customShpInfo spid="_x0000_s4089"/>
    <customShpInfo spid="_x0000_s4090"/>
    <customShpInfo spid="_x0000_s4091"/>
    <customShpInfo spid="_x0000_s4092"/>
    <customShpInfo spid="_x0000_s4093"/>
    <customShpInfo spid="_x0000_s4094"/>
    <customShpInfo spid="_x0000_s4095"/>
    <customShpInfo spid="_x0000_s4096"/>
    <customShpInfo spid="_x0000_s4097"/>
    <customShpInfo spid="_x0000_s4098"/>
    <customShpInfo spid="_x0000_s4099"/>
    <customShpInfo spid="_x0000_s4100"/>
    <customShpInfo spid="_x0000_s4101"/>
    <customShpInfo spid="_x0000_s4102"/>
    <customShpInfo spid="_x0000_s4103"/>
    <customShpInfo spid="_x0000_s4104"/>
    <customShpInfo spid="_x0000_s4105"/>
    <customShpInfo spid="_x0000_s4106"/>
    <customShpInfo spid="_x0000_s4107"/>
    <customShpInfo spid="_x0000_s4108"/>
    <customShpInfo spid="_x0000_s4082"/>
    <customShpInfo spid="_x0000_s4110"/>
    <customShpInfo spid="_x0000_s4111"/>
    <customShpInfo spid="_x0000_s4112"/>
    <customShpInfo spid="_x0000_s4113"/>
    <customShpInfo spid="_x0000_s4114"/>
    <customShpInfo spid="_x0000_s4115"/>
    <customShpInfo spid="_x0000_s4116"/>
    <customShpInfo spid="_x0000_s4117"/>
    <customShpInfo spid="_x0000_s4118"/>
    <customShpInfo spid="_x0000_s4119"/>
    <customShpInfo spid="_x0000_s4120"/>
    <customShpInfo spid="_x0000_s4121"/>
    <customShpInfo spid="_x0000_s4122"/>
    <customShpInfo spid="_x0000_s4123"/>
    <customShpInfo spid="_x0000_s4109"/>
    <customShpInfo spid="_x0000_s4125"/>
    <customShpInfo spid="_x0000_s4126"/>
    <customShpInfo spid="_x0000_s4124"/>
    <customShpInfo spid="_x0000_s4128"/>
    <customShpInfo spid="_x0000_s4129"/>
    <customShpInfo spid="_x0000_s4130"/>
    <customShpInfo spid="_x0000_s4131"/>
    <customShpInfo spid="_x0000_s4132"/>
    <customShpInfo spid="_x0000_s4133"/>
    <customShpInfo spid="_x0000_s4134"/>
    <customShpInfo spid="_x0000_s4135"/>
    <customShpInfo spid="_x0000_s4136"/>
    <customShpInfo spid="_x0000_s4137"/>
    <customShpInfo spid="_x0000_s4138"/>
    <customShpInfo spid="_x0000_s4139"/>
    <customShpInfo spid="_x0000_s4127"/>
    <customShpInfo spid="_x0000_s4141"/>
    <customShpInfo spid="_x0000_s4142"/>
    <customShpInfo spid="_x0000_s4143"/>
    <customShpInfo spid="_x0000_s4140"/>
    <customShpInfo spid="_x0000_s4145"/>
    <customShpInfo spid="_x0000_s4146"/>
    <customShpInfo spid="_x0000_s4147"/>
    <customShpInfo spid="_x0000_s4144"/>
    <customShpInfo spid="_x0000_s4149"/>
    <customShpInfo spid="_x0000_s4150"/>
    <customShpInfo spid="_x0000_s4151"/>
    <customShpInfo spid="_x0000_s4148"/>
    <customShpInfo spid="_x0000_s4153"/>
    <customShpInfo spid="_x0000_s4154"/>
    <customShpInfo spid="_x0000_s4155"/>
    <customShpInfo spid="_x0000_s4152"/>
    <customShpInfo spid="_x0000_s4157"/>
    <customShpInfo spid="_x0000_s4158"/>
    <customShpInfo spid="_x0000_s4159"/>
    <customShpInfo spid="_x0000_s4156"/>
    <customShpInfo spid="_x0000_s4161"/>
    <customShpInfo spid="_x0000_s4162"/>
    <customShpInfo spid="_x0000_s4163"/>
    <customShpInfo spid="_x0000_s4160"/>
    <customShpInfo spid="_x0000_s4165"/>
    <customShpInfo spid="_x0000_s4166"/>
    <customShpInfo spid="_x0000_s4167"/>
    <customShpInfo spid="_x0000_s4164"/>
    <customShpInfo spid="_x0000_s4169"/>
    <customShpInfo spid="_x0000_s4170"/>
    <customShpInfo spid="_x0000_s4171"/>
    <customShpInfo spid="_x0000_s4168"/>
    <customShpInfo spid="_x0000_s4173"/>
    <customShpInfo spid="_x0000_s4174"/>
    <customShpInfo spid="_x0000_s4175"/>
    <customShpInfo spid="_x0000_s4172"/>
    <customShpInfo spid="_x0000_s4177"/>
    <customShpInfo spid="_x0000_s4178"/>
    <customShpInfo spid="_x0000_s4179"/>
    <customShpInfo spid="_x0000_s4180"/>
    <customShpInfo spid="_x0000_s4181"/>
    <customShpInfo spid="_x0000_s4182"/>
    <customShpInfo spid="_x0000_s4183"/>
    <customShpInfo spid="_x0000_s4184"/>
    <customShpInfo spid="_x0000_s4185"/>
    <customShpInfo spid="_x0000_s4186"/>
    <customShpInfo spid="_x0000_s4187"/>
    <customShpInfo spid="_x0000_s4188"/>
    <customShpInfo spid="_x0000_s4189"/>
    <customShpInfo spid="_x0000_s4190"/>
    <customShpInfo spid="_x0000_s4176"/>
    <customShpInfo spid="_x0000_s4192"/>
    <customShpInfo spid="_x0000_s4193"/>
    <customShpInfo spid="_x0000_s4191"/>
    <customShpInfo spid="_x0000_s4195"/>
    <customShpInfo spid="_x0000_s4196"/>
    <customShpInfo spid="_x0000_s4197"/>
    <customShpInfo spid="_x0000_s4198"/>
    <customShpInfo spid="_x0000_s4199"/>
    <customShpInfo spid="_x0000_s4200"/>
    <customShpInfo spid="_x0000_s4201"/>
    <customShpInfo spid="_x0000_s4202"/>
    <customShpInfo spid="_x0000_s4203"/>
    <customShpInfo spid="_x0000_s4204"/>
    <customShpInfo spid="_x0000_s4205"/>
    <customShpInfo spid="_x0000_s4206"/>
    <customShpInfo spid="_x0000_s4207"/>
    <customShpInfo spid="_x0000_s4208"/>
    <customShpInfo spid="_x0000_s4194"/>
    <customShpInfo spid="_x0000_s4210"/>
    <customShpInfo spid="_x0000_s4211"/>
    <customShpInfo spid="_x0000_s4212"/>
    <customShpInfo spid="_x0000_s4209"/>
    <customShpInfo spid="_x0000_s4214"/>
    <customShpInfo spid="_x0000_s4215"/>
    <customShpInfo spid="_x0000_s4216"/>
    <customShpInfo spid="_x0000_s4213"/>
    <customShpInfo spid="_x0000_s4218"/>
    <customShpInfo spid="_x0000_s4219"/>
    <customShpInfo spid="_x0000_s4220"/>
    <customShpInfo spid="_x0000_s4217"/>
    <customShpInfo spid="_x0000_s4222"/>
    <customShpInfo spid="_x0000_s4223"/>
    <customShpInfo spid="_x0000_s4224"/>
    <customShpInfo spid="_x0000_s4221"/>
    <customShpInfo spid="_x0000_s4226"/>
    <customShpInfo spid="_x0000_s4227"/>
    <customShpInfo spid="_x0000_s4228"/>
    <customShpInfo spid="_x0000_s4225"/>
    <customShpInfo spid="_x0000_s4230"/>
    <customShpInfo spid="_x0000_s4231"/>
    <customShpInfo spid="_x0000_s4232"/>
    <customShpInfo spid="_x0000_s4229"/>
    <customShpInfo spid="_x0000_s4234"/>
    <customShpInfo spid="_x0000_s4235"/>
    <customShpInfo spid="_x0000_s4233"/>
    <customShpInfo spid="_x0000_s4237"/>
    <customShpInfo spid="_x0000_s4238"/>
    <customShpInfo spid="_x0000_s4239"/>
    <customShpInfo spid="_x0000_s4240"/>
    <customShpInfo spid="_x0000_s4241"/>
    <customShpInfo spid="_x0000_s4242"/>
    <customShpInfo spid="_x0000_s4243"/>
    <customShpInfo spid="_x0000_s4244"/>
    <customShpInfo spid="_x0000_s4245"/>
    <customShpInfo spid="_x0000_s4246"/>
    <customShpInfo spid="_x0000_s4247"/>
    <customShpInfo spid="_x0000_s4248"/>
    <customShpInfo spid="_x0000_s4236"/>
    <customShpInfo spid="_x0000_s4250"/>
    <customShpInfo spid="_x0000_s4251"/>
    <customShpInfo spid="_x0000_s4252"/>
    <customShpInfo spid="_x0000_s4253"/>
    <customShpInfo spid="_x0000_s4249"/>
    <customShpInfo spid="_x0000_s4255"/>
    <customShpInfo spid="_x0000_s4256"/>
    <customShpInfo spid="_x0000_s4254"/>
    <customShpInfo spid="_x0000_s4257"/>
    <customShpInfo spid="_x0000_s4259"/>
    <customShpInfo spid="_x0000_s4260"/>
    <customShpInfo spid="_x0000_s4261"/>
    <customShpInfo spid="_x0000_s4262"/>
    <customShpInfo spid="_x0000_s4263"/>
    <customShpInfo spid="_x0000_s4264"/>
    <customShpInfo spid="_x0000_s4265"/>
    <customShpInfo spid="_x0000_s4266"/>
    <customShpInfo spid="_x0000_s4258"/>
    <customShpInfo spid="_x0000_s4268"/>
    <customShpInfo spid="_x0000_s4269"/>
    <customShpInfo spid="_x0000_s4267"/>
    <customShpInfo spid="_x0000_s4271"/>
    <customShpInfo spid="_x0000_s4272"/>
    <customShpInfo spid="_x0000_s4273"/>
    <customShpInfo spid="_x0000_s4274"/>
    <customShpInfo spid="_x0000_s4275"/>
    <customShpInfo spid="_x0000_s4276"/>
    <customShpInfo spid="_x0000_s4270"/>
    <customShpInfo spid="_x0000_s4278"/>
    <customShpInfo spid="_x0000_s4279"/>
    <customShpInfo spid="_x0000_s4277"/>
    <customShpInfo spid="_x0000_s4281"/>
    <customShpInfo spid="_x0000_s4282"/>
    <customShpInfo spid="_x0000_s4283"/>
    <customShpInfo spid="_x0000_s4284"/>
    <customShpInfo spid="_x0000_s4285"/>
    <customShpInfo spid="_x0000_s4286"/>
    <customShpInfo spid="_x0000_s4287"/>
    <customShpInfo spid="_x0000_s4288"/>
    <customShpInfo spid="_x0000_s4289"/>
    <customShpInfo spid="_x0000_s4290"/>
    <customShpInfo spid="_x0000_s4291"/>
    <customShpInfo spid="_x0000_s4292"/>
    <customShpInfo spid="_x0000_s4293"/>
    <customShpInfo spid="_x0000_s4294"/>
    <customShpInfo spid="_x0000_s4295"/>
    <customShpInfo spid="_x0000_s4296"/>
    <customShpInfo spid="_x0000_s4297"/>
    <customShpInfo spid="_x0000_s4298"/>
    <customShpInfo spid="_x0000_s4299"/>
    <customShpInfo spid="_x0000_s4300"/>
    <customShpInfo spid="_x0000_s4301"/>
    <customShpInfo spid="_x0000_s4302"/>
    <customShpInfo spid="_x0000_s4303"/>
    <customShpInfo spid="_x0000_s4304"/>
    <customShpInfo spid="_x0000_s4305"/>
    <customShpInfo spid="_x0000_s4306"/>
    <customShpInfo spid="_x0000_s4307"/>
    <customShpInfo spid="_x0000_s4308"/>
    <customShpInfo spid="_x0000_s4309"/>
    <customShpInfo spid="_x0000_s4310"/>
    <customShpInfo spid="_x0000_s4311"/>
    <customShpInfo spid="_x0000_s4312"/>
    <customShpInfo spid="_x0000_s4313"/>
    <customShpInfo spid="_x0000_s4314"/>
    <customShpInfo spid="_x0000_s4315"/>
    <customShpInfo spid="_x0000_s4316"/>
    <customShpInfo spid="_x0000_s4317"/>
    <customShpInfo spid="_x0000_s4318"/>
    <customShpInfo spid="_x0000_s4319"/>
    <customShpInfo spid="_x0000_s4320"/>
    <customShpInfo spid="_x0000_s4321"/>
    <customShpInfo spid="_x0000_s4322"/>
    <customShpInfo spid="_x0000_s4323"/>
    <customShpInfo spid="_x0000_s4324"/>
    <customShpInfo spid="_x0000_s4280"/>
    <customShpInfo spid="_x0000_s4326"/>
    <customShpInfo spid="_x0000_s4327"/>
    <customShpInfo spid="_x0000_s4325"/>
    <customShpInfo spid="_x0000_s4328"/>
    <customShpInfo spid="_x0000_s4330"/>
    <customShpInfo spid="_x0000_s4331"/>
    <customShpInfo spid="_x0000_s4332"/>
    <customShpInfo spid="_x0000_s4329"/>
    <customShpInfo spid="_x0000_s4334"/>
    <customShpInfo spid="_x0000_s4335"/>
    <customShpInfo spid="_x0000_s4333"/>
    <customShpInfo spid="_x0000_s4336"/>
    <customShpInfo spid="_x0000_s4337"/>
    <customShpInfo spid="_x0000_s4339"/>
    <customShpInfo spid="_x0000_s4340"/>
    <customShpInfo spid="_x0000_s4341"/>
    <customShpInfo spid="_x0000_s4342"/>
    <customShpInfo spid="_x0000_s4343"/>
    <customShpInfo spid="_x0000_s4344"/>
    <customShpInfo spid="_x0000_s4345"/>
    <customShpInfo spid="_x0000_s4346"/>
    <customShpInfo spid="_x0000_s4347"/>
    <customShpInfo spid="_x0000_s4348"/>
    <customShpInfo spid="_x0000_s4349"/>
    <customShpInfo spid="_x0000_s4350"/>
    <customShpInfo spid="_x0000_s4351"/>
    <customShpInfo spid="_x0000_s4352"/>
    <customShpInfo spid="_x0000_s4338"/>
    <customShpInfo spid="_x0000_s4354"/>
    <customShpInfo spid="_x0000_s4355"/>
    <customShpInfo spid="_x0000_s4353"/>
    <customShpInfo spid="_x0000_s4357"/>
    <customShpInfo spid="_x0000_s4358"/>
    <customShpInfo spid="_x0000_s4359"/>
    <customShpInfo spid="_x0000_s4360"/>
    <customShpInfo spid="_x0000_s4361"/>
    <customShpInfo spid="_x0000_s4362"/>
    <customShpInfo spid="_x0000_s4363"/>
    <customShpInfo spid="_x0000_s4364"/>
    <customShpInfo spid="_x0000_s4365"/>
    <customShpInfo spid="_x0000_s4366"/>
    <customShpInfo spid="_x0000_s4367"/>
    <customShpInfo spid="_x0000_s4368"/>
    <customShpInfo spid="_x0000_s4369"/>
    <customShpInfo spid="_x0000_s4370"/>
    <customShpInfo spid="_x0000_s4356"/>
    <customShpInfo spid="_x0000_s4372"/>
    <customShpInfo spid="_x0000_s4373"/>
    <customShpInfo spid="_x0000_s4371"/>
    <customShpInfo spid="_x0000_s4375"/>
    <customShpInfo spid="_x0000_s4374"/>
    <customShpInfo spid="_x0000_s4377"/>
    <customShpInfo spid="_x0000_s4378"/>
    <customShpInfo spid="_x0000_s4379"/>
    <customShpInfo spid="_x0000_s4380"/>
    <customShpInfo spid="_x0000_s4381"/>
    <customShpInfo spid="_x0000_s4382"/>
    <customShpInfo spid="_x0000_s4383"/>
    <customShpInfo spid="_x0000_s4384"/>
    <customShpInfo spid="_x0000_s4385"/>
    <customShpInfo spid="_x0000_s4386"/>
    <customShpInfo spid="_x0000_s4387"/>
    <customShpInfo spid="_x0000_s4388"/>
    <customShpInfo spid="_x0000_s4389"/>
    <customShpInfo spid="_x0000_s4390"/>
    <customShpInfo spid="_x0000_s4391"/>
    <customShpInfo spid="_x0000_s4392"/>
    <customShpInfo spid="_x0000_s4393"/>
    <customShpInfo spid="_x0000_s4394"/>
    <customShpInfo spid="_x0000_s4395"/>
    <customShpInfo spid="_x0000_s4396"/>
    <customShpInfo spid="_x0000_s4397"/>
    <customShpInfo spid="_x0000_s4398"/>
    <customShpInfo spid="_x0000_s4399"/>
    <customShpInfo spid="_x0000_s4400"/>
    <customShpInfo spid="_x0000_s4401"/>
    <customShpInfo spid="_x0000_s4402"/>
    <customShpInfo spid="_x0000_s4403"/>
    <customShpInfo spid="_x0000_s4404"/>
    <customShpInfo spid="_x0000_s4405"/>
    <customShpInfo spid="_x0000_s4406"/>
    <customShpInfo spid="_x0000_s4407"/>
    <customShpInfo spid="_x0000_s4408"/>
    <customShpInfo spid="_x0000_s4409"/>
    <customShpInfo spid="_x0000_s4410"/>
    <customShpInfo spid="_x0000_s4411"/>
    <customShpInfo spid="_x0000_s4412"/>
    <customShpInfo spid="_x0000_s4413"/>
    <customShpInfo spid="_x0000_s4414"/>
    <customShpInfo spid="_x0000_s4415"/>
    <customShpInfo spid="_x0000_s4416"/>
    <customShpInfo spid="_x0000_s4417"/>
    <customShpInfo spid="_x0000_s4418"/>
    <customShpInfo spid="_x0000_s4419"/>
    <customShpInfo spid="_x0000_s4420"/>
    <customShpInfo spid="_x0000_s4421"/>
    <customShpInfo spid="_x0000_s4422"/>
    <customShpInfo spid="_x0000_s4423"/>
    <customShpInfo spid="_x0000_s4424"/>
    <customShpInfo spid="_x0000_s4425"/>
    <customShpInfo spid="_x0000_s4426"/>
    <customShpInfo spid="_x0000_s4427"/>
    <customShpInfo spid="_x0000_s4428"/>
    <customShpInfo spid="_x0000_s4429"/>
    <customShpInfo spid="_x0000_s4430"/>
    <customShpInfo spid="_x0000_s4376"/>
    <customShpInfo spid="_x0000_s4432"/>
    <customShpInfo spid="_x0000_s4433"/>
    <customShpInfo spid="_x0000_s4434"/>
    <customShpInfo spid="_x0000_s4435"/>
    <customShpInfo spid="_x0000_s4436"/>
    <customShpInfo spid="_x0000_s4437"/>
    <customShpInfo spid="_x0000_s4438"/>
    <customShpInfo spid="_x0000_s4439"/>
    <customShpInfo spid="_x0000_s4440"/>
    <customShpInfo spid="_x0000_s4441"/>
    <customShpInfo spid="_x0000_s4442"/>
    <customShpInfo spid="_x0000_s4443"/>
    <customShpInfo spid="_x0000_s4444"/>
    <customShpInfo spid="_x0000_s4445"/>
    <customShpInfo spid="_x0000_s4446"/>
    <customShpInfo spid="_x0000_s4447"/>
    <customShpInfo spid="_x0000_s4448"/>
    <customShpInfo spid="_x0000_s4449"/>
    <customShpInfo spid="_x0000_s4450"/>
    <customShpInfo spid="_x0000_s4451"/>
    <customShpInfo spid="_x0000_s4452"/>
    <customShpInfo spid="_x0000_s4453"/>
    <customShpInfo spid="_x0000_s4454"/>
    <customShpInfo spid="_x0000_s4455"/>
    <customShpInfo spid="_x0000_s4456"/>
    <customShpInfo spid="_x0000_s4431"/>
    <customShpInfo spid="_x0000_s4457"/>
    <customShpInfo spid="_x0000_s4459"/>
    <customShpInfo spid="_x0000_s4460"/>
    <customShpInfo spid="_x0000_s4461"/>
    <customShpInfo spid="_x0000_s4462"/>
    <customShpInfo spid="_x0000_s4463"/>
    <customShpInfo spid="_x0000_s4464"/>
    <customShpInfo spid="_x0000_s4465"/>
    <customShpInfo spid="_x0000_s4466"/>
    <customShpInfo spid="_x0000_s4467"/>
    <customShpInfo spid="_x0000_s4468"/>
    <customShpInfo spid="_x0000_s4469"/>
    <customShpInfo spid="_x0000_s4470"/>
    <customShpInfo spid="_x0000_s4471"/>
    <customShpInfo spid="_x0000_s4472"/>
    <customShpInfo spid="_x0000_s4473"/>
    <customShpInfo spid="_x0000_s4474"/>
    <customShpInfo spid="_x0000_s4475"/>
    <customShpInfo spid="_x0000_s4476"/>
    <customShpInfo spid="_x0000_s4477"/>
    <customShpInfo spid="_x0000_s4478"/>
    <customShpInfo spid="_x0000_s4479"/>
    <customShpInfo spid="_x0000_s4480"/>
    <customShpInfo spid="_x0000_s4481"/>
    <customShpInfo spid="_x0000_s4482"/>
    <customShpInfo spid="_x0000_s4483"/>
    <customShpInfo spid="_x0000_s4484"/>
    <customShpInfo spid="_x0000_s4485"/>
    <customShpInfo spid="_x0000_s4486"/>
    <customShpInfo spid="_x0000_s4487"/>
    <customShpInfo spid="_x0000_s4488"/>
    <customShpInfo spid="_x0000_s4489"/>
    <customShpInfo spid="_x0000_s4490"/>
    <customShpInfo spid="_x0000_s4491"/>
    <customShpInfo spid="_x0000_s4492"/>
    <customShpInfo spid="_x0000_s4493"/>
    <customShpInfo spid="_x0000_s4494"/>
    <customShpInfo spid="_x0000_s4495"/>
    <customShpInfo spid="_x0000_s4496"/>
    <customShpInfo spid="_x0000_s4497"/>
    <customShpInfo spid="_x0000_s4498"/>
    <customShpInfo spid="_x0000_s4499"/>
    <customShpInfo spid="_x0000_s4500"/>
    <customShpInfo spid="_x0000_s4501"/>
    <customShpInfo spid="_x0000_s4458"/>
    <customShpInfo spid="_x0000_s4503"/>
    <customShpInfo spid="_x0000_s4504"/>
    <customShpInfo spid="_x0000_s4505"/>
    <customShpInfo spid="_x0000_s4506"/>
    <customShpInfo spid="_x0000_s4507"/>
    <customShpInfo spid="_x0000_s4508"/>
    <customShpInfo spid="_x0000_s4509"/>
    <customShpInfo spid="_x0000_s4510"/>
    <customShpInfo spid="_x0000_s4511"/>
    <customShpInfo spid="_x0000_s4512"/>
    <customShpInfo spid="_x0000_s4513"/>
    <customShpInfo spid="_x0000_s4514"/>
    <customShpInfo spid="_x0000_s4515"/>
    <customShpInfo spid="_x0000_s4516"/>
    <customShpInfo spid="_x0000_s4502"/>
    <customShpInfo spid="_x0000_s4517"/>
    <customShpInfo spid="_x0000_s4518"/>
    <customShpInfo spid="_x0000_s4519"/>
    <customShpInfo spid="_x0000_s4520"/>
    <customShpInfo spid="_x0000_s4521"/>
    <customShpInfo spid="_x0000_s4523"/>
    <customShpInfo spid="_x0000_s4524"/>
    <customShpInfo spid="_x0000_s4525"/>
    <customShpInfo spid="_x0000_s4526"/>
    <customShpInfo spid="_x0000_s4527"/>
    <customShpInfo spid="_x0000_s4528"/>
    <customShpInfo spid="_x0000_s4529"/>
    <customShpInfo spid="_x0000_s4530"/>
    <customShpInfo spid="_x0000_s4531"/>
    <customShpInfo spid="_x0000_s4532"/>
    <customShpInfo spid="_x0000_s4533"/>
    <customShpInfo spid="_x0000_s4534"/>
    <customShpInfo spid="_x0000_s4535"/>
    <customShpInfo spid="_x0000_s4536"/>
    <customShpInfo spid="_x0000_s4522"/>
    <customShpInfo spid="_x0000_s4538"/>
    <customShpInfo spid="_x0000_s4539"/>
    <customShpInfo spid="_x0000_s4540"/>
    <customShpInfo spid="_x0000_s4541"/>
    <customShpInfo spid="_x0000_s4542"/>
    <customShpInfo spid="_x0000_s4543"/>
    <customShpInfo spid="_x0000_s4544"/>
    <customShpInfo spid="_x0000_s4545"/>
    <customShpInfo spid="_x0000_s4546"/>
    <customShpInfo spid="_x0000_s4547"/>
    <customShpInfo spid="_x0000_s4548"/>
    <customShpInfo spid="_x0000_s4549"/>
    <customShpInfo spid="_x0000_s4550"/>
    <customShpInfo spid="_x0000_s4551"/>
    <customShpInfo spid="_x0000_s4537"/>
    <customShpInfo spid="_x0000_s4553"/>
    <customShpInfo spid="_x0000_s4554"/>
    <customShpInfo spid="_x0000_s4555"/>
    <customShpInfo spid="_x0000_s4556"/>
    <customShpInfo spid="_x0000_s4557"/>
    <customShpInfo spid="_x0000_s4558"/>
    <customShpInfo spid="_x0000_s4559"/>
    <customShpInfo spid="_x0000_s4560"/>
    <customShpInfo spid="_x0000_s4561"/>
    <customShpInfo spid="_x0000_s4562"/>
    <customShpInfo spid="_x0000_s4563"/>
    <customShpInfo spid="_x0000_s4564"/>
    <customShpInfo spid="_x0000_s4565"/>
    <customShpInfo spid="_x0000_s4566"/>
    <customShpInfo spid="_x0000_s4552"/>
    <customShpInfo spid="_x0000_s4568"/>
    <customShpInfo spid="_x0000_s4569"/>
    <customShpInfo spid="_x0000_s4570"/>
    <customShpInfo spid="_x0000_s4571"/>
    <customShpInfo spid="_x0000_s4572"/>
    <customShpInfo spid="_x0000_s4573"/>
    <customShpInfo spid="_x0000_s4574"/>
    <customShpInfo spid="_x0000_s4575"/>
    <customShpInfo spid="_x0000_s4576"/>
    <customShpInfo spid="_x0000_s4577"/>
    <customShpInfo spid="_x0000_s4578"/>
    <customShpInfo spid="_x0000_s4579"/>
    <customShpInfo spid="_x0000_s4567"/>
    <customShpInfo spid="_x0000_s4580"/>
    <customShpInfo spid="_x0000_s4581"/>
    <customShpInfo spid="_x0000_s4582"/>
    <customShpInfo spid="_x0000_s4584"/>
    <customShpInfo spid="_x0000_s4585"/>
    <customShpInfo spid="_x0000_s4586"/>
    <customShpInfo spid="_x0000_s4587"/>
    <customShpInfo spid="_x0000_s4588"/>
    <customShpInfo spid="_x0000_s4589"/>
    <customShpInfo spid="_x0000_s4590"/>
    <customShpInfo spid="_x0000_s4591"/>
    <customShpInfo spid="_x0000_s4592"/>
    <customShpInfo spid="_x0000_s4593"/>
    <customShpInfo spid="_x0000_s4583"/>
    <customShpInfo spid="_x0000_s4594"/>
    <customShpInfo spid="_x0000_s4596"/>
    <customShpInfo spid="_x0000_s4597"/>
    <customShpInfo spid="_x0000_s4598"/>
    <customShpInfo spid="_x0000_s4599"/>
    <customShpInfo spid="_x0000_s4600"/>
    <customShpInfo spid="_x0000_s4601"/>
    <customShpInfo spid="_x0000_s4602"/>
    <customShpInfo spid="_x0000_s4603"/>
    <customShpInfo spid="_x0000_s4604"/>
    <customShpInfo spid="_x0000_s4605"/>
    <customShpInfo spid="_x0000_s4606"/>
    <customShpInfo spid="_x0000_s4607"/>
    <customShpInfo spid="_x0000_s4608"/>
    <customShpInfo spid="_x0000_s4609"/>
    <customShpInfo spid="_x0000_s4610"/>
    <customShpInfo spid="_x0000_s4595"/>
    <customShpInfo spid="_x0000_s4612"/>
    <customShpInfo spid="_x0000_s4613"/>
    <customShpInfo spid="_x0000_s4614"/>
    <customShpInfo spid="_x0000_s4615"/>
    <customShpInfo spid="_x0000_s4616"/>
    <customShpInfo spid="_x0000_s4617"/>
    <customShpInfo spid="_x0000_s4618"/>
    <customShpInfo spid="_x0000_s4619"/>
    <customShpInfo spid="_x0000_s4620"/>
    <customShpInfo spid="_x0000_s4611"/>
    <customShpInfo spid="_x0000_s4622"/>
    <customShpInfo spid="_x0000_s4623"/>
    <customShpInfo spid="_x0000_s4621"/>
    <customShpInfo spid="_x0000_s4625"/>
    <customShpInfo spid="_x0000_s4626"/>
    <customShpInfo spid="_x0000_s4627"/>
    <customShpInfo spid="_x0000_s4628"/>
    <customShpInfo spid="_x0000_s4629"/>
    <customShpInfo spid="_x0000_s4630"/>
    <customShpInfo spid="_x0000_s4631"/>
    <customShpInfo spid="_x0000_s4632"/>
    <customShpInfo spid="_x0000_s4633"/>
    <customShpInfo spid="_x0000_s4634"/>
    <customShpInfo spid="_x0000_s4635"/>
    <customShpInfo spid="_x0000_s4636"/>
    <customShpInfo spid="_x0000_s4624"/>
    <customShpInfo spid="_x0000_s4638"/>
    <customShpInfo spid="_x0000_s4639"/>
    <customShpInfo spid="_x0000_s4640"/>
    <customShpInfo spid="_x0000_s4641"/>
    <customShpInfo spid="_x0000_s4642"/>
    <customShpInfo spid="_x0000_s4643"/>
    <customShpInfo spid="_x0000_s4644"/>
    <customShpInfo spid="_x0000_s4645"/>
    <customShpInfo spid="_x0000_s4646"/>
    <customShpInfo spid="_x0000_s4647"/>
    <customShpInfo spid="_x0000_s4648"/>
    <customShpInfo spid="_x0000_s4649"/>
    <customShpInfo spid="_x0000_s4650"/>
    <customShpInfo spid="_x0000_s4651"/>
    <customShpInfo spid="_x0000_s4637"/>
    <customShpInfo spid="_x0000_s4653"/>
    <customShpInfo spid="_x0000_s4654"/>
    <customShpInfo spid="_x0000_s4655"/>
    <customShpInfo spid="_x0000_s4652"/>
    <customShpInfo spid="_x0000_s4657"/>
    <customShpInfo spid="_x0000_s4658"/>
    <customShpInfo spid="_x0000_s4659"/>
    <customShpInfo spid="_x0000_s4660"/>
    <customShpInfo spid="_x0000_s4661"/>
    <customShpInfo spid="_x0000_s4662"/>
    <customShpInfo spid="_x0000_s4663"/>
    <customShpInfo spid="_x0000_s4664"/>
    <customShpInfo spid="_x0000_s4665"/>
    <customShpInfo spid="_x0000_s4666"/>
    <customShpInfo spid="_x0000_s4667"/>
    <customShpInfo spid="_x0000_s4668"/>
    <customShpInfo spid="_x0000_s4669"/>
    <customShpInfo spid="_x0000_s4670"/>
    <customShpInfo spid="_x0000_s4671"/>
    <customShpInfo spid="_x0000_s4672"/>
    <customShpInfo spid="_x0000_s4673"/>
    <customShpInfo spid="_x0000_s4674"/>
    <customShpInfo spid="_x0000_s4675"/>
    <customShpInfo spid="_x0000_s4676"/>
    <customShpInfo spid="_x0000_s4677"/>
    <customShpInfo spid="_x0000_s4678"/>
    <customShpInfo spid="_x0000_s4679"/>
    <customShpInfo spid="_x0000_s4680"/>
    <customShpInfo spid="_x0000_s4681"/>
    <customShpInfo spid="_x0000_s4682"/>
    <customShpInfo spid="_x0000_s4683"/>
    <customShpInfo spid="_x0000_s4684"/>
    <customShpInfo spid="_x0000_s4685"/>
    <customShpInfo spid="_x0000_s4686"/>
    <customShpInfo spid="_x0000_s4687"/>
    <customShpInfo spid="_x0000_s4656"/>
    <customShpInfo spid="_x0000_s4689"/>
    <customShpInfo spid="_x0000_s4690"/>
    <customShpInfo spid="_x0000_s4691"/>
    <customShpInfo spid="_x0000_s4692"/>
    <customShpInfo spid="_x0000_s4693"/>
    <customShpInfo spid="_x0000_s4694"/>
    <customShpInfo spid="_x0000_s4695"/>
    <customShpInfo spid="_x0000_s4696"/>
    <customShpInfo spid="_x0000_s4697"/>
    <customShpInfo spid="_x0000_s4698"/>
    <customShpInfo spid="_x0000_s4699"/>
    <customShpInfo spid="_x0000_s4700"/>
    <customShpInfo spid="_x0000_s4701"/>
    <customShpInfo spid="_x0000_s4702"/>
    <customShpInfo spid="_x0000_s4688"/>
    <customShpInfo spid="_x0000_s4704"/>
    <customShpInfo spid="_x0000_s4705"/>
    <customShpInfo spid="_x0000_s4706"/>
    <customShpInfo spid="_x0000_s4707"/>
    <customShpInfo spid="_x0000_s4708"/>
    <customShpInfo spid="_x0000_s4709"/>
    <customShpInfo spid="_x0000_s4710"/>
    <customShpInfo spid="_x0000_s4711"/>
    <customShpInfo spid="_x0000_s4712"/>
    <customShpInfo spid="_x0000_s4713"/>
    <customShpInfo spid="_x0000_s4714"/>
    <customShpInfo spid="_x0000_s4715"/>
    <customShpInfo spid="_x0000_s4716"/>
    <customShpInfo spid="_x0000_s4717"/>
    <customShpInfo spid="_x0000_s4718"/>
    <customShpInfo spid="_x0000_s4719"/>
    <customShpInfo spid="_x0000_s4720"/>
    <customShpInfo spid="_x0000_s4721"/>
    <customShpInfo spid="_x0000_s4722"/>
    <customShpInfo spid="_x0000_s4723"/>
    <customShpInfo spid="_x0000_s4724"/>
    <customShpInfo spid="_x0000_s4725"/>
    <customShpInfo spid="_x0000_s4726"/>
    <customShpInfo spid="_x0000_s4727"/>
    <customShpInfo spid="_x0000_s4728"/>
    <customShpInfo spid="_x0000_s4729"/>
    <customShpInfo spid="_x0000_s4730"/>
    <customShpInfo spid="_x0000_s4731"/>
    <customShpInfo spid="_x0000_s4732"/>
    <customShpInfo spid="_x0000_s4733"/>
    <customShpInfo spid="_x0000_s4703"/>
    <customShpInfo spid="_x0000_s4734"/>
    <customShpInfo spid="_x0000_s4736"/>
    <customShpInfo spid="_x0000_s4737"/>
    <customShpInfo spid="_x0000_s4738"/>
    <customShpInfo spid="_x0000_s4739"/>
    <customShpInfo spid="_x0000_s4740"/>
    <customShpInfo spid="_x0000_s4741"/>
    <customShpInfo spid="_x0000_s4742"/>
    <customShpInfo spid="_x0000_s4743"/>
    <customShpInfo spid="_x0000_s4744"/>
    <customShpInfo spid="_x0000_s4745"/>
    <customShpInfo spid="_x0000_s4746"/>
    <customShpInfo spid="_x0000_s4747"/>
    <customShpInfo spid="_x0000_s4748"/>
    <customShpInfo spid="_x0000_s4749"/>
    <customShpInfo spid="_x0000_s4750"/>
    <customShpInfo spid="_x0000_s4751"/>
    <customShpInfo spid="_x0000_s4752"/>
    <customShpInfo spid="_x0000_s4753"/>
    <customShpInfo spid="_x0000_s4754"/>
    <customShpInfo spid="_x0000_s4755"/>
    <customShpInfo spid="_x0000_s4756"/>
    <customShpInfo spid="_x0000_s4757"/>
    <customShpInfo spid="_x0000_s4758"/>
    <customShpInfo spid="_x0000_s4759"/>
    <customShpInfo spid="_x0000_s4760"/>
    <customShpInfo spid="_x0000_s4761"/>
    <customShpInfo spid="_x0000_s4762"/>
    <customShpInfo spid="_x0000_s4763"/>
    <customShpInfo spid="_x0000_s4735"/>
    <customShpInfo spid="_x0000_s4765"/>
    <customShpInfo spid="_x0000_s4766"/>
    <customShpInfo spid="_x0000_s4764"/>
    <customShpInfo spid="_x0000_s4768"/>
    <customShpInfo spid="_x0000_s4769"/>
    <customShpInfo spid="_x0000_s4770"/>
    <customShpInfo spid="_x0000_s4767"/>
    <customShpInfo spid="_x0000_s4772"/>
    <customShpInfo spid="_x0000_s4773"/>
    <customShpInfo spid="_x0000_s4774"/>
    <customShpInfo spid="_x0000_s4775"/>
    <customShpInfo spid="_x0000_s4776"/>
    <customShpInfo spid="_x0000_s4777"/>
    <customShpInfo spid="_x0000_s4778"/>
    <customShpInfo spid="_x0000_s4779"/>
    <customShpInfo spid="_x0000_s4780"/>
    <customShpInfo spid="_x0000_s4781"/>
    <customShpInfo spid="_x0000_s4782"/>
    <customShpInfo spid="_x0000_s4783"/>
    <customShpInfo spid="_x0000_s4784"/>
    <customShpInfo spid="_x0000_s4785"/>
    <customShpInfo spid="_x0000_s4786"/>
    <customShpInfo spid="_x0000_s4771"/>
    <customShpInfo spid="_x0000_s4787"/>
    <customShpInfo spid="_x0000_s4789"/>
    <customShpInfo spid="_x0000_s4790"/>
    <customShpInfo spid="_x0000_s4791"/>
    <customShpInfo spid="_x0000_s4792"/>
    <customShpInfo spid="_x0000_s4793"/>
    <customShpInfo spid="_x0000_s4794"/>
    <customShpInfo spid="_x0000_s4795"/>
    <customShpInfo spid="_x0000_s4796"/>
    <customShpInfo spid="_x0000_s4797"/>
    <customShpInfo spid="_x0000_s4798"/>
    <customShpInfo spid="_x0000_s4799"/>
    <customShpInfo spid="_x0000_s4800"/>
    <customShpInfo spid="_x0000_s4788"/>
    <customShpInfo spid="_x0000_s4801"/>
    <customShpInfo spid="_x0000_s4803"/>
    <customShpInfo spid="_x0000_s4804"/>
    <customShpInfo spid="_x0000_s4805"/>
    <customShpInfo spid="_x0000_s4806"/>
    <customShpInfo spid="_x0000_s4807"/>
    <customShpInfo spid="_x0000_s4808"/>
    <customShpInfo spid="_x0000_s4809"/>
    <customShpInfo spid="_x0000_s4810"/>
    <customShpInfo spid="_x0000_s4811"/>
    <customShpInfo spid="_x0000_s4812"/>
    <customShpInfo spid="_x0000_s4813"/>
    <customShpInfo spid="_x0000_s4814"/>
    <customShpInfo spid="_x0000_s4815"/>
    <customShpInfo spid="_x0000_s4816"/>
    <customShpInfo spid="_x0000_s4817"/>
    <customShpInfo spid="_x0000_s4818"/>
    <customShpInfo spid="_x0000_s4819"/>
    <customShpInfo spid="_x0000_s4820"/>
    <customShpInfo spid="_x0000_s4802"/>
    <customShpInfo spid="_x0000_s4822"/>
    <customShpInfo spid="_x0000_s4823"/>
    <customShpInfo spid="_x0000_s4824"/>
    <customShpInfo spid="_x0000_s4825"/>
    <customShpInfo spid="_x0000_s4826"/>
    <customShpInfo spid="_x0000_s4827"/>
    <customShpInfo spid="_x0000_s4821"/>
    <customShpInfo spid="_x0000_s4829"/>
    <customShpInfo spid="_x0000_s4830"/>
    <customShpInfo spid="_x0000_s4828"/>
    <customShpInfo spid="_x0000_s4832"/>
    <customShpInfo spid="_x0000_s4833"/>
    <customShpInfo spid="_x0000_s4831"/>
    <customShpInfo spid="_x0000_s4835"/>
    <customShpInfo spid="_x0000_s4836"/>
    <customShpInfo spid="_x0000_s4837"/>
    <customShpInfo spid="_x0000_s4838"/>
    <customShpInfo spid="_x0000_s4839"/>
    <customShpInfo spid="_x0000_s4840"/>
    <customShpInfo spid="_x0000_s4841"/>
    <customShpInfo spid="_x0000_s4842"/>
    <customShpInfo spid="_x0000_s4843"/>
    <customShpInfo spid="_x0000_s4844"/>
    <customShpInfo spid="_x0000_s4845"/>
    <customShpInfo spid="_x0000_s4846"/>
    <customShpInfo spid="_x0000_s4834"/>
    <customShpInfo spid="_x0000_s4848"/>
    <customShpInfo spid="_x0000_s4849"/>
    <customShpInfo spid="_x0000_s4850"/>
    <customShpInfo spid="_x0000_s4851"/>
    <customShpInfo spid="_x0000_s4852"/>
    <customShpInfo spid="_x0000_s4847"/>
    <customShpInfo spid="_x0000_s4854"/>
    <customShpInfo spid="_x0000_s4855"/>
    <customShpInfo spid="_x0000_s4856"/>
    <customShpInfo spid="_x0000_s4857"/>
    <customShpInfo spid="_x0000_s4858"/>
    <customShpInfo spid="_x0000_s4859"/>
    <customShpInfo spid="_x0000_s4860"/>
    <customShpInfo spid="_x0000_s4861"/>
    <customShpInfo spid="_x0000_s4862"/>
    <customShpInfo spid="_x0000_s4863"/>
    <customShpInfo spid="_x0000_s4864"/>
    <customShpInfo spid="_x0000_s4865"/>
    <customShpInfo spid="_x0000_s4866"/>
    <customShpInfo spid="_x0000_s4867"/>
    <customShpInfo spid="_x0000_s4853"/>
    <customShpInfo spid="_x0000_s4869"/>
    <customShpInfo spid="_x0000_s4870"/>
    <customShpInfo spid="_x0000_s4871"/>
    <customShpInfo spid="_x0000_s4872"/>
    <customShpInfo spid="_x0000_s4873"/>
    <customShpInfo spid="_x0000_s4874"/>
    <customShpInfo spid="_x0000_s4875"/>
    <customShpInfo spid="_x0000_s4876"/>
    <customShpInfo spid="_x0000_s4877"/>
    <customShpInfo spid="_x0000_s4878"/>
    <customShpInfo spid="_x0000_s4879"/>
    <customShpInfo spid="_x0000_s4880"/>
    <customShpInfo spid="_x0000_s4881"/>
    <customShpInfo spid="_x0000_s4882"/>
    <customShpInfo spid="_x0000_s4868"/>
    <customShpInfo spid="_x0000_s4884"/>
    <customShpInfo spid="_x0000_s4885"/>
    <customShpInfo spid="_x0000_s4886"/>
    <customShpInfo spid="_x0000_s4887"/>
    <customShpInfo spid="_x0000_s4888"/>
    <customShpInfo spid="_x0000_s4889"/>
    <customShpInfo spid="_x0000_s4890"/>
    <customShpInfo spid="_x0000_s4891"/>
    <customShpInfo spid="_x0000_s4892"/>
    <customShpInfo spid="_x0000_s4893"/>
    <customShpInfo spid="_x0000_s4894"/>
    <customShpInfo spid="_x0000_s4895"/>
    <customShpInfo spid="_x0000_s4896"/>
    <customShpInfo spid="_x0000_s4897"/>
    <customShpInfo spid="_x0000_s4883"/>
    <customShpInfo spid="_x0000_s4899"/>
    <customShpInfo spid="_x0000_s4900"/>
    <customShpInfo spid="_x0000_s4898"/>
    <customShpInfo spid="_x0000_s4902"/>
    <customShpInfo spid="_x0000_s4903"/>
    <customShpInfo spid="_x0000_s4901"/>
    <customShpInfo spid="_x0000_s4905"/>
    <customShpInfo spid="_x0000_s4906"/>
    <customShpInfo spid="_x0000_s4904"/>
    <customShpInfo spid="_x0000_s4908"/>
    <customShpInfo spid="_x0000_s4909"/>
    <customShpInfo spid="_x0000_s4910"/>
    <customShpInfo spid="_x0000_s4911"/>
    <customShpInfo spid="_x0000_s4912"/>
    <customShpInfo spid="_x0000_s4913"/>
    <customShpInfo spid="_x0000_s4914"/>
    <customShpInfo spid="_x0000_s4915"/>
    <customShpInfo spid="_x0000_s4916"/>
    <customShpInfo spid="_x0000_s4917"/>
    <customShpInfo spid="_x0000_s4918"/>
    <customShpInfo spid="_x0000_s4919"/>
    <customShpInfo spid="_x0000_s4920"/>
    <customShpInfo spid="_x0000_s4921"/>
    <customShpInfo spid="_x0000_s4922"/>
    <customShpInfo spid="_x0000_s4923"/>
    <customShpInfo spid="_x0000_s4924"/>
    <customShpInfo spid="_x0000_s4925"/>
    <customShpInfo spid="_x0000_s4907"/>
    <customShpInfo spid="_x0000_s4927"/>
    <customShpInfo spid="_x0000_s4928"/>
    <customShpInfo spid="_x0000_s4929"/>
    <customShpInfo spid="_x0000_s4930"/>
    <customShpInfo spid="_x0000_s4931"/>
    <customShpInfo spid="_x0000_s4932"/>
    <customShpInfo spid="_x0000_s4933"/>
    <customShpInfo spid="_x0000_s4934"/>
    <customShpInfo spid="_x0000_s4935"/>
    <customShpInfo spid="_x0000_s4936"/>
    <customShpInfo spid="_x0000_s4937"/>
    <customShpInfo spid="_x0000_s4938"/>
    <customShpInfo spid="_x0000_s4939"/>
    <customShpInfo spid="_x0000_s4940"/>
    <customShpInfo spid="_x0000_s4941"/>
    <customShpInfo spid="_x0000_s4926"/>
    <customShpInfo spid="_x0000_s4943"/>
    <customShpInfo spid="_x0000_s4944"/>
    <customShpInfo spid="_x0000_s4945"/>
    <customShpInfo spid="_x0000_s4946"/>
    <customShpInfo spid="_x0000_s4947"/>
    <customShpInfo spid="_x0000_s4948"/>
    <customShpInfo spid="_x0000_s4949"/>
    <customShpInfo spid="_x0000_s4950"/>
    <customShpInfo spid="_x0000_s4951"/>
    <customShpInfo spid="_x0000_s4952"/>
    <customShpInfo spid="_x0000_s4953"/>
    <customShpInfo spid="_x0000_s4954"/>
    <customShpInfo spid="_x0000_s4955"/>
    <customShpInfo spid="_x0000_s4956"/>
    <customShpInfo spid="_x0000_s4957"/>
    <customShpInfo spid="_x0000_s4958"/>
    <customShpInfo spid="_x0000_s4942"/>
    <customShpInfo spid="_x0000_s4960"/>
    <customShpInfo spid="_x0000_s4961"/>
    <customShpInfo spid="_x0000_s4962"/>
    <customShpInfo spid="_x0000_s4963"/>
    <customShpInfo spid="_x0000_s4964"/>
    <customShpInfo spid="_x0000_s4965"/>
    <customShpInfo spid="_x0000_s4966"/>
    <customShpInfo spid="_x0000_s4967"/>
    <customShpInfo spid="_x0000_s4968"/>
    <customShpInfo spid="_x0000_s4969"/>
    <customShpInfo spid="_x0000_s4970"/>
    <customShpInfo spid="_x0000_s4971"/>
    <customShpInfo spid="_x0000_s4972"/>
    <customShpInfo spid="_x0000_s4973"/>
    <customShpInfo spid="_x0000_s4974"/>
    <customShpInfo spid="_x0000_s4959"/>
    <customShpInfo spid="_x0000_s4976"/>
    <customShpInfo spid="_x0000_s4977"/>
    <customShpInfo spid="_x0000_s4978"/>
    <customShpInfo spid="_x0000_s4979"/>
    <customShpInfo spid="_x0000_s4980"/>
    <customShpInfo spid="_x0000_s4981"/>
    <customShpInfo spid="_x0000_s4982"/>
    <customShpInfo spid="_x0000_s4983"/>
    <customShpInfo spid="_x0000_s4984"/>
    <customShpInfo spid="_x0000_s4985"/>
    <customShpInfo spid="_x0000_s4986"/>
    <customShpInfo spid="_x0000_s4987"/>
    <customShpInfo spid="_x0000_s4988"/>
    <customShpInfo spid="_x0000_s4989"/>
    <customShpInfo spid="_x0000_s4990"/>
    <customShpInfo spid="_x0000_s4991"/>
    <customShpInfo spid="_x0000_s4992"/>
    <customShpInfo spid="_x0000_s4993"/>
    <customShpInfo spid="_x0000_s4975"/>
    <customShpInfo spid="_x0000_s4994"/>
    <customShpInfo spid="_x0000_s4996"/>
    <customShpInfo spid="_x0000_s4997"/>
    <customShpInfo spid="_x0000_s4995"/>
    <customShpInfo spid="_x0000_s4999"/>
    <customShpInfo spid="_x0000_s4998"/>
    <customShpInfo spid="_x0000_s5001"/>
    <customShpInfo spid="_x0000_s5002"/>
    <customShpInfo spid="_x0000_s5003"/>
    <customShpInfo spid="_x0000_s5004"/>
    <customShpInfo spid="_x0000_s5005"/>
    <customShpInfo spid="_x0000_s5000"/>
    <customShpInfo spid="_x0000_s5007"/>
    <customShpInfo spid="_x0000_s5006"/>
    <customShpInfo spid="_x0000_s5009"/>
    <customShpInfo spid="_x0000_s5008"/>
    <customShpInfo spid="_x0000_s5011"/>
    <customShpInfo spid="_x0000_s5012"/>
    <customShpInfo spid="_x0000_s5013"/>
    <customShpInfo spid="_x0000_s5014"/>
    <customShpInfo spid="_x0000_s5010"/>
    <customShpInfo spid="_x0000_s5016"/>
    <customShpInfo spid="_x0000_s5017"/>
    <customShpInfo spid="_x0000_s5018"/>
    <customShpInfo spid="_x0000_s5019"/>
    <customShpInfo spid="_x0000_s5015"/>
    <customShpInfo spid="_x0000_s5021"/>
    <customShpInfo spid="_x0000_s5022"/>
    <customShpInfo spid="_x0000_s5023"/>
    <customShpInfo spid="_x0000_s5020"/>
    <customShpInfo spid="_x0000_s5024"/>
    <customShpInfo spid="_x0000_s5025"/>
    <customShpInfo spid="_x0000_s5027"/>
    <customShpInfo spid="_x0000_s5028"/>
    <customShpInfo spid="_x0000_s5026"/>
    <customShpInfo spid="_x0000_s5029"/>
    <customShpInfo spid="_x0000_s5030"/>
    <customShpInfo spid="_x0000_s5032"/>
    <customShpInfo spid="_x0000_s5033"/>
    <customShpInfo spid="_x0000_s5034"/>
    <customShpInfo spid="_x0000_s5035"/>
    <customShpInfo spid="_x0000_s5036"/>
    <customShpInfo spid="_x0000_s5037"/>
    <customShpInfo spid="_x0000_s5038"/>
    <customShpInfo spid="_x0000_s5039"/>
    <customShpInfo spid="_x0000_s5040"/>
    <customShpInfo spid="_x0000_s5041"/>
    <customShpInfo spid="_x0000_s5042"/>
    <customShpInfo spid="_x0000_s5043"/>
    <customShpInfo spid="_x0000_s5044"/>
    <customShpInfo spid="_x0000_s5045"/>
    <customShpInfo spid="_x0000_s5046"/>
    <customShpInfo spid="_x0000_s5047"/>
    <customShpInfo spid="_x0000_s5048"/>
    <customShpInfo spid="_x0000_s5031"/>
    <customShpInfo spid="_x0000_s5050"/>
    <customShpInfo spid="_x0000_s5051"/>
    <customShpInfo spid="_x0000_s5052"/>
    <customShpInfo spid="_x0000_s5053"/>
    <customShpInfo spid="_x0000_s5054"/>
    <customShpInfo spid="_x0000_s5055"/>
    <customShpInfo spid="_x0000_s5049"/>
    <customShpInfo spid="_x0000_s5057"/>
    <customShpInfo spid="_x0000_s5058"/>
    <customShpInfo spid="_x0000_s5059"/>
    <customShpInfo spid="_x0000_s5060"/>
    <customShpInfo spid="_x0000_s5061"/>
    <customShpInfo spid="_x0000_s5062"/>
    <customShpInfo spid="_x0000_s5063"/>
    <customShpInfo spid="_x0000_s5064"/>
    <customShpInfo spid="_x0000_s5065"/>
    <customShpInfo spid="_x0000_s5066"/>
    <customShpInfo spid="_x0000_s5067"/>
    <customShpInfo spid="_x0000_s5068"/>
    <customShpInfo spid="_x0000_s5069"/>
    <customShpInfo spid="_x0000_s5070"/>
    <customShpInfo spid="_x0000_s5071"/>
    <customShpInfo spid="_x0000_s5072"/>
    <customShpInfo spid="_x0000_s5073"/>
    <customShpInfo spid="_x0000_s5074"/>
    <customShpInfo spid="_x0000_s5075"/>
    <customShpInfo spid="_x0000_s5076"/>
    <customShpInfo spid="_x0000_s5077"/>
    <customShpInfo spid="_x0000_s5078"/>
    <customShpInfo spid="_x0000_s5079"/>
    <customShpInfo spid="_x0000_s5080"/>
    <customShpInfo spid="_x0000_s5081"/>
    <customShpInfo spid="_x0000_s5082"/>
    <customShpInfo spid="_x0000_s5083"/>
    <customShpInfo spid="_x0000_s5056"/>
    <customShpInfo spid="_x0000_s5084"/>
    <customShpInfo spid="_x0000_s5086"/>
    <customShpInfo spid="_x0000_s5087"/>
    <customShpInfo spid="_x0000_s5088"/>
    <customShpInfo spid="_x0000_s5089"/>
    <customShpInfo spid="_x0000_s5090"/>
    <customShpInfo spid="_x0000_s5091"/>
    <customShpInfo spid="_x0000_s5085"/>
    <customShpInfo spid="_x0000_s5092"/>
    <customShpInfo spid="_x0000_s5093"/>
    <customShpInfo spid="_x0000_s5094"/>
    <customShpInfo spid="_x0000_s5095"/>
    <customShpInfo spid="_x0000_s5097"/>
    <customShpInfo spid="_x0000_s5098"/>
    <customShpInfo spid="_x0000_s5099"/>
    <customShpInfo spid="_x0000_s5100"/>
    <customShpInfo spid="_x0000_s5101"/>
    <customShpInfo spid="_x0000_s5102"/>
    <customShpInfo spid="_x0000_s5103"/>
    <customShpInfo spid="_x0000_s5104"/>
    <customShpInfo spid="_x0000_s5105"/>
    <customShpInfo spid="_x0000_s5106"/>
    <customShpInfo spid="_x0000_s5107"/>
    <customShpInfo spid="_x0000_s5096"/>
    <customShpInfo spid="_x0000_s5109"/>
    <customShpInfo spid="_x0000_s5110"/>
    <customShpInfo spid="_x0000_s5108"/>
    <customShpInfo spid="_x0000_s5112"/>
    <customShpInfo spid="_x0000_s5113"/>
    <customShpInfo spid="_x0000_s5111"/>
    <customShpInfo spid="_x0000_s5115"/>
    <customShpInfo spid="_x0000_s5114"/>
    <customShpInfo spid="_x0000_s5117"/>
    <customShpInfo spid="_x0000_s5116"/>
    <customShpInfo spid="_x0000_s5118"/>
    <customShpInfo spid="_x0000_s5120"/>
    <customShpInfo spid="_x0000_s5121"/>
    <customShpInfo spid="_x0000_s5122"/>
    <customShpInfo spid="_x0000_s5123"/>
    <customShpInfo spid="_x0000_s5124"/>
    <customShpInfo spid="_x0000_s5125"/>
    <customShpInfo spid="_x0000_s5126"/>
    <customShpInfo spid="_x0000_s5127"/>
    <customShpInfo spid="_x0000_s5128"/>
    <customShpInfo spid="_x0000_s5129"/>
    <customShpInfo spid="_x0000_s5130"/>
    <customShpInfo spid="_x0000_s5131"/>
    <customShpInfo spid="_x0000_s5132"/>
    <customShpInfo spid="_x0000_s5133"/>
    <customShpInfo spid="_x0000_s5134"/>
    <customShpInfo spid="_x0000_s5135"/>
    <customShpInfo spid="_x0000_s5136"/>
    <customShpInfo spid="_x0000_s5137"/>
    <customShpInfo spid="_x0000_s5138"/>
    <customShpInfo spid="_x0000_s5139"/>
    <customShpInfo spid="_x0000_s5140"/>
    <customShpInfo spid="_x0000_s5141"/>
    <customShpInfo spid="_x0000_s5142"/>
    <customShpInfo spid="_x0000_s5143"/>
    <customShpInfo spid="_x0000_s5144"/>
    <customShpInfo spid="_x0000_s5145"/>
    <customShpInfo spid="_x0000_s5146"/>
    <customShpInfo spid="_x0000_s5147"/>
    <customShpInfo spid="_x0000_s5148"/>
    <customShpInfo spid="_x0000_s5149"/>
    <customShpInfo spid="_x0000_s5150"/>
    <customShpInfo spid="_x0000_s5151"/>
    <customShpInfo spid="_x0000_s5152"/>
    <customShpInfo spid="_x0000_s5153"/>
    <customShpInfo spid="_x0000_s5154"/>
    <customShpInfo spid="_x0000_s5155"/>
    <customShpInfo spid="_x0000_s5156"/>
    <customShpInfo spid="_x0000_s5157"/>
    <customShpInfo spid="_x0000_s5158"/>
    <customShpInfo spid="_x0000_s5159"/>
    <customShpInfo spid="_x0000_s5160"/>
    <customShpInfo spid="_x0000_s5161"/>
    <customShpInfo spid="_x0000_s5162"/>
    <customShpInfo spid="_x0000_s5163"/>
    <customShpInfo spid="_x0000_s5164"/>
    <customShpInfo spid="_x0000_s5165"/>
    <customShpInfo spid="_x0000_s5166"/>
    <customShpInfo spid="_x0000_s5167"/>
    <customShpInfo spid="_x0000_s5168"/>
    <customShpInfo spid="_x0000_s5169"/>
    <customShpInfo spid="_x0000_s5170"/>
    <customShpInfo spid="_x0000_s5171"/>
    <customShpInfo spid="_x0000_s5172"/>
    <customShpInfo spid="_x0000_s5173"/>
    <customShpInfo spid="_x0000_s5174"/>
    <customShpInfo spid="_x0000_s5175"/>
    <customShpInfo spid="_x0000_s5176"/>
    <customShpInfo spid="_x0000_s5177"/>
    <customShpInfo spid="_x0000_s5178"/>
    <customShpInfo spid="_x0000_s5179"/>
    <customShpInfo spid="_x0000_s5180"/>
    <customShpInfo spid="_x0000_s5181"/>
    <customShpInfo spid="_x0000_s5182"/>
    <customShpInfo spid="_x0000_s5183"/>
    <customShpInfo spid="_x0000_s5184"/>
    <customShpInfo spid="_x0000_s5185"/>
    <customShpInfo spid="_x0000_s5186"/>
    <customShpInfo spid="_x0000_s5187"/>
    <customShpInfo spid="_x0000_s5188"/>
    <customShpInfo spid="_x0000_s5189"/>
    <customShpInfo spid="_x0000_s5190"/>
    <customShpInfo spid="_x0000_s5191"/>
    <customShpInfo spid="_x0000_s5192"/>
    <customShpInfo spid="_x0000_s5193"/>
    <customShpInfo spid="_x0000_s5194"/>
    <customShpInfo spid="_x0000_s5195"/>
    <customShpInfo spid="_x0000_s5196"/>
    <customShpInfo spid="_x0000_s5197"/>
    <customShpInfo spid="_x0000_s5198"/>
    <customShpInfo spid="_x0000_s5199"/>
    <customShpInfo spid="_x0000_s5200"/>
    <customShpInfo spid="_x0000_s5201"/>
    <customShpInfo spid="_x0000_s5202"/>
    <customShpInfo spid="_x0000_s5203"/>
    <customShpInfo spid="_x0000_s5204"/>
    <customShpInfo spid="_x0000_s5205"/>
    <customShpInfo spid="_x0000_s5206"/>
    <customShpInfo spid="_x0000_s5207"/>
    <customShpInfo spid="_x0000_s5208"/>
    <customShpInfo spid="_x0000_s5209"/>
    <customShpInfo spid="_x0000_s5210"/>
    <customShpInfo spid="_x0000_s5211"/>
    <customShpInfo spid="_x0000_s5212"/>
    <customShpInfo spid="_x0000_s5213"/>
    <customShpInfo spid="_x0000_s5214"/>
    <customShpInfo spid="_x0000_s5215"/>
    <customShpInfo spid="_x0000_s5216"/>
    <customShpInfo spid="_x0000_s5217"/>
    <customShpInfo spid="_x0000_s5218"/>
    <customShpInfo spid="_x0000_s5219"/>
    <customShpInfo spid="_x0000_s5220"/>
    <customShpInfo spid="_x0000_s5221"/>
    <customShpInfo spid="_x0000_s5222"/>
    <customShpInfo spid="_x0000_s5223"/>
    <customShpInfo spid="_x0000_s5224"/>
    <customShpInfo spid="_x0000_s5225"/>
    <customShpInfo spid="_x0000_s5226"/>
    <customShpInfo spid="_x0000_s5227"/>
    <customShpInfo spid="_x0000_s5228"/>
    <customShpInfo spid="_x0000_s5229"/>
    <customShpInfo spid="_x0000_s5119"/>
    <customShpInfo spid="_x0000_s5231"/>
    <customShpInfo spid="_x0000_s5232"/>
    <customShpInfo spid="_x0000_s5233"/>
    <customShpInfo spid="_x0000_s5234"/>
    <customShpInfo spid="_x0000_s5235"/>
    <customShpInfo spid="_x0000_s5236"/>
    <customShpInfo spid="_x0000_s5237"/>
    <customShpInfo spid="_x0000_s5238"/>
    <customShpInfo spid="_x0000_s5239"/>
    <customShpInfo spid="_x0000_s5240"/>
    <customShpInfo spid="_x0000_s5241"/>
    <customShpInfo spid="_x0000_s5242"/>
    <customShpInfo spid="_x0000_s5243"/>
    <customShpInfo spid="_x0000_s5244"/>
    <customShpInfo spid="_x0000_s5245"/>
    <customShpInfo spid="_x0000_s5246"/>
    <customShpInfo spid="_x0000_s5247"/>
    <customShpInfo spid="_x0000_s5248"/>
    <customShpInfo spid="_x0000_s5249"/>
    <customShpInfo spid="_x0000_s5250"/>
    <customShpInfo spid="_x0000_s5251"/>
    <customShpInfo spid="_x0000_s5252"/>
    <customShpInfo spid="_x0000_s5253"/>
    <customShpInfo spid="_x0000_s5254"/>
    <customShpInfo spid="_x0000_s5255"/>
    <customShpInfo spid="_x0000_s5256"/>
    <customShpInfo spid="_x0000_s5257"/>
    <customShpInfo spid="_x0000_s5258"/>
    <customShpInfo spid="_x0000_s5259"/>
    <customShpInfo spid="_x0000_s5260"/>
    <customShpInfo spid="_x0000_s5261"/>
    <customShpInfo spid="_x0000_s5262"/>
    <customShpInfo spid="_x0000_s5263"/>
    <customShpInfo spid="_x0000_s5264"/>
    <customShpInfo spid="_x0000_s5265"/>
    <customShpInfo spid="_x0000_s5266"/>
    <customShpInfo spid="_x0000_s5267"/>
    <customShpInfo spid="_x0000_s5268"/>
    <customShpInfo spid="_x0000_s5269"/>
    <customShpInfo spid="_x0000_s5270"/>
    <customShpInfo spid="_x0000_s5271"/>
    <customShpInfo spid="_x0000_s5272"/>
    <customShpInfo spid="_x0000_s5273"/>
    <customShpInfo spid="_x0000_s5274"/>
    <customShpInfo spid="_x0000_s5275"/>
    <customShpInfo spid="_x0000_s5276"/>
    <customShpInfo spid="_x0000_s5277"/>
    <customShpInfo spid="_x0000_s5278"/>
    <customShpInfo spid="_x0000_s5279"/>
    <customShpInfo spid="_x0000_s5280"/>
    <customShpInfo spid="_x0000_s5281"/>
    <customShpInfo spid="_x0000_s5282"/>
    <customShpInfo spid="_x0000_s5283"/>
    <customShpInfo spid="_x0000_s5284"/>
    <customShpInfo spid="_x0000_s5285"/>
    <customShpInfo spid="_x0000_s5286"/>
    <customShpInfo spid="_x0000_s5287"/>
    <customShpInfo spid="_x0000_s5288"/>
    <customShpInfo spid="_x0000_s5289"/>
    <customShpInfo spid="_x0000_s5290"/>
    <customShpInfo spid="_x0000_s5230"/>
    <customShpInfo spid="_x0000_s5292"/>
    <customShpInfo spid="_x0000_s5293"/>
    <customShpInfo spid="_x0000_s5294"/>
    <customShpInfo spid="_x0000_s5295"/>
    <customShpInfo spid="_x0000_s5296"/>
    <customShpInfo spid="_x0000_s5297"/>
    <customShpInfo spid="_x0000_s5298"/>
    <customShpInfo spid="_x0000_s5299"/>
    <customShpInfo spid="_x0000_s5300"/>
    <customShpInfo spid="_x0000_s5301"/>
    <customShpInfo spid="_x0000_s5302"/>
    <customShpInfo spid="_x0000_s5303"/>
    <customShpInfo spid="_x0000_s5291"/>
    <customShpInfo spid="_x0000_s5305"/>
    <customShpInfo spid="_x0000_s5306"/>
    <customShpInfo spid="_x0000_s5307"/>
    <customShpInfo spid="_x0000_s5308"/>
    <customShpInfo spid="_x0000_s5309"/>
    <customShpInfo spid="_x0000_s5310"/>
    <customShpInfo spid="_x0000_s5311"/>
    <customShpInfo spid="_x0000_s5312"/>
    <customShpInfo spid="_x0000_s5313"/>
    <customShpInfo spid="_x0000_s5314"/>
    <customShpInfo spid="_x0000_s5315"/>
    <customShpInfo spid="_x0000_s5316"/>
    <customShpInfo spid="_x0000_s5304"/>
    <customShpInfo spid="_x0000_s5318"/>
    <customShpInfo spid="_x0000_s5319"/>
    <customShpInfo spid="_x0000_s5320"/>
    <customShpInfo spid="_x0000_s5321"/>
    <customShpInfo spid="_x0000_s5322"/>
    <customShpInfo spid="_x0000_s5323"/>
    <customShpInfo spid="_x0000_s5324"/>
    <customShpInfo spid="_x0000_s5325"/>
    <customShpInfo spid="_x0000_s5326"/>
    <customShpInfo spid="_x0000_s5317"/>
    <customShpInfo spid="_x0000_s5328"/>
    <customShpInfo spid="_x0000_s5329"/>
    <customShpInfo spid="_x0000_s5330"/>
    <customShpInfo spid="_x0000_s5327"/>
    <customShpInfo spid="_x0000_s5331"/>
    <customShpInfo spid="_x0000_s5333"/>
    <customShpInfo spid="_x0000_s5334"/>
    <customShpInfo spid="_x0000_s5335"/>
    <customShpInfo spid="_x0000_s5336"/>
    <customShpInfo spid="_x0000_s5337"/>
    <customShpInfo spid="_x0000_s5338"/>
    <customShpInfo spid="_x0000_s5339"/>
    <customShpInfo spid="_x0000_s5340"/>
    <customShpInfo spid="_x0000_s5341"/>
    <customShpInfo spid="_x0000_s5342"/>
    <customShpInfo spid="_x0000_s5343"/>
    <customShpInfo spid="_x0000_s5344"/>
    <customShpInfo spid="_x0000_s5345"/>
    <customShpInfo spid="_x0000_s5346"/>
    <customShpInfo spid="_x0000_s5347"/>
    <customShpInfo spid="_x0000_s5348"/>
    <customShpInfo spid="_x0000_s5349"/>
    <customShpInfo spid="_x0000_s5350"/>
    <customShpInfo spid="_x0000_s5351"/>
    <customShpInfo spid="_x0000_s5352"/>
    <customShpInfo spid="_x0000_s5353"/>
    <customShpInfo spid="_x0000_s5354"/>
    <customShpInfo spid="_x0000_s5355"/>
    <customShpInfo spid="_x0000_s5356"/>
    <customShpInfo spid="_x0000_s5357"/>
    <customShpInfo spid="_x0000_s5358"/>
    <customShpInfo spid="_x0000_s5359"/>
    <customShpInfo spid="_x0000_s5360"/>
    <customShpInfo spid="_x0000_s5361"/>
    <customShpInfo spid="_x0000_s5362"/>
    <customShpInfo spid="_x0000_s5363"/>
    <customShpInfo spid="_x0000_s5364"/>
    <customShpInfo spid="_x0000_s5365"/>
    <customShpInfo spid="_x0000_s5366"/>
    <customShpInfo spid="_x0000_s5367"/>
    <customShpInfo spid="_x0000_s5368"/>
    <customShpInfo spid="_x0000_s5369"/>
    <customShpInfo spid="_x0000_s5370"/>
    <customShpInfo spid="_x0000_s5371"/>
    <customShpInfo spid="_x0000_s5372"/>
    <customShpInfo spid="_x0000_s5332"/>
    <customShpInfo spid="_x0000_s5373"/>
    <customShpInfo spid="_x0000_s5374"/>
    <customShpInfo spid="_x0000_s5375"/>
    <customShpInfo spid="_x0000_s5376"/>
    <customShpInfo spid="_x0000_s5378"/>
    <customShpInfo spid="_x0000_s5377"/>
    <customShpInfo spid="_x0000_s5380"/>
    <customShpInfo spid="_x0000_s5381"/>
    <customShpInfo spid="_x0000_s5379"/>
    <customShpInfo spid="_x0000_s5383"/>
    <customShpInfo spid="_x0000_s5384"/>
    <customShpInfo spid="_x0000_s5382"/>
    <customShpInfo spid="_x0000_s5386"/>
    <customShpInfo spid="_x0000_s5387"/>
    <customShpInfo spid="_x0000_s5388"/>
    <customShpInfo spid="_x0000_s5385"/>
    <customShpInfo spid="_x0000_s5390"/>
    <customShpInfo spid="_x0000_s5391"/>
    <customShpInfo spid="_x0000_s5392"/>
    <customShpInfo spid="_x0000_s5393"/>
    <customShpInfo spid="_x0000_s5389"/>
    <customShpInfo spid="_x0000_s5395"/>
    <customShpInfo spid="_x0000_s5396"/>
    <customShpInfo spid="_x0000_s5394"/>
    <customShpInfo spid="_x0000_s5398"/>
    <customShpInfo spid="_x0000_s5399"/>
    <customShpInfo spid="_x0000_s5397"/>
    <customShpInfo spid="_x0000_s5401"/>
    <customShpInfo spid="_x0000_s5402"/>
    <customShpInfo spid="_x0000_s5400"/>
    <customShpInfo spid="_x0000_s5404"/>
    <customShpInfo spid="_x0000_s5405"/>
    <customShpInfo spid="_x0000_s5403"/>
    <customShpInfo spid="_x0000_s5406"/>
    <customShpInfo spid="_x0000_s5408"/>
    <customShpInfo spid="_x0000_s5409"/>
    <customShpInfo spid="_x0000_s5410"/>
    <customShpInfo spid="_x0000_s5411"/>
    <customShpInfo spid="_x0000_s5412"/>
    <customShpInfo spid="_x0000_s5413"/>
    <customShpInfo spid="_x0000_s5414"/>
    <customShpInfo spid="_x0000_s5415"/>
    <customShpInfo spid="_x0000_s5416"/>
    <customShpInfo spid="_x0000_s5417"/>
    <customShpInfo spid="_x0000_s5418"/>
    <customShpInfo spid="_x0000_s5407"/>
    <customShpInfo spid="_x0000_s5419"/>
    <customShpInfo spid="_x0000_s5420"/>
    <customShpInfo spid="_x0000_s5421"/>
    <customShpInfo spid="_x0000_s5422"/>
    <customShpInfo spid="_x0000_s5423"/>
    <customShpInfo spid="_x0000_s5424"/>
    <customShpInfo spid="_x0000_s5425"/>
    <customShpInfo spid="_x0000_s5426"/>
    <customShpInfo spid="_x0000_s5427"/>
    <customShpInfo spid="_x0000_s5428"/>
    <customShpInfo spid="_x0000_s5430"/>
    <customShpInfo spid="_x0000_s5431"/>
    <customShpInfo spid="_x0000_s5432"/>
    <customShpInfo spid="_x0000_s5429"/>
    <customShpInfo spid="_x0000_s5434"/>
    <customShpInfo spid="_x0000_s5435"/>
    <customShpInfo spid="_x0000_s5436"/>
    <customShpInfo spid="_x0000_s5433"/>
    <customShpInfo spid="_x0000_s5437"/>
    <customShpInfo spid="_x0000_s5438"/>
    <customShpInfo spid="_x0000_s5440"/>
    <customShpInfo spid="_x0000_s5439"/>
    <customShpInfo spid="_x0000_s5442"/>
    <customShpInfo spid="_x0000_s5441"/>
    <customShpInfo spid="_x0000_s5444"/>
    <customShpInfo spid="_x0000_s5445"/>
    <customShpInfo spid="_x0000_s5446"/>
    <customShpInfo spid="_x0000_s5447"/>
    <customShpInfo spid="_x0000_s5448"/>
    <customShpInfo spid="_x0000_s5449"/>
    <customShpInfo spid="_x0000_s5450"/>
    <customShpInfo spid="_x0000_s5451"/>
    <customShpInfo spid="_x0000_s5443"/>
    <customShpInfo spid="_x0000_s5453"/>
    <customShpInfo spid="_x0000_s5454"/>
    <customShpInfo spid="_x0000_s5452"/>
    <customShpInfo spid="_x0000_s5456"/>
    <customShpInfo spid="_x0000_s5457"/>
    <customShpInfo spid="_x0000_s5455"/>
    <customShpInfo spid="_x0000_s5458"/>
    <customShpInfo spid="_x0000_s5459"/>
    <customShpInfo spid="_x0000_s5461"/>
    <customShpInfo spid="_x0000_s5462"/>
    <customShpInfo spid="_x0000_s5460"/>
    <customShpInfo spid="_x0000_s5463"/>
    <customShpInfo spid="_x0000_s5464"/>
    <customShpInfo spid="_x0000_s5465"/>
    <customShpInfo spid="_x0000_s5467"/>
    <customShpInfo spid="_x0000_s5468"/>
    <customShpInfo spid="_x0000_s5466"/>
    <customShpInfo spid="_x0000_s5470"/>
    <customShpInfo spid="_x0000_s5471"/>
    <customShpInfo spid="_x0000_s5472"/>
    <customShpInfo spid="_x0000_s5473"/>
    <customShpInfo spid="_x0000_s5474"/>
    <customShpInfo spid="_x0000_s5475"/>
    <customShpInfo spid="_x0000_s5476"/>
    <customShpInfo spid="_x0000_s5477"/>
    <customShpInfo spid="_x0000_s5478"/>
    <customShpInfo spid="_x0000_s5479"/>
    <customShpInfo spid="_x0000_s5480"/>
    <customShpInfo spid="_x0000_s5481"/>
    <customShpInfo spid="_x0000_s5482"/>
    <customShpInfo spid="_x0000_s5469"/>
    <customShpInfo spid="_x0000_s5484"/>
    <customShpInfo spid="_x0000_s5485"/>
    <customShpInfo spid="_x0000_s5486"/>
    <customShpInfo spid="_x0000_s5487"/>
    <customShpInfo spid="_x0000_s5488"/>
    <customShpInfo spid="_x0000_s5489"/>
    <customShpInfo spid="_x0000_s5490"/>
    <customShpInfo spid="_x0000_s5491"/>
    <customShpInfo spid="_x0000_s5492"/>
    <customShpInfo spid="_x0000_s5493"/>
    <customShpInfo spid="_x0000_s5494"/>
    <customShpInfo spid="_x0000_s5483"/>
    <customShpInfo spid="_x0000_s5496"/>
    <customShpInfo spid="_x0000_s5497"/>
    <customShpInfo spid="_x0000_s5498"/>
    <customShpInfo spid="_x0000_s5499"/>
    <customShpInfo spid="_x0000_s5500"/>
    <customShpInfo spid="_x0000_s5501"/>
    <customShpInfo spid="_x0000_s5502"/>
    <customShpInfo spid="_x0000_s5503"/>
    <customShpInfo spid="_x0000_s5504"/>
    <customShpInfo spid="_x0000_s5505"/>
    <customShpInfo spid="_x0000_s5495"/>
    <customShpInfo spid="_x0000_s5507"/>
    <customShpInfo spid="_x0000_s5508"/>
    <customShpInfo spid="_x0000_s5509"/>
    <customShpInfo spid="_x0000_s5510"/>
    <customShpInfo spid="_x0000_s5511"/>
    <customShpInfo spid="_x0000_s5512"/>
    <customShpInfo spid="_x0000_s5513"/>
    <customShpInfo spid="_x0000_s5514"/>
    <customShpInfo spid="_x0000_s5515"/>
    <customShpInfo spid="_x0000_s5506"/>
    <customShpInfo spid="_x0000_s5517"/>
    <customShpInfo spid="_x0000_s5518"/>
    <customShpInfo spid="_x0000_s5519"/>
    <customShpInfo spid="_x0000_s5520"/>
    <customShpInfo spid="_x0000_s5521"/>
    <customShpInfo spid="_x0000_s5522"/>
    <customShpInfo spid="_x0000_s5523"/>
    <customShpInfo spid="_x0000_s5524"/>
    <customShpInfo spid="_x0000_s5525"/>
    <customShpInfo spid="_x0000_s5526"/>
    <customShpInfo spid="_x0000_s5527"/>
    <customShpInfo spid="_x0000_s5528"/>
    <customShpInfo spid="_x0000_s5529"/>
    <customShpInfo spid="_x0000_s5516"/>
    <customShpInfo spid="_x0000_s5531"/>
    <customShpInfo spid="_x0000_s5532"/>
    <customShpInfo spid="_x0000_s5533"/>
    <customShpInfo spid="_x0000_s5534"/>
    <customShpInfo spid="_x0000_s5535"/>
    <customShpInfo spid="_x0000_s5536"/>
    <customShpInfo spid="_x0000_s5537"/>
    <customShpInfo spid="_x0000_s5538"/>
    <customShpInfo spid="_x0000_s5539"/>
    <customShpInfo spid="_x0000_s5540"/>
    <customShpInfo spid="_x0000_s5541"/>
    <customShpInfo spid="_x0000_s5542"/>
    <customShpInfo spid="_x0000_s5530"/>
    <customShpInfo spid="_x0000_s5544"/>
    <customShpInfo spid="_x0000_s5545"/>
    <customShpInfo spid="_x0000_s5546"/>
    <customShpInfo spid="_x0000_s5547"/>
    <customShpInfo spid="_x0000_s5548"/>
    <customShpInfo spid="_x0000_s5549"/>
    <customShpInfo spid="_x0000_s5550"/>
    <customShpInfo spid="_x0000_s5551"/>
    <customShpInfo spid="_x0000_s5552"/>
    <customShpInfo spid="_x0000_s5543"/>
    <customShpInfo spid="_x0000_s5554"/>
    <customShpInfo spid="_x0000_s5555"/>
    <customShpInfo spid="_x0000_s5556"/>
    <customShpInfo spid="_x0000_s5557"/>
    <customShpInfo spid="_x0000_s5558"/>
    <customShpInfo spid="_x0000_s5559"/>
    <customShpInfo spid="_x0000_s5560"/>
    <customShpInfo spid="_x0000_s5561"/>
    <customShpInfo spid="_x0000_s5562"/>
    <customShpInfo spid="_x0000_s5553"/>
    <customShpInfo spid="_x0000_s5564"/>
    <customShpInfo spid="_x0000_s5565"/>
    <customShpInfo spid="_x0000_s5566"/>
    <customShpInfo spid="_x0000_s5567"/>
    <customShpInfo spid="_x0000_s5568"/>
    <customShpInfo spid="_x0000_s5569"/>
    <customShpInfo spid="_x0000_s5570"/>
    <customShpInfo spid="_x0000_s5571"/>
    <customShpInfo spid="_x0000_s5563"/>
    <customShpInfo spid="_x0000_s5573"/>
    <customShpInfo spid="_x0000_s5574"/>
    <customShpInfo spid="_x0000_s5575"/>
    <customShpInfo spid="_x0000_s5576"/>
    <customShpInfo spid="_x0000_s5577"/>
    <customShpInfo spid="_x0000_s5578"/>
    <customShpInfo spid="_x0000_s5579"/>
    <customShpInfo spid="_x0000_s5580"/>
    <customShpInfo spid="_x0000_s5572"/>
    <customShpInfo spid="_x0000_s5582"/>
    <customShpInfo spid="_x0000_s5583"/>
    <customShpInfo spid="_x0000_s5584"/>
    <customShpInfo spid="_x0000_s5585"/>
    <customShpInfo spid="_x0000_s5586"/>
    <customShpInfo spid="_x0000_s5587"/>
    <customShpInfo spid="_x0000_s5588"/>
    <customShpInfo spid="_x0000_s5589"/>
    <customShpInfo spid="_x0000_s5590"/>
    <customShpInfo spid="_x0000_s5591"/>
    <customShpInfo spid="_x0000_s5592"/>
    <customShpInfo spid="_x0000_s5581"/>
    <customShpInfo spid="_x0000_s5594"/>
    <customShpInfo spid="_x0000_s5595"/>
    <customShpInfo spid="_x0000_s5593"/>
    <customShpInfo spid="_x0000_s5597"/>
    <customShpInfo spid="_x0000_s5598"/>
    <customShpInfo spid="_x0000_s5596"/>
    <customShpInfo spid="_x0000_s5599"/>
    <customShpInfo spid="_x0000_s5600"/>
    <customShpInfo spid="_x0000_s5601"/>
    <customShpInfo spid="_x0000_s5602"/>
    <customShpInfo spid="_x0000_s5603"/>
    <customShpInfo spid="_x0000_s5604"/>
    <customShpInfo spid="_x0000_s5605"/>
    <customShpInfo spid="_x0000_s5606"/>
    <customShpInfo spid="_x0000_s5607"/>
    <customShpInfo spid="_x0000_s5608"/>
    <customShpInfo spid="_x0000_s5609"/>
    <customShpInfo spid="_x0000_s5610"/>
    <customShpInfo spid="_x0000_s5611"/>
    <customShpInfo spid="_x0000_s5612"/>
    <customShpInfo spid="_x0000_s5613"/>
    <customShpInfo spid="_x0000_s5614"/>
    <customShpInfo spid="_x0000_s5615"/>
    <customShpInfo spid="_x0000_s5616"/>
    <customShpInfo spid="_x0000_s5617"/>
    <customShpInfo spid="_x0000_s5618"/>
    <customShpInfo spid="_x0000_s5619"/>
    <customShpInfo spid="_x0000_s5620"/>
    <customShpInfo spid="_x0000_s5621"/>
    <customShpInfo spid="_x0000_s5622"/>
    <customShpInfo spid="_x0000_s5623"/>
    <customShpInfo spid="_x0000_s5625"/>
    <customShpInfo spid="_x0000_s5626"/>
    <customShpInfo spid="_x0000_s5627"/>
    <customShpInfo spid="_x0000_s5628"/>
    <customShpInfo spid="_x0000_s5629"/>
    <customShpInfo spid="_x0000_s5630"/>
    <customShpInfo spid="_x0000_s5631"/>
    <customShpInfo spid="_x0000_s5624"/>
    <customShpInfo spid="_x0000_s5633"/>
    <customShpInfo spid="_x0000_s5634"/>
    <customShpInfo spid="_x0000_s5632"/>
    <customShpInfo spid="_x0000_s5636"/>
    <customShpInfo spid="_x0000_s5637"/>
    <customShpInfo spid="_x0000_s5638"/>
    <customShpInfo spid="_x0000_s5639"/>
    <customShpInfo spid="_x0000_s5635"/>
    <customShpInfo spid="_x0000_s5641"/>
    <customShpInfo spid="_x0000_s5642"/>
    <customShpInfo spid="_x0000_s5643"/>
    <customShpInfo spid="_x0000_s5644"/>
    <customShpInfo spid="_x0000_s5645"/>
    <customShpInfo spid="_x0000_s5640"/>
    <customShpInfo spid="_x0000_s5646"/>
    <customShpInfo spid="_x0000_s5648"/>
    <customShpInfo spid="_x0000_s5649"/>
    <customShpInfo spid="_x0000_s5650"/>
    <customShpInfo spid="_x0000_s5651"/>
    <customShpInfo spid="_x0000_s5652"/>
    <customShpInfo spid="_x0000_s5653"/>
    <customShpInfo spid="_x0000_s5654"/>
    <customShpInfo spid="_x0000_s5647"/>
    <customShpInfo spid="_x0000_s5656"/>
    <customShpInfo spid="_x0000_s5657"/>
    <customShpInfo spid="_x0000_s5658"/>
    <customShpInfo spid="_x0000_s5655"/>
    <customShpInfo spid="_x0000_s5659"/>
    <customShpInfo spid="_x0000_s5661"/>
    <customShpInfo spid="_x0000_s5662"/>
    <customShpInfo spid="_x0000_s5660"/>
    <customShpInfo spid="_x0000_s5663"/>
    <customShpInfo spid="_x0000_s5665"/>
    <customShpInfo spid="_x0000_s5666"/>
    <customShpInfo spid="_x0000_s5667"/>
    <customShpInfo spid="_x0000_s5668"/>
    <customShpInfo spid="_x0000_s5669"/>
    <customShpInfo spid="_x0000_s5670"/>
    <customShpInfo spid="_x0000_s5671"/>
    <customShpInfo spid="_x0000_s5672"/>
    <customShpInfo spid="_x0000_s5673"/>
    <customShpInfo spid="_x0000_s5674"/>
    <customShpInfo spid="_x0000_s5675"/>
    <customShpInfo spid="_x0000_s5676"/>
    <customShpInfo spid="_x0000_s5677"/>
    <customShpInfo spid="_x0000_s5678"/>
    <customShpInfo spid="_x0000_s5664"/>
    <customShpInfo spid="_x0000_s5680"/>
    <customShpInfo spid="_x0000_s5679"/>
    <customShpInfo spid="_x0000_s5682"/>
    <customShpInfo spid="_x0000_s5683"/>
    <customShpInfo spid="_x0000_s5684"/>
    <customShpInfo spid="_x0000_s5685"/>
    <customShpInfo spid="_x0000_s5681"/>
    <customShpInfo spid="_x0000_s5687"/>
    <customShpInfo spid="_x0000_s5688"/>
    <customShpInfo spid="_x0000_s5689"/>
    <customShpInfo spid="_x0000_s5690"/>
    <customShpInfo spid="_x0000_s5686"/>
    <customShpInfo spid="_x0000_s5692"/>
    <customShpInfo spid="_x0000_s5693"/>
    <customShpInfo spid="_x0000_s5694"/>
    <customShpInfo spid="_x0000_s5695"/>
    <customShpInfo spid="_x0000_s5696"/>
    <customShpInfo spid="_x0000_s5697"/>
    <customShpInfo spid="_x0000_s5698"/>
    <customShpInfo spid="_x0000_s5699"/>
    <customShpInfo spid="_x0000_s5700"/>
    <customShpInfo spid="_x0000_s5691"/>
    <customShpInfo spid="_x0000_s5702"/>
    <customShpInfo spid="_x0000_s5703"/>
    <customShpInfo spid="_x0000_s5704"/>
    <customShpInfo spid="_x0000_s5705"/>
    <customShpInfo spid="_x0000_s5706"/>
    <customShpInfo spid="_x0000_s5707"/>
    <customShpInfo spid="_x0000_s5708"/>
    <customShpInfo spid="_x0000_s5709"/>
    <customShpInfo spid="_x0000_s5710"/>
    <customShpInfo spid="_x0000_s5711"/>
    <customShpInfo spid="_x0000_s5712"/>
    <customShpInfo spid="_x0000_s5713"/>
    <customShpInfo spid="_x0000_s5714"/>
    <customShpInfo spid="_x0000_s5715"/>
    <customShpInfo spid="_x0000_s5716"/>
    <customShpInfo spid="_x0000_s5717"/>
    <customShpInfo spid="_x0000_s5718"/>
    <customShpInfo spid="_x0000_s5719"/>
    <customShpInfo spid="_x0000_s5720"/>
    <customShpInfo spid="_x0000_s5721"/>
    <customShpInfo spid="_x0000_s5722"/>
    <customShpInfo spid="_x0000_s5723"/>
    <customShpInfo spid="_x0000_s5724"/>
    <customShpInfo spid="_x0000_s5725"/>
    <customShpInfo spid="_x0000_s5726"/>
    <customShpInfo spid="_x0000_s5727"/>
    <customShpInfo spid="_x0000_s5728"/>
    <customShpInfo spid="_x0000_s5729"/>
    <customShpInfo spid="_x0000_s5701"/>
    <customShpInfo spid="_x0000_s5731"/>
    <customShpInfo spid="_x0000_s5732"/>
    <customShpInfo spid="_x0000_s5730"/>
    <customShpInfo spid="_x0000_s5733"/>
    <customShpInfo spid="_x0000_s5735"/>
    <customShpInfo spid="_x0000_s5736"/>
    <customShpInfo spid="_x0000_s5737"/>
    <customShpInfo spid="_x0000_s5738"/>
    <customShpInfo spid="_x0000_s5739"/>
    <customShpInfo spid="_x0000_s5740"/>
    <customShpInfo spid="_x0000_s5741"/>
    <customShpInfo spid="_x0000_s5742"/>
    <customShpInfo spid="_x0000_s5743"/>
    <customShpInfo spid="_x0000_s5744"/>
    <customShpInfo spid="_x0000_s5745"/>
    <customShpInfo spid="_x0000_s5746"/>
    <customShpInfo spid="_x0000_s5747"/>
    <customShpInfo spid="_x0000_s5734"/>
    <customShpInfo spid="_x0000_s5749"/>
    <customShpInfo spid="_x0000_s5750"/>
    <customShpInfo spid="_x0000_s5751"/>
    <customShpInfo spid="_x0000_s5752"/>
    <customShpInfo spid="_x0000_s5748"/>
    <customShpInfo spid="_x0000_s5754"/>
    <customShpInfo spid="_x0000_s5755"/>
    <customShpInfo spid="_x0000_s5756"/>
    <customShpInfo spid="_x0000_s5757"/>
    <customShpInfo spid="_x0000_s5753"/>
    <customShpInfo spid="_x0000_s5759"/>
    <customShpInfo spid="_x0000_s5760"/>
    <customShpInfo spid="_x0000_s5758"/>
    <customShpInfo spid="_x0000_s5762"/>
    <customShpInfo spid="_x0000_s5761"/>
    <customShpInfo spid="_x0000_s5764"/>
    <customShpInfo spid="_x0000_s5765"/>
    <customShpInfo spid="_x0000_s5763"/>
    <customShpInfo spid="_x0000_s5767"/>
    <customShpInfo spid="_x0000_s5766"/>
    <customShpInfo spid="_x0000_s5769"/>
    <customShpInfo spid="_x0000_s5768"/>
    <customShpInfo spid="_x0000_s5771"/>
    <customShpInfo spid="_x0000_s5770"/>
    <customShpInfo spid="_x0000_s5773"/>
    <customShpInfo spid="_x0000_s5772"/>
    <customShpInfo spid="_x0000_s5774"/>
    <customShpInfo spid="_x0000_s5775"/>
    <customShpInfo spid="_x0000_s5776"/>
    <customShpInfo spid="_x0000_s5777"/>
    <customShpInfo spid="_x0000_s5778"/>
    <customShpInfo spid="_x0000_s5779"/>
    <customShpInfo spid="_x0000_s5780"/>
    <customShpInfo spid="_x0000_s5781"/>
    <customShpInfo spid="_x0000_s5783"/>
    <customShpInfo spid="_x0000_s5784"/>
    <customShpInfo spid="_x0000_s5785"/>
    <customShpInfo spid="_x0000_s5786"/>
    <customShpInfo spid="_x0000_s5787"/>
    <customShpInfo spid="_x0000_s5788"/>
    <customShpInfo spid="_x0000_s5789"/>
    <customShpInfo spid="_x0000_s5790"/>
    <customShpInfo spid="_x0000_s5791"/>
    <customShpInfo spid="_x0000_s5792"/>
    <customShpInfo spid="_x0000_s5793"/>
    <customShpInfo spid="_x0000_s5794"/>
    <customShpInfo spid="_x0000_s5782"/>
    <customShpInfo spid="_x0000_s5796"/>
    <customShpInfo spid="_x0000_s5797"/>
    <customShpInfo spid="_x0000_s5798"/>
    <customShpInfo spid="_x0000_s5795"/>
    <customShpInfo spid="_x0000_s5800"/>
    <customShpInfo spid="_x0000_s5801"/>
    <customShpInfo spid="_x0000_s5802"/>
    <customShpInfo spid="_x0000_s5799"/>
    <customShpInfo spid="_x0000_s5803"/>
    <customShpInfo spid="_x0000_s5805"/>
    <customShpInfo spid="_x0000_s5804"/>
    <customShpInfo spid="_x0000_s5807"/>
    <customShpInfo spid="_x0000_s5806"/>
    <customShpInfo spid="_x0000_s5809"/>
    <customShpInfo spid="_x0000_s5810"/>
    <customShpInfo spid="_x0000_s5811"/>
    <customShpInfo spid="_x0000_s5812"/>
    <customShpInfo spid="_x0000_s5813"/>
    <customShpInfo spid="_x0000_s5814"/>
    <customShpInfo spid="_x0000_s5815"/>
    <customShpInfo spid="_x0000_s5816"/>
    <customShpInfo spid="_x0000_s5817"/>
    <customShpInfo spid="_x0000_s5808"/>
    <customShpInfo spid="_x0000_s5819"/>
    <customShpInfo spid="_x0000_s5820"/>
    <customShpInfo spid="_x0000_s5821"/>
    <customShpInfo spid="_x0000_s5818"/>
    <customShpInfo spid="_x0000_s5823"/>
    <customShpInfo spid="_x0000_s5824"/>
    <customShpInfo spid="_x0000_s5825"/>
    <customShpInfo spid="_x0000_s5822"/>
    <customShpInfo spid="_x0000_s5827"/>
    <customShpInfo spid="_x0000_s5828"/>
    <customShpInfo spid="_x0000_s5829"/>
    <customShpInfo spid="_x0000_s5830"/>
    <customShpInfo spid="_x0000_s5831"/>
    <customShpInfo spid="_x0000_s5832"/>
    <customShpInfo spid="_x0000_s5833"/>
    <customShpInfo spid="_x0000_s5834"/>
    <customShpInfo spid="_x0000_s5835"/>
    <customShpInfo spid="_x0000_s5836"/>
    <customShpInfo spid="_x0000_s5837"/>
    <customShpInfo spid="_x0000_s5838"/>
    <customShpInfo spid="_x0000_s5839"/>
    <customShpInfo spid="_x0000_s5840"/>
    <customShpInfo spid="_x0000_s5826"/>
    <customShpInfo spid="_x0000_s5842"/>
    <customShpInfo spid="_x0000_s5843"/>
    <customShpInfo spid="_x0000_s5841"/>
    <customShpInfo spid="_x0000_s5845"/>
    <customShpInfo spid="_x0000_s5846"/>
    <customShpInfo spid="_x0000_s5844"/>
    <customShpInfo spid="_x0000_s5848"/>
    <customShpInfo spid="_x0000_s5849"/>
    <customShpInfo spid="_x0000_s5847"/>
    <customShpInfo spid="_x0000_s5850"/>
    <customShpInfo spid="_x0000_s5851"/>
    <customShpInfo spid="_x0000_s5852"/>
    <customShpInfo spid="_x0000_s5853"/>
    <customShpInfo spid="_x0000_s5854"/>
    <customShpInfo spid="_x0000_s5855"/>
    <customShpInfo spid="_x0000_s5856"/>
    <customShpInfo spid="_x0000_s5857"/>
    <customShpInfo spid="_x0000_s5858"/>
    <customShpInfo spid="_x0000_s5860"/>
    <customShpInfo spid="_x0000_s5861"/>
    <customShpInfo spid="_x0000_s5862"/>
    <customShpInfo spid="_x0000_s5863"/>
    <customShpInfo spid="_x0000_s5864"/>
    <customShpInfo spid="_x0000_s5865"/>
    <customShpInfo spid="_x0000_s5866"/>
    <customShpInfo spid="_x0000_s5867"/>
    <customShpInfo spid="_x0000_s5868"/>
    <customShpInfo spid="_x0000_s5859"/>
    <customShpInfo spid="_x0000_s5870"/>
    <customShpInfo spid="_x0000_s5871"/>
    <customShpInfo spid="_x0000_s5869"/>
    <customShpInfo spid="_x0000_s5873"/>
    <customShpInfo spid="_x0000_s5874"/>
    <customShpInfo spid="_x0000_s5872"/>
    <customShpInfo spid="_x0000_s5876"/>
    <customShpInfo spid="_x0000_s5877"/>
    <customShpInfo spid="_x0000_s5875"/>
    <customShpInfo spid="_x0000_s5879"/>
    <customShpInfo spid="_x0000_s5880"/>
    <customShpInfo spid="_x0000_s5878"/>
    <customShpInfo spid="_x0000_s5881"/>
    <customShpInfo spid="_x0000_s5882"/>
    <customShpInfo spid="_x0000_s5883"/>
    <customShpInfo spid="_x0000_s5884"/>
    <customShpInfo spid="_x0000_s5885"/>
    <customShpInfo spid="_x0000_s5886"/>
    <customShpInfo spid="_x0000_s5887"/>
    <customShpInfo spid="_x0000_s5888"/>
    <customShpInfo spid="_x0000_s5889"/>
    <customShpInfo spid="_x0000_s5890"/>
    <customShpInfo spid="_x0000_s5891"/>
    <customShpInfo spid="_x0000_s5892"/>
    <customShpInfo spid="_x0000_s5893"/>
    <customShpInfo spid="_x0000_s589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724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WELCOME</cp:lastModifiedBy>
  <cp:revision>10</cp:revision>
  <dcterms:created xsi:type="dcterms:W3CDTF">2023-02-14T07:54:00Z</dcterms:created>
  <dcterms:modified xsi:type="dcterms:W3CDTF">2024-11-20T17:21:00Z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2023-02-14T00:00:00Z</vt:filetime>
  </property>
  <property fmtid="{D5CDD505-2E9C-101B-9397-08002B2CF9AE}" pid="5" name="KSOProductBuildVer">
    <vt:lpwstr>1033-11.2.0.10463</vt:lpwstr>
  </property>
  <property fmtid="{D5CDD505-2E9C-101B-9397-08002B2CF9AE}" pid="6" name="ICV">
    <vt:lpwstr>109E88869AE94B13A32A443521A477C5</vt:lpwstr>
  </property>
</Properties>
</file>