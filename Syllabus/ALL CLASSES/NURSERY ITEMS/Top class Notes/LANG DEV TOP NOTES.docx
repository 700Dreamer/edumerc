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536" w:rsidRDefault="00410536">
      <w:pPr>
        <w:pStyle w:val="BodyText"/>
        <w:spacing w:before="5"/>
        <w:rPr>
          <w:rFonts w:ascii="Times New Roman"/>
          <w:sz w:val="6"/>
        </w:rPr>
      </w:pPr>
    </w:p>
    <w:p w:rsidR="00410536" w:rsidRDefault="004353C0">
      <w:pPr>
        <w:pStyle w:val="BodyText"/>
        <w:spacing w:line="88" w:lineRule="exact"/>
        <w:ind w:left="191"/>
        <w:rPr>
          <w:rFonts w:ascii="Times New Roman"/>
          <w:sz w:val="8"/>
        </w:rPr>
      </w:pPr>
      <w:r>
        <w:rPr>
          <w:rFonts w:ascii="Times New Roman"/>
          <w:position w:val="-1"/>
          <w:sz w:val="8"/>
        </w:rPr>
      </w:r>
      <w:r>
        <w:rPr>
          <w:rFonts w:ascii="Times New Roman"/>
          <w:position w:val="-1"/>
          <w:sz w:val="8"/>
        </w:rPr>
        <w:pict>
          <v:group id="_x0000_s1026" style="width:470.95pt;height:4.45pt;mso-position-horizontal-relative:char;mso-position-vertical-relative:line" coordsize="9419,89">
            <v:shape id="_x0000_s1027" style="position:absolute;width:9419;height:89" coordsize="9419,89" o:spt="100" adj="0,,0" path="m9419,74l,74,,89r9419,l9419,74xm9419,l,,,60r9419,l9419,xe" fillcolor="#823a0a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0367E6" w:rsidRDefault="000367E6">
      <w:pPr>
        <w:spacing w:line="88" w:lineRule="exact"/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0367E6" w:rsidRPr="000367E6" w:rsidRDefault="000367E6" w:rsidP="000367E6">
      <w:pPr>
        <w:rPr>
          <w:rFonts w:ascii="Times New Roman"/>
          <w:sz w:val="56"/>
          <w:szCs w:val="56"/>
        </w:rPr>
      </w:pPr>
    </w:p>
    <w:p w:rsidR="000367E6" w:rsidRPr="00183DDB" w:rsidRDefault="000367E6" w:rsidP="000367E6">
      <w:pPr>
        <w:tabs>
          <w:tab w:val="left" w:pos="3165"/>
        </w:tabs>
        <w:jc w:val="center"/>
        <w:rPr>
          <w:rFonts w:ascii="Bookman Old Style" w:hAnsi="Bookman Old Style"/>
          <w:b/>
          <w:sz w:val="56"/>
          <w:szCs w:val="56"/>
        </w:rPr>
      </w:pPr>
      <w:r w:rsidRPr="00183DDB">
        <w:rPr>
          <w:rFonts w:ascii="Bookman Old Style" w:hAnsi="Bookman Old Style"/>
          <w:b/>
          <w:sz w:val="56"/>
          <w:szCs w:val="56"/>
        </w:rPr>
        <w:t xml:space="preserve">TOP CLASS LANGUAGE DEVELOPMENT LESSON NOTES </w:t>
      </w:r>
    </w:p>
    <w:p w:rsidR="000367E6" w:rsidRPr="00183DDB" w:rsidRDefault="000367E6" w:rsidP="000367E6">
      <w:pPr>
        <w:tabs>
          <w:tab w:val="left" w:pos="3165"/>
        </w:tabs>
        <w:jc w:val="center"/>
        <w:rPr>
          <w:rFonts w:ascii="Bookman Old Style" w:hAnsi="Bookman Old Style"/>
          <w:b/>
          <w:sz w:val="56"/>
          <w:szCs w:val="56"/>
        </w:rPr>
      </w:pPr>
      <w:r w:rsidRPr="00183DDB">
        <w:rPr>
          <w:rFonts w:ascii="Bookman Old Style" w:hAnsi="Bookman Old Style"/>
          <w:b/>
          <w:sz w:val="56"/>
          <w:szCs w:val="56"/>
        </w:rPr>
        <w:t>TERM ONE</w:t>
      </w:r>
    </w:p>
    <w:p w:rsidR="000367E6" w:rsidRPr="00183DDB" w:rsidRDefault="00AE1EA7" w:rsidP="000367E6">
      <w:pPr>
        <w:tabs>
          <w:tab w:val="left" w:pos="3165"/>
        </w:tabs>
        <w:jc w:val="center"/>
        <w:rPr>
          <w:rFonts w:ascii="Bookman Old Style" w:hAnsi="Bookman Old Style"/>
          <w:b/>
          <w:sz w:val="56"/>
          <w:szCs w:val="56"/>
        </w:rPr>
      </w:pPr>
      <w:r>
        <w:rPr>
          <w:rFonts w:ascii="Bookman Old Style" w:hAnsi="Bookman Old Style"/>
          <w:b/>
          <w:sz w:val="56"/>
          <w:szCs w:val="56"/>
        </w:rPr>
        <w:t>2026</w:t>
      </w:r>
      <w:bookmarkStart w:id="0" w:name="_GoBack"/>
      <w:bookmarkEnd w:id="0"/>
    </w:p>
    <w:p w:rsidR="000367E6" w:rsidRPr="00183DDB" w:rsidRDefault="000367E6" w:rsidP="000367E6">
      <w:pPr>
        <w:rPr>
          <w:rFonts w:ascii="Bookman Old Style" w:hAnsi="Bookman Old Style"/>
          <w:b/>
          <w:sz w:val="56"/>
          <w:szCs w:val="56"/>
        </w:rPr>
      </w:pPr>
    </w:p>
    <w:p w:rsidR="000367E6" w:rsidRPr="000367E6" w:rsidRDefault="000367E6" w:rsidP="000367E6">
      <w:pPr>
        <w:rPr>
          <w:rFonts w:ascii="Times New Roman"/>
          <w:sz w:val="8"/>
        </w:rPr>
      </w:pPr>
    </w:p>
    <w:p w:rsidR="00410536" w:rsidRPr="000367E6" w:rsidRDefault="00410536" w:rsidP="000367E6">
      <w:pPr>
        <w:rPr>
          <w:rFonts w:ascii="Times New Roman"/>
          <w:sz w:val="8"/>
        </w:rPr>
        <w:sectPr w:rsidR="00410536" w:rsidRPr="000367E6" w:rsidSect="000367E6">
          <w:footerReference w:type="default" r:id="rId9"/>
          <w:type w:val="continuous"/>
          <w:pgSz w:w="12240" w:h="15840"/>
          <w:pgMar w:top="1440" w:right="1320" w:bottom="1120" w:left="1220" w:header="72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112"/>
        <w:gridCol w:w="2321"/>
        <w:gridCol w:w="2160"/>
        <w:gridCol w:w="2069"/>
        <w:gridCol w:w="2072"/>
        <w:gridCol w:w="262"/>
      </w:tblGrid>
      <w:tr w:rsidR="00410536">
        <w:trPr>
          <w:trHeight w:val="10081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  <w:gridSpan w:val="6"/>
            <w:tcBorders>
              <w:bottom w:val="nil"/>
            </w:tcBorders>
          </w:tcPr>
          <w:p w:rsidR="00410536" w:rsidRDefault="00DD1796">
            <w:pPr>
              <w:pStyle w:val="TableParagraph"/>
              <w:spacing w:before="4" w:line="254" w:lineRule="auto"/>
              <w:ind w:left="1171" w:right="1164"/>
              <w:jc w:val="center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w w:val="95"/>
                <w:sz w:val="32"/>
              </w:rPr>
              <w:t>LESSON</w:t>
            </w:r>
            <w:r>
              <w:rPr>
                <w:rFonts w:ascii="Georgia"/>
                <w:b/>
                <w:spacing w:val="37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NOTES</w:t>
            </w:r>
            <w:r>
              <w:rPr>
                <w:rFonts w:ascii="Georgia"/>
                <w:b/>
                <w:spacing w:val="37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FOR</w:t>
            </w:r>
            <w:r>
              <w:rPr>
                <w:rFonts w:ascii="Georgia"/>
                <w:b/>
                <w:spacing w:val="38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LEARNING</w:t>
            </w:r>
            <w:r>
              <w:rPr>
                <w:rFonts w:ascii="Georgia"/>
                <w:b/>
                <w:spacing w:val="40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AREA</w:t>
            </w:r>
            <w:r>
              <w:rPr>
                <w:rFonts w:ascii="Georgia"/>
                <w:b/>
                <w:spacing w:val="37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2</w:t>
            </w:r>
            <w:r>
              <w:rPr>
                <w:rFonts w:ascii="Georgia"/>
                <w:b/>
                <w:spacing w:val="-75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spacing w:val="2"/>
                <w:w w:val="53"/>
                <w:sz w:val="32"/>
              </w:rPr>
              <w:t>(</w:t>
            </w:r>
            <w:r>
              <w:rPr>
                <w:rFonts w:ascii="Georgia"/>
                <w:b/>
                <w:w w:val="99"/>
                <w:sz w:val="32"/>
              </w:rPr>
              <w:t>L</w:t>
            </w:r>
            <w:r>
              <w:rPr>
                <w:rFonts w:ascii="Georgia"/>
                <w:b/>
                <w:spacing w:val="1"/>
                <w:w w:val="99"/>
                <w:sz w:val="32"/>
              </w:rPr>
              <w:t>A</w:t>
            </w:r>
            <w:r>
              <w:rPr>
                <w:rFonts w:ascii="Georgia"/>
                <w:b/>
                <w:spacing w:val="-2"/>
                <w:w w:val="107"/>
                <w:sz w:val="32"/>
              </w:rPr>
              <w:t>N</w:t>
            </w:r>
            <w:r>
              <w:rPr>
                <w:rFonts w:ascii="Georgia"/>
                <w:b/>
                <w:spacing w:val="1"/>
                <w:sz w:val="32"/>
              </w:rPr>
              <w:t>G</w:t>
            </w:r>
            <w:r>
              <w:rPr>
                <w:rFonts w:ascii="Georgia"/>
                <w:b/>
                <w:spacing w:val="-1"/>
                <w:w w:val="105"/>
                <w:sz w:val="32"/>
              </w:rPr>
              <w:t>U</w:t>
            </w:r>
            <w:r>
              <w:rPr>
                <w:rFonts w:ascii="Georgia"/>
                <w:b/>
                <w:spacing w:val="1"/>
                <w:w w:val="105"/>
                <w:sz w:val="32"/>
              </w:rPr>
              <w:t>A</w:t>
            </w:r>
            <w:r>
              <w:rPr>
                <w:rFonts w:ascii="Georgia"/>
                <w:b/>
                <w:w w:val="90"/>
                <w:sz w:val="32"/>
              </w:rPr>
              <w:t>GE</w:t>
            </w:r>
            <w:r>
              <w:rPr>
                <w:rFonts w:ascii="Georgia"/>
                <w:b/>
                <w:spacing w:val="33"/>
                <w:sz w:val="32"/>
              </w:rPr>
              <w:t xml:space="preserve"> </w:t>
            </w:r>
            <w:r>
              <w:rPr>
                <w:rFonts w:ascii="Georgia"/>
                <w:b/>
                <w:spacing w:val="1"/>
                <w:w w:val="103"/>
                <w:sz w:val="32"/>
              </w:rPr>
              <w:t>D</w:t>
            </w:r>
            <w:r>
              <w:rPr>
                <w:rFonts w:ascii="Georgia"/>
                <w:b/>
                <w:spacing w:val="-1"/>
                <w:w w:val="93"/>
                <w:sz w:val="32"/>
              </w:rPr>
              <w:t>E</w:t>
            </w:r>
            <w:r>
              <w:rPr>
                <w:rFonts w:ascii="Georgia"/>
                <w:b/>
                <w:spacing w:val="1"/>
                <w:w w:val="93"/>
                <w:sz w:val="32"/>
              </w:rPr>
              <w:t>V</w:t>
            </w:r>
            <w:r>
              <w:rPr>
                <w:rFonts w:ascii="Georgia"/>
                <w:b/>
                <w:spacing w:val="-1"/>
                <w:w w:val="84"/>
                <w:sz w:val="32"/>
              </w:rPr>
              <w:t>E</w:t>
            </w:r>
            <w:r>
              <w:rPr>
                <w:rFonts w:ascii="Georgia"/>
                <w:b/>
                <w:spacing w:val="1"/>
                <w:w w:val="84"/>
                <w:sz w:val="32"/>
              </w:rPr>
              <w:t>L</w:t>
            </w:r>
            <w:r>
              <w:rPr>
                <w:rFonts w:ascii="Georgia"/>
                <w:b/>
                <w:spacing w:val="-1"/>
                <w:w w:val="99"/>
                <w:sz w:val="32"/>
              </w:rPr>
              <w:t>OP</w:t>
            </w:r>
            <w:r>
              <w:rPr>
                <w:rFonts w:ascii="Georgia"/>
                <w:b/>
                <w:spacing w:val="1"/>
                <w:w w:val="99"/>
                <w:sz w:val="32"/>
              </w:rPr>
              <w:t>M</w:t>
            </w:r>
            <w:r>
              <w:rPr>
                <w:rFonts w:ascii="Georgia"/>
                <w:b/>
                <w:spacing w:val="1"/>
                <w:w w:val="79"/>
                <w:sz w:val="32"/>
              </w:rPr>
              <w:t>E</w:t>
            </w:r>
            <w:r>
              <w:rPr>
                <w:rFonts w:ascii="Georgia"/>
                <w:b/>
                <w:spacing w:val="-2"/>
                <w:w w:val="107"/>
                <w:sz w:val="32"/>
              </w:rPr>
              <w:t>N</w:t>
            </w:r>
            <w:r>
              <w:rPr>
                <w:rFonts w:ascii="Georgia"/>
                <w:b/>
                <w:w w:val="104"/>
                <w:sz w:val="32"/>
              </w:rPr>
              <w:t>T</w:t>
            </w:r>
            <w:r>
              <w:rPr>
                <w:rFonts w:ascii="Georgia"/>
                <w:b/>
                <w:spacing w:val="34"/>
                <w:sz w:val="32"/>
              </w:rPr>
              <w:t xml:space="preserve"> </w:t>
            </w:r>
            <w:r>
              <w:rPr>
                <w:rFonts w:ascii="Georgia"/>
                <w:b/>
                <w:w w:val="69"/>
                <w:sz w:val="32"/>
              </w:rPr>
              <w:t>I)</w:t>
            </w:r>
          </w:p>
          <w:p w:rsidR="00410536" w:rsidRDefault="00DD1796">
            <w:pPr>
              <w:pStyle w:val="TableParagraph"/>
              <w:spacing w:before="2"/>
              <w:ind w:left="1171" w:right="1164"/>
              <w:jc w:val="center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sz w:val="32"/>
              </w:rPr>
              <w:t>TOP</w:t>
            </w:r>
            <w:r>
              <w:rPr>
                <w:rFonts w:ascii="Georgia"/>
                <w:b/>
                <w:spacing w:val="-6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CLASS</w:t>
            </w:r>
            <w:r>
              <w:rPr>
                <w:rFonts w:ascii="Georgia"/>
                <w:b/>
                <w:spacing w:val="-5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TERM</w:t>
            </w:r>
            <w:r>
              <w:rPr>
                <w:rFonts w:ascii="Georgia"/>
                <w:b/>
                <w:spacing w:val="-4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I</w:t>
            </w:r>
          </w:p>
          <w:p w:rsidR="00410536" w:rsidRDefault="00DD1796">
            <w:pPr>
              <w:pStyle w:val="TableParagraph"/>
              <w:tabs>
                <w:tab w:val="left" w:pos="1548"/>
              </w:tabs>
              <w:spacing w:before="16"/>
              <w:ind w:left="108"/>
              <w:rPr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I</w:t>
            </w:r>
            <w:r>
              <w:rPr>
                <w:b/>
                <w:sz w:val="32"/>
              </w:rPr>
              <w:tab/>
            </w:r>
            <w:r>
              <w:rPr>
                <w:sz w:val="32"/>
              </w:rPr>
              <w:t>(Vocabulary</w:t>
            </w:r>
            <w:r>
              <w:rPr>
                <w:spacing w:val="60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consider)</w:t>
            </w: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DD1796">
            <w:pPr>
              <w:pStyle w:val="TableParagraph"/>
              <w:spacing w:before="234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Activities</w:t>
            </w:r>
          </w:p>
          <w:p w:rsidR="00410536" w:rsidRDefault="00DD1796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first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sound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</w:p>
          <w:p w:rsidR="00410536" w:rsidRDefault="00DD1796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proper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pronunciation.</w:t>
            </w:r>
          </w:p>
          <w:p w:rsidR="00410536" w:rsidRDefault="00DD1796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410536" w:rsidRDefault="00DD1796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Circling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410536" w:rsidRDefault="00DD1796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410536" w:rsidRDefault="00DD1796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Matching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</w:p>
          <w:p w:rsidR="00410536" w:rsidRDefault="00DD179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II</w:t>
            </w:r>
          </w:p>
          <w:p w:rsidR="00410536" w:rsidRDefault="00DD1796">
            <w:pPr>
              <w:pStyle w:val="TableParagraph"/>
              <w:spacing w:before="1" w:line="371" w:lineRule="exact"/>
              <w:ind w:left="108"/>
              <w:rPr>
                <w:sz w:val="32"/>
              </w:rPr>
            </w:pPr>
            <w:r>
              <w:rPr>
                <w:sz w:val="32"/>
              </w:rPr>
              <w:t>Vocabulary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consider</w:t>
            </w:r>
          </w:p>
        </w:tc>
      </w:tr>
      <w:tr w:rsidR="00410536">
        <w:trPr>
          <w:trHeight w:val="391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742"/>
              <w:rPr>
                <w:b/>
                <w:sz w:val="32"/>
              </w:rPr>
            </w:pPr>
            <w:r>
              <w:rPr>
                <w:b/>
                <w:sz w:val="32"/>
              </w:rPr>
              <w:t>Home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608"/>
              <w:rPr>
                <w:b/>
                <w:sz w:val="32"/>
              </w:rPr>
            </w:pPr>
            <w:r>
              <w:rPr>
                <w:b/>
                <w:sz w:val="32"/>
              </w:rPr>
              <w:t>School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683"/>
              <w:rPr>
                <w:b/>
                <w:sz w:val="32"/>
              </w:rPr>
            </w:pPr>
            <w:r>
              <w:rPr>
                <w:b/>
                <w:sz w:val="32"/>
              </w:rPr>
              <w:t>Food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541"/>
              <w:rPr>
                <w:b/>
                <w:sz w:val="32"/>
              </w:rPr>
            </w:pPr>
            <w:r>
              <w:rPr>
                <w:b/>
                <w:sz w:val="32"/>
              </w:rPr>
              <w:t>Animal</w:t>
            </w:r>
          </w:p>
        </w:tc>
        <w:tc>
          <w:tcPr>
            <w:tcW w:w="262" w:type="dxa"/>
            <w:vMerge w:val="restart"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410536">
        <w:trPr>
          <w:trHeight w:val="390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right="640"/>
              <w:jc w:val="right"/>
              <w:rPr>
                <w:sz w:val="32"/>
              </w:rPr>
            </w:pPr>
            <w:r>
              <w:rPr>
                <w:sz w:val="32"/>
              </w:rPr>
              <w:t>flower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827"/>
              <w:rPr>
                <w:sz w:val="32"/>
              </w:rPr>
            </w:pPr>
            <w:r>
              <w:rPr>
                <w:sz w:val="32"/>
              </w:rPr>
              <w:t>pencil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827"/>
              <w:rPr>
                <w:sz w:val="32"/>
              </w:rPr>
            </w:pPr>
            <w:r>
              <w:rPr>
                <w:sz w:val="32"/>
              </w:rPr>
              <w:t>milk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right="439"/>
              <w:jc w:val="right"/>
              <w:rPr>
                <w:sz w:val="32"/>
              </w:rPr>
            </w:pPr>
            <w:r>
              <w:rPr>
                <w:sz w:val="32"/>
              </w:rPr>
              <w:t>rabbit</w:t>
            </w:r>
          </w:p>
        </w:tc>
        <w:tc>
          <w:tcPr>
            <w:tcW w:w="262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</w:tr>
      <w:tr w:rsidR="00410536">
        <w:trPr>
          <w:trHeight w:val="390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right="596"/>
              <w:jc w:val="right"/>
              <w:rPr>
                <w:sz w:val="32"/>
              </w:rPr>
            </w:pPr>
            <w:r>
              <w:rPr>
                <w:sz w:val="32"/>
              </w:rPr>
              <w:t>broom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827"/>
              <w:rPr>
                <w:sz w:val="32"/>
              </w:rPr>
            </w:pPr>
            <w:r>
              <w:rPr>
                <w:sz w:val="32"/>
              </w:rPr>
              <w:t>table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right="246"/>
              <w:jc w:val="right"/>
              <w:rPr>
                <w:sz w:val="32"/>
              </w:rPr>
            </w:pPr>
            <w:r>
              <w:rPr>
                <w:sz w:val="32"/>
              </w:rPr>
              <w:t>tomato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830"/>
              <w:rPr>
                <w:sz w:val="32"/>
              </w:rPr>
            </w:pPr>
            <w:r>
              <w:rPr>
                <w:sz w:val="32"/>
              </w:rPr>
              <w:t>goat</w:t>
            </w:r>
          </w:p>
        </w:tc>
        <w:tc>
          <w:tcPr>
            <w:tcW w:w="262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</w:tr>
      <w:tr w:rsidR="00410536">
        <w:trPr>
          <w:trHeight w:val="390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792" w:right="791"/>
              <w:jc w:val="center"/>
              <w:rPr>
                <w:sz w:val="32"/>
              </w:rPr>
            </w:pPr>
            <w:r>
              <w:rPr>
                <w:sz w:val="32"/>
              </w:rPr>
              <w:t>stool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right="437"/>
              <w:jc w:val="right"/>
              <w:rPr>
                <w:sz w:val="32"/>
              </w:rPr>
            </w:pPr>
            <w:r>
              <w:rPr>
                <w:sz w:val="32"/>
              </w:rPr>
              <w:t>broom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right="215"/>
              <w:jc w:val="right"/>
              <w:rPr>
                <w:sz w:val="32"/>
              </w:rPr>
            </w:pPr>
            <w:r>
              <w:rPr>
                <w:sz w:val="32"/>
              </w:rPr>
              <w:t>cassava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right="462"/>
              <w:jc w:val="right"/>
              <w:rPr>
                <w:sz w:val="32"/>
              </w:rPr>
            </w:pPr>
            <w:r>
              <w:rPr>
                <w:sz w:val="32"/>
              </w:rPr>
              <w:t>snake</w:t>
            </w:r>
          </w:p>
        </w:tc>
        <w:tc>
          <w:tcPr>
            <w:tcW w:w="262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</w:tr>
      <w:tr w:rsidR="00410536">
        <w:trPr>
          <w:trHeight w:val="390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807" w:right="791"/>
              <w:jc w:val="center"/>
              <w:rPr>
                <w:sz w:val="32"/>
              </w:rPr>
            </w:pPr>
            <w:r>
              <w:rPr>
                <w:sz w:val="32"/>
              </w:rPr>
              <w:t>table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right="443"/>
              <w:jc w:val="right"/>
              <w:rPr>
                <w:sz w:val="32"/>
              </w:rPr>
            </w:pPr>
            <w:r>
              <w:rPr>
                <w:sz w:val="32"/>
              </w:rPr>
              <w:t>cupboard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815"/>
              <w:rPr>
                <w:sz w:val="32"/>
              </w:rPr>
            </w:pPr>
            <w:r>
              <w:rPr>
                <w:sz w:val="32"/>
              </w:rPr>
              <w:t>water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810" w:right="797"/>
              <w:jc w:val="center"/>
              <w:rPr>
                <w:sz w:val="32"/>
              </w:rPr>
            </w:pPr>
            <w:r>
              <w:rPr>
                <w:sz w:val="32"/>
              </w:rPr>
              <w:t>pig</w:t>
            </w:r>
          </w:p>
        </w:tc>
        <w:tc>
          <w:tcPr>
            <w:tcW w:w="262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</w:tr>
      <w:tr w:rsidR="00410536">
        <w:trPr>
          <w:trHeight w:val="390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786" w:right="791"/>
              <w:jc w:val="center"/>
              <w:rPr>
                <w:sz w:val="32"/>
              </w:rPr>
            </w:pPr>
            <w:r>
              <w:rPr>
                <w:sz w:val="32"/>
              </w:rPr>
              <w:t>chair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577"/>
              <w:rPr>
                <w:sz w:val="32"/>
              </w:rPr>
            </w:pPr>
            <w:r>
              <w:rPr>
                <w:sz w:val="32"/>
              </w:rPr>
              <w:t>teacher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left="818"/>
              <w:rPr>
                <w:sz w:val="32"/>
              </w:rPr>
            </w:pPr>
            <w:r>
              <w:rPr>
                <w:sz w:val="32"/>
              </w:rPr>
              <w:t>duck</w:t>
            </w:r>
          </w:p>
        </w:tc>
        <w:tc>
          <w:tcPr>
            <w:tcW w:w="262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</w:tr>
      <w:tr w:rsidR="00410536">
        <w:trPr>
          <w:trHeight w:val="390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410536" w:rsidRDefault="00DD1796">
            <w:pPr>
              <w:pStyle w:val="TableParagraph"/>
              <w:spacing w:line="371" w:lineRule="exact"/>
              <w:ind w:right="637"/>
              <w:jc w:val="right"/>
              <w:rPr>
                <w:sz w:val="32"/>
              </w:rPr>
            </w:pPr>
            <w:r>
              <w:rPr>
                <w:sz w:val="32"/>
              </w:rPr>
              <w:t>carpet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2" w:type="dxa"/>
            <w:vMerge/>
            <w:tcBorders>
              <w:top w:val="nil"/>
              <w:left w:val="single" w:sz="4" w:space="0" w:color="000000"/>
            </w:tcBorders>
          </w:tcPr>
          <w:p w:rsidR="00410536" w:rsidRDefault="00410536">
            <w:pPr>
              <w:rPr>
                <w:sz w:val="2"/>
                <w:szCs w:val="2"/>
              </w:rPr>
            </w:pPr>
          </w:p>
        </w:tc>
      </w:tr>
    </w:tbl>
    <w:p w:rsidR="00410536" w:rsidRDefault="004353C0">
      <w:pPr>
        <w:rPr>
          <w:sz w:val="2"/>
          <w:szCs w:val="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95.65pt;margin-top:149.85pt;width:431.85pt;height:250.85pt;z-index:251579904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21"/>
                    <w:gridCol w:w="2068"/>
                    <w:gridCol w:w="2071"/>
                    <w:gridCol w:w="2160"/>
                  </w:tblGrid>
                  <w:tr w:rsidR="00410536">
                    <w:trPr>
                      <w:trHeight w:val="390"/>
                    </w:trPr>
                    <w:tc>
                      <w:tcPr>
                        <w:tcW w:w="2321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Home</w:t>
                        </w:r>
                      </w:p>
                    </w:tc>
                    <w:tc>
                      <w:tcPr>
                        <w:tcW w:w="2068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5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School</w:t>
                        </w:r>
                      </w:p>
                    </w:tc>
                    <w:tc>
                      <w:tcPr>
                        <w:tcW w:w="2071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8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Food</w:t>
                        </w:r>
                      </w:p>
                    </w:tc>
                    <w:tc>
                      <w:tcPr>
                        <w:tcW w:w="2160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Animals</w:t>
                        </w:r>
                      </w:p>
                    </w:tc>
                  </w:tr>
                  <w:tr w:rsidR="00410536">
                    <w:trPr>
                      <w:trHeight w:val="592"/>
                    </w:trPr>
                    <w:tc>
                      <w:tcPr>
                        <w:tcW w:w="2321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Television</w:t>
                        </w:r>
                      </w:p>
                    </w:tc>
                    <w:tc>
                      <w:tcPr>
                        <w:tcW w:w="2068" w:type="dxa"/>
                      </w:tcPr>
                      <w:p w:rsidR="00410536" w:rsidRDefault="00DD1796">
                        <w:pPr>
                          <w:pStyle w:val="TableParagraph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book</w:t>
                        </w:r>
                      </w:p>
                    </w:tc>
                    <w:tc>
                      <w:tcPr>
                        <w:tcW w:w="2071" w:type="dxa"/>
                      </w:tcPr>
                      <w:p w:rsidR="00410536" w:rsidRDefault="00DD1796">
                        <w:pPr>
                          <w:pStyle w:val="TableParagraph"/>
                          <w:ind w:left="108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banana</w:t>
                        </w:r>
                      </w:p>
                    </w:tc>
                    <w:tc>
                      <w:tcPr>
                        <w:tcW w:w="2160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Cat</w:t>
                        </w:r>
                      </w:p>
                    </w:tc>
                  </w:tr>
                  <w:tr w:rsidR="00410536">
                    <w:trPr>
                      <w:trHeight w:val="590"/>
                    </w:trPr>
                    <w:tc>
                      <w:tcPr>
                        <w:tcW w:w="2321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bed</w:t>
                        </w:r>
                      </w:p>
                    </w:tc>
                    <w:tc>
                      <w:tcPr>
                        <w:tcW w:w="2068" w:type="dxa"/>
                      </w:tcPr>
                      <w:p w:rsidR="00410536" w:rsidRDefault="00DD1796">
                        <w:pPr>
                          <w:pStyle w:val="TableParagraph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box</w:t>
                        </w:r>
                      </w:p>
                    </w:tc>
                    <w:tc>
                      <w:tcPr>
                        <w:tcW w:w="2071" w:type="dxa"/>
                      </w:tcPr>
                      <w:p w:rsidR="00410536" w:rsidRDefault="00DD1796">
                        <w:pPr>
                          <w:pStyle w:val="TableParagraph"/>
                          <w:ind w:left="108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fish</w:t>
                        </w:r>
                      </w:p>
                    </w:tc>
                    <w:tc>
                      <w:tcPr>
                        <w:tcW w:w="2160" w:type="dxa"/>
                      </w:tcPr>
                      <w:p w:rsidR="00410536" w:rsidRDefault="00DD1796">
                        <w:pPr>
                          <w:pStyle w:val="TableParagraph"/>
                          <w:spacing w:line="388" w:lineRule="exact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Cow</w:t>
                        </w:r>
                      </w:p>
                    </w:tc>
                  </w:tr>
                  <w:tr w:rsidR="00410536">
                    <w:trPr>
                      <w:trHeight w:val="590"/>
                    </w:trPr>
                    <w:tc>
                      <w:tcPr>
                        <w:tcW w:w="2321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spoon</w:t>
                        </w:r>
                      </w:p>
                    </w:tc>
                    <w:tc>
                      <w:tcPr>
                        <w:tcW w:w="2068" w:type="dxa"/>
                      </w:tcPr>
                      <w:p w:rsidR="00410536" w:rsidRDefault="00DD1796">
                        <w:pPr>
                          <w:pStyle w:val="TableParagraph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boy</w:t>
                        </w:r>
                      </w:p>
                    </w:tc>
                    <w:tc>
                      <w:tcPr>
                        <w:tcW w:w="2071" w:type="dxa"/>
                      </w:tcPr>
                      <w:p w:rsidR="00410536" w:rsidRDefault="00DD1796">
                        <w:pPr>
                          <w:pStyle w:val="TableParagraph"/>
                          <w:ind w:left="108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apple</w:t>
                        </w:r>
                      </w:p>
                    </w:tc>
                    <w:tc>
                      <w:tcPr>
                        <w:tcW w:w="2160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Dog</w:t>
                        </w:r>
                      </w:p>
                    </w:tc>
                  </w:tr>
                  <w:tr w:rsidR="00410536">
                    <w:trPr>
                      <w:trHeight w:val="589"/>
                    </w:trPr>
                    <w:tc>
                      <w:tcPr>
                        <w:tcW w:w="2321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cup/mug</w:t>
                        </w:r>
                      </w:p>
                    </w:tc>
                    <w:tc>
                      <w:tcPr>
                        <w:tcW w:w="2068" w:type="dxa"/>
                      </w:tcPr>
                      <w:p w:rsidR="00410536" w:rsidRDefault="00DD1796">
                        <w:pPr>
                          <w:pStyle w:val="TableParagraph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girl</w:t>
                        </w:r>
                      </w:p>
                    </w:tc>
                    <w:tc>
                      <w:tcPr>
                        <w:tcW w:w="2071" w:type="dxa"/>
                      </w:tcPr>
                      <w:p w:rsidR="00410536" w:rsidRDefault="00DD1796">
                        <w:pPr>
                          <w:pStyle w:val="TableParagraph"/>
                          <w:ind w:left="108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milk</w:t>
                        </w:r>
                      </w:p>
                    </w:tc>
                    <w:tc>
                      <w:tcPr>
                        <w:tcW w:w="2160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Rabbit</w:t>
                        </w:r>
                      </w:p>
                    </w:tc>
                  </w:tr>
                  <w:tr w:rsidR="00410536">
                    <w:trPr>
                      <w:trHeight w:val="592"/>
                    </w:trPr>
                    <w:tc>
                      <w:tcPr>
                        <w:tcW w:w="2321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tree</w:t>
                        </w:r>
                      </w:p>
                    </w:tc>
                    <w:tc>
                      <w:tcPr>
                        <w:tcW w:w="2068" w:type="dxa"/>
                      </w:tcPr>
                      <w:p w:rsidR="00410536" w:rsidRDefault="00DD1796">
                        <w:pPr>
                          <w:pStyle w:val="TableParagraph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bag</w:t>
                        </w:r>
                      </w:p>
                    </w:tc>
                    <w:tc>
                      <w:tcPr>
                        <w:tcW w:w="2071" w:type="dxa"/>
                      </w:tcPr>
                      <w:p w:rsidR="00410536" w:rsidRDefault="00DD1796">
                        <w:pPr>
                          <w:pStyle w:val="TableParagraph"/>
                          <w:ind w:left="108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tea</w:t>
                        </w:r>
                      </w:p>
                    </w:tc>
                    <w:tc>
                      <w:tcPr>
                        <w:tcW w:w="2160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goat</w:t>
                        </w:r>
                      </w:p>
                    </w:tc>
                  </w:tr>
                  <w:tr w:rsidR="00410536">
                    <w:trPr>
                      <w:trHeight w:val="590"/>
                    </w:trPr>
                    <w:tc>
                      <w:tcPr>
                        <w:tcW w:w="2321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bag</w:t>
                        </w:r>
                      </w:p>
                    </w:tc>
                    <w:tc>
                      <w:tcPr>
                        <w:tcW w:w="2068" w:type="dxa"/>
                      </w:tcPr>
                      <w:p w:rsidR="00410536" w:rsidRDefault="00DD1796">
                        <w:pPr>
                          <w:pStyle w:val="TableParagraph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pencil</w:t>
                        </w:r>
                      </w:p>
                    </w:tc>
                    <w:tc>
                      <w:tcPr>
                        <w:tcW w:w="2071" w:type="dxa"/>
                      </w:tcPr>
                      <w:p w:rsidR="00410536" w:rsidRDefault="00DD1796">
                        <w:pPr>
                          <w:pStyle w:val="TableParagraph"/>
                          <w:ind w:left="108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water</w:t>
                        </w:r>
                      </w:p>
                    </w:tc>
                    <w:tc>
                      <w:tcPr>
                        <w:tcW w:w="2160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pig</w:t>
                        </w:r>
                      </w:p>
                    </w:tc>
                  </w:tr>
                  <w:tr w:rsidR="00410536">
                    <w:trPr>
                      <w:trHeight w:val="590"/>
                    </w:trPr>
                    <w:tc>
                      <w:tcPr>
                        <w:tcW w:w="2321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house</w:t>
                        </w: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hen</w:t>
                        </w:r>
                      </w:p>
                    </w:tc>
                  </w:tr>
                  <w:tr w:rsidR="00410536">
                    <w:trPr>
                      <w:trHeight w:val="390"/>
                    </w:trPr>
                    <w:tc>
                      <w:tcPr>
                        <w:tcW w:w="2321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axe</w:t>
                        </w: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duck</w:t>
                        </w:r>
                      </w:p>
                    </w:tc>
                  </w:tr>
                </w:tbl>
                <w:p w:rsidR="00410536" w:rsidRDefault="0041053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1029" type="#_x0000_t202" style="position:absolute;margin-left:95.9pt;margin-top:150.1pt;width:431.15pt;height:250.35pt;z-index:251580928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21"/>
                    <w:gridCol w:w="2068"/>
                    <w:gridCol w:w="2071"/>
                    <w:gridCol w:w="2160"/>
                  </w:tblGrid>
                  <w:tr w:rsidR="00410536">
                    <w:trPr>
                      <w:trHeight w:val="400"/>
                    </w:trPr>
                    <w:tc>
                      <w:tcPr>
                        <w:tcW w:w="232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2"/>
                    </w:trPr>
                    <w:tc>
                      <w:tcPr>
                        <w:tcW w:w="232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0"/>
                    </w:trPr>
                    <w:tc>
                      <w:tcPr>
                        <w:tcW w:w="232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0"/>
                    </w:trPr>
                    <w:tc>
                      <w:tcPr>
                        <w:tcW w:w="232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599"/>
                    </w:trPr>
                    <w:tc>
                      <w:tcPr>
                        <w:tcW w:w="232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2"/>
                    </w:trPr>
                    <w:tc>
                      <w:tcPr>
                        <w:tcW w:w="232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0"/>
                    </w:trPr>
                    <w:tc>
                      <w:tcPr>
                        <w:tcW w:w="232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0"/>
                    </w:trPr>
                    <w:tc>
                      <w:tcPr>
                        <w:tcW w:w="232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400"/>
                    </w:trPr>
                    <w:tc>
                      <w:tcPr>
                        <w:tcW w:w="232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68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16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</w:tbl>
                <w:p w:rsidR="00410536" w:rsidRDefault="0041053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410536" w:rsidRDefault="00410536">
      <w:pPr>
        <w:rPr>
          <w:sz w:val="2"/>
          <w:szCs w:val="2"/>
        </w:rPr>
        <w:sectPr w:rsidR="00410536" w:rsidSect="000367E6">
          <w:footerReference w:type="default" r:id="rId10"/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410536">
        <w:trPr>
          <w:trHeight w:val="2344"/>
        </w:trPr>
        <w:tc>
          <w:tcPr>
            <w:tcW w:w="235" w:type="dxa"/>
            <w:tcBorders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410536" w:rsidRDefault="00DD179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Suggested</w:t>
            </w:r>
            <w:r>
              <w:rPr>
                <w:b/>
                <w:spacing w:val="-5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developmental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activities</w:t>
            </w:r>
          </w:p>
          <w:p w:rsidR="00410536" w:rsidRDefault="00DD179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proper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pronunciation</w:t>
            </w:r>
          </w:p>
          <w:p w:rsidR="00410536" w:rsidRDefault="00DD1796">
            <w:pPr>
              <w:pStyle w:val="TableParagraph"/>
              <w:numPr>
                <w:ilvl w:val="0"/>
                <w:numId w:val="2"/>
              </w:numPr>
              <w:tabs>
                <w:tab w:val="left" w:pos="893"/>
                <w:tab w:val="left" w:pos="894"/>
              </w:tabs>
              <w:spacing w:line="390" w:lineRule="exact"/>
              <w:ind w:left="893" w:hanging="426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410536" w:rsidRDefault="00DD179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Matching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410536" w:rsidRDefault="00DD179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Tick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410536" w:rsidRDefault="00DD179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371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Fill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</w:p>
        </w:tc>
      </w:tr>
      <w:tr w:rsidR="00410536">
        <w:trPr>
          <w:trHeight w:val="9063"/>
        </w:trPr>
        <w:tc>
          <w:tcPr>
            <w:tcW w:w="235" w:type="dxa"/>
            <w:tcBorders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410536" w:rsidRDefault="00DD179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III</w:t>
            </w:r>
          </w:p>
          <w:p w:rsidR="00410536" w:rsidRDefault="00DD1796">
            <w:pPr>
              <w:pStyle w:val="TableParagraph"/>
              <w:spacing w:line="390" w:lineRule="exact"/>
              <w:ind w:left="173"/>
              <w:rPr>
                <w:b/>
                <w:sz w:val="32"/>
              </w:rPr>
            </w:pPr>
            <w:r>
              <w:rPr>
                <w:b/>
                <w:sz w:val="32"/>
              </w:rPr>
              <w:t>(New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words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to consider)</w:t>
            </w: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410536">
            <w:pPr>
              <w:pStyle w:val="TableParagraph"/>
              <w:rPr>
                <w:rFonts w:ascii="Times New Roman"/>
                <w:sz w:val="32"/>
              </w:rPr>
            </w:pPr>
          </w:p>
          <w:p w:rsidR="00410536" w:rsidRDefault="00DD1796">
            <w:pPr>
              <w:pStyle w:val="TableParagraph"/>
              <w:spacing w:before="238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Suggested</w:t>
            </w:r>
            <w:r>
              <w:rPr>
                <w:b/>
                <w:spacing w:val="-5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developmental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activities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Pronouncing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correctly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Matching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(oral)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first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letter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sound.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Naming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Underline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picture.</w:t>
            </w:r>
          </w:p>
          <w:p w:rsidR="00410536" w:rsidRDefault="00DD1796">
            <w:pPr>
              <w:pStyle w:val="TableParagraph"/>
              <w:spacing w:before="1"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IV</w:t>
            </w:r>
          </w:p>
          <w:p w:rsidR="00410536" w:rsidRDefault="00DD179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Suggested</w:t>
            </w:r>
            <w:r>
              <w:rPr>
                <w:b/>
                <w:spacing w:val="58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developmental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activities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Pronouncing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Naming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410536" w:rsidRDefault="00DD1796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 w:line="371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Forming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phrases.</w:t>
            </w:r>
          </w:p>
        </w:tc>
      </w:tr>
      <w:tr w:rsidR="00410536">
        <w:trPr>
          <w:trHeight w:val="1367"/>
        </w:trPr>
        <w:tc>
          <w:tcPr>
            <w:tcW w:w="235" w:type="dxa"/>
            <w:tcBorders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410536" w:rsidRDefault="00DD1796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</w:t>
            </w:r>
          </w:p>
          <w:p w:rsidR="00410536" w:rsidRDefault="00DD1796">
            <w:pPr>
              <w:pStyle w:val="TableParagraph"/>
              <w:spacing w:before="1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New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words.</w:t>
            </w:r>
          </w:p>
          <w:p w:rsidR="00410536" w:rsidRDefault="00DD179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dress</w:t>
            </w:r>
          </w:p>
          <w:p w:rsidR="00410536" w:rsidRDefault="00DD179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" w:line="32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mummy</w:t>
            </w:r>
          </w:p>
        </w:tc>
      </w:tr>
    </w:tbl>
    <w:p w:rsidR="00410536" w:rsidRDefault="004353C0">
      <w:pPr>
        <w:rPr>
          <w:sz w:val="2"/>
          <w:szCs w:val="2"/>
        </w:rPr>
      </w:pPr>
      <w:r>
        <w:pict>
          <v:shape id="_x0000_s1030" type="#_x0000_t202" style="position:absolute;margin-left:95.65pt;margin-top:229.2pt;width:431.85pt;height:140.8pt;z-index:251581952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50"/>
                    <w:gridCol w:w="2072"/>
                    <w:gridCol w:w="2341"/>
                  </w:tblGrid>
                  <w:tr w:rsidR="00410536">
                    <w:trPr>
                      <w:trHeight w:val="390"/>
                    </w:trPr>
                    <w:tc>
                      <w:tcPr>
                        <w:tcW w:w="1961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Home</w:t>
                        </w:r>
                      </w:p>
                    </w:tc>
                    <w:tc>
                      <w:tcPr>
                        <w:tcW w:w="2250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5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School</w:t>
                        </w:r>
                      </w:p>
                    </w:tc>
                    <w:tc>
                      <w:tcPr>
                        <w:tcW w:w="2072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6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Food</w:t>
                        </w:r>
                      </w:p>
                    </w:tc>
                    <w:tc>
                      <w:tcPr>
                        <w:tcW w:w="2341" w:type="dxa"/>
                      </w:tcPr>
                      <w:p w:rsidR="00410536" w:rsidRDefault="00DD1796">
                        <w:pPr>
                          <w:pStyle w:val="TableParagraph"/>
                          <w:spacing w:line="371" w:lineRule="exact"/>
                          <w:ind w:left="104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Animals</w:t>
                        </w:r>
                      </w:p>
                    </w:tc>
                  </w:tr>
                  <w:tr w:rsidR="00410536">
                    <w:trPr>
                      <w:trHeight w:val="592"/>
                    </w:trPr>
                    <w:tc>
                      <w:tcPr>
                        <w:tcW w:w="1961" w:type="dxa"/>
                      </w:tcPr>
                      <w:p w:rsidR="00410536" w:rsidRDefault="00DD1796">
                        <w:pPr>
                          <w:pStyle w:val="TableParagraph"/>
                          <w:spacing w:before="3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plate</w:t>
                        </w:r>
                      </w:p>
                    </w:tc>
                    <w:tc>
                      <w:tcPr>
                        <w:tcW w:w="2250" w:type="dxa"/>
                      </w:tcPr>
                      <w:p w:rsidR="00410536" w:rsidRDefault="00DD1796">
                        <w:pPr>
                          <w:pStyle w:val="TableParagraph"/>
                          <w:spacing w:before="3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ruler</w:t>
                        </w:r>
                      </w:p>
                    </w:tc>
                    <w:tc>
                      <w:tcPr>
                        <w:tcW w:w="2072" w:type="dxa"/>
                      </w:tcPr>
                      <w:p w:rsidR="00410536" w:rsidRDefault="00DD1796">
                        <w:pPr>
                          <w:pStyle w:val="TableParagraph"/>
                          <w:spacing w:before="3"/>
                          <w:ind w:left="106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water</w:t>
                        </w:r>
                      </w:p>
                    </w:tc>
                    <w:tc>
                      <w:tcPr>
                        <w:tcW w:w="2341" w:type="dxa"/>
                      </w:tcPr>
                      <w:p w:rsidR="00410536" w:rsidRDefault="00DD1796">
                        <w:pPr>
                          <w:pStyle w:val="TableParagraph"/>
                          <w:ind w:right="714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rabbit</w:t>
                        </w:r>
                      </w:p>
                    </w:tc>
                  </w:tr>
                  <w:tr w:rsidR="00410536">
                    <w:trPr>
                      <w:trHeight w:val="590"/>
                    </w:trPr>
                    <w:tc>
                      <w:tcPr>
                        <w:tcW w:w="1961" w:type="dxa"/>
                      </w:tcPr>
                      <w:p w:rsidR="00410536" w:rsidRDefault="00DD1796">
                        <w:pPr>
                          <w:pStyle w:val="TableParagraph"/>
                          <w:ind w:left="107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knife</w:t>
                        </w:r>
                      </w:p>
                    </w:tc>
                    <w:tc>
                      <w:tcPr>
                        <w:tcW w:w="2250" w:type="dxa"/>
                      </w:tcPr>
                      <w:p w:rsidR="00410536" w:rsidRDefault="00DD1796">
                        <w:pPr>
                          <w:pStyle w:val="TableParagraph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duster</w:t>
                        </w:r>
                      </w:p>
                    </w:tc>
                    <w:tc>
                      <w:tcPr>
                        <w:tcW w:w="2072" w:type="dxa"/>
                      </w:tcPr>
                      <w:p w:rsidR="00410536" w:rsidRDefault="00DD1796">
                        <w:pPr>
                          <w:pStyle w:val="TableParagraph"/>
                          <w:ind w:left="106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tea</w:t>
                        </w:r>
                      </w:p>
                    </w:tc>
                    <w:tc>
                      <w:tcPr>
                        <w:tcW w:w="2341" w:type="dxa"/>
                      </w:tcPr>
                      <w:p w:rsidR="00410536" w:rsidRDefault="00DD1796">
                        <w:pPr>
                          <w:pStyle w:val="TableParagraph"/>
                          <w:ind w:left="792" w:right="864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goat</w:t>
                        </w:r>
                      </w:p>
                    </w:tc>
                  </w:tr>
                  <w:tr w:rsidR="00410536">
                    <w:trPr>
                      <w:trHeight w:val="590"/>
                    </w:trPr>
                    <w:tc>
                      <w:tcPr>
                        <w:tcW w:w="196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250" w:type="dxa"/>
                      </w:tcPr>
                      <w:p w:rsidR="00410536" w:rsidRDefault="00DD1796">
                        <w:pPr>
                          <w:pStyle w:val="TableParagraph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cupboard</w:t>
                        </w:r>
                      </w:p>
                    </w:tc>
                    <w:tc>
                      <w:tcPr>
                        <w:tcW w:w="2072" w:type="dxa"/>
                      </w:tcPr>
                      <w:p w:rsidR="00410536" w:rsidRDefault="00DD1796">
                        <w:pPr>
                          <w:pStyle w:val="TableParagraph"/>
                          <w:ind w:left="106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milk</w:t>
                        </w:r>
                      </w:p>
                    </w:tc>
                    <w:tc>
                      <w:tcPr>
                        <w:tcW w:w="2341" w:type="dxa"/>
                      </w:tcPr>
                      <w:p w:rsidR="00410536" w:rsidRDefault="00DD1796">
                        <w:pPr>
                          <w:pStyle w:val="TableParagraph"/>
                          <w:ind w:right="737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snake</w:t>
                        </w:r>
                      </w:p>
                    </w:tc>
                  </w:tr>
                  <w:tr w:rsidR="00410536">
                    <w:trPr>
                      <w:trHeight w:val="592"/>
                    </w:trPr>
                    <w:tc>
                      <w:tcPr>
                        <w:tcW w:w="196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250" w:type="dxa"/>
                      </w:tcPr>
                      <w:p w:rsidR="00410536" w:rsidRDefault="00DD1796">
                        <w:pPr>
                          <w:pStyle w:val="TableParagraph"/>
                          <w:ind w:left="10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teacher</w:t>
                        </w:r>
                      </w:p>
                    </w:tc>
                    <w:tc>
                      <w:tcPr>
                        <w:tcW w:w="2072" w:type="dxa"/>
                      </w:tcPr>
                      <w:p w:rsidR="00410536" w:rsidRDefault="00DD1796">
                        <w:pPr>
                          <w:pStyle w:val="TableParagraph"/>
                          <w:ind w:left="106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juice</w:t>
                        </w:r>
                      </w:p>
                    </w:tc>
                    <w:tc>
                      <w:tcPr>
                        <w:tcW w:w="2341" w:type="dxa"/>
                      </w:tcPr>
                      <w:p w:rsidR="00410536" w:rsidRDefault="00DD1796">
                        <w:pPr>
                          <w:pStyle w:val="TableParagraph"/>
                          <w:ind w:left="792" w:right="86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duck</w:t>
                        </w:r>
                      </w:p>
                    </w:tc>
                  </w:tr>
                </w:tbl>
                <w:p w:rsidR="00410536" w:rsidRDefault="0041053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1031" type="#_x0000_t202" style="position:absolute;margin-left:95.9pt;margin-top:229.45pt;width:431.15pt;height:140.35pt;z-index:251582976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50"/>
                    <w:gridCol w:w="2072"/>
                    <w:gridCol w:w="2341"/>
                  </w:tblGrid>
                  <w:tr w:rsidR="00410536">
                    <w:trPr>
                      <w:trHeight w:val="400"/>
                    </w:trPr>
                    <w:tc>
                      <w:tcPr>
                        <w:tcW w:w="196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25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2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34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2"/>
                    </w:trPr>
                    <w:tc>
                      <w:tcPr>
                        <w:tcW w:w="196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25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2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34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0"/>
                    </w:trPr>
                    <w:tc>
                      <w:tcPr>
                        <w:tcW w:w="196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25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2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34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0"/>
                    </w:trPr>
                    <w:tc>
                      <w:tcPr>
                        <w:tcW w:w="196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25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2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34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410536">
                    <w:trPr>
                      <w:trHeight w:val="602"/>
                    </w:trPr>
                    <w:tc>
                      <w:tcPr>
                        <w:tcW w:w="196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250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072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341" w:type="dxa"/>
                      </w:tcPr>
                      <w:p w:rsidR="00410536" w:rsidRDefault="00410536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</w:tbl>
                <w:p w:rsidR="00410536" w:rsidRDefault="0041053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410536" w:rsidRDefault="00410536">
      <w:pPr>
        <w:rPr>
          <w:sz w:val="2"/>
          <w:szCs w:val="2"/>
        </w:rPr>
        <w:sectPr w:rsidR="00410536" w:rsidSect="000367E6"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410536">
        <w:trPr>
          <w:trHeight w:val="9913"/>
        </w:trPr>
        <w:tc>
          <w:tcPr>
            <w:tcW w:w="235" w:type="dxa"/>
            <w:tcBorders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410536" w:rsidRDefault="00DD1796">
            <w:pPr>
              <w:pStyle w:val="TableParagraph"/>
              <w:tabs>
                <w:tab w:val="left" w:pos="828"/>
              </w:tabs>
              <w:ind w:left="108"/>
              <w:rPr>
                <w:sz w:val="28"/>
              </w:rPr>
            </w:pPr>
            <w:r>
              <w:rPr>
                <w:b/>
                <w:sz w:val="28"/>
              </w:rPr>
              <w:t>-</w:t>
            </w:r>
            <w:r>
              <w:rPr>
                <w:b/>
                <w:sz w:val="28"/>
              </w:rPr>
              <w:tab/>
            </w:r>
            <w:r>
              <w:rPr>
                <w:sz w:val="28"/>
              </w:rPr>
              <w:t>daddy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Peter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Jane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toy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car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pot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egg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1"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shop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cupboard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and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1" w:line="342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broom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ind w:hanging="721"/>
              <w:rPr>
                <w:sz w:val="28"/>
              </w:rPr>
            </w:pPr>
            <w:r>
              <w:rPr>
                <w:sz w:val="28"/>
              </w:rPr>
              <w:t>doll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2"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duster</w:t>
            </w:r>
          </w:p>
          <w:p w:rsidR="00410536" w:rsidRDefault="00DD179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341" w:lineRule="exact"/>
              <w:ind w:hanging="721"/>
              <w:rPr>
                <w:sz w:val="28"/>
              </w:rPr>
            </w:pPr>
            <w:r>
              <w:rPr>
                <w:sz w:val="28"/>
              </w:rPr>
              <w:t>chalk</w:t>
            </w:r>
          </w:p>
          <w:p w:rsidR="00410536" w:rsidRDefault="00DD179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b/>
                <w:sz w:val="32"/>
                <w:u w:val="single"/>
              </w:rPr>
              <w:t>Suggested</w:t>
            </w:r>
            <w:r>
              <w:rPr>
                <w:b/>
                <w:spacing w:val="58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developmental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activities</w:t>
            </w:r>
            <w:r>
              <w:rPr>
                <w:sz w:val="32"/>
                <w:u w:val="single"/>
              </w:rPr>
              <w:t>.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Pronouncing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Forming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phrases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orally.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phrases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Completing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phrases</w:t>
            </w:r>
          </w:p>
          <w:p w:rsidR="00410536" w:rsidRDefault="00DD179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VI</w:t>
            </w:r>
          </w:p>
          <w:p w:rsidR="00410536" w:rsidRDefault="00DD179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b/>
                <w:sz w:val="32"/>
                <w:u w:val="single"/>
              </w:rPr>
              <w:t>I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can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read</w:t>
            </w:r>
            <w:r>
              <w:rPr>
                <w:b/>
                <w:spacing w:val="6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simple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words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and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sentences</w:t>
            </w:r>
            <w:r>
              <w:rPr>
                <w:sz w:val="32"/>
                <w:u w:val="single"/>
              </w:rPr>
              <w:t>.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Suggested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activities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Reading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phrases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Forming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410536" w:rsidRDefault="00DD1796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  <w:tab w:val="left" w:pos="829"/>
              </w:tabs>
              <w:spacing w:before="1" w:line="371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Listen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write.</w:t>
            </w:r>
          </w:p>
        </w:tc>
      </w:tr>
      <w:tr w:rsidR="00410536">
        <w:trPr>
          <w:trHeight w:val="2736"/>
        </w:trPr>
        <w:tc>
          <w:tcPr>
            <w:tcW w:w="235" w:type="dxa"/>
            <w:tcBorders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410536" w:rsidRDefault="00DD1796">
            <w:pPr>
              <w:pStyle w:val="TableParagraph"/>
              <w:ind w:left="108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VII</w:t>
            </w:r>
          </w:p>
          <w:p w:rsidR="00410536" w:rsidRDefault="00DD1796">
            <w:pPr>
              <w:pStyle w:val="TableParagraph"/>
              <w:spacing w:before="1"/>
              <w:ind w:left="108" w:right="101"/>
              <w:jc w:val="both"/>
              <w:rPr>
                <w:sz w:val="32"/>
              </w:rPr>
            </w:pPr>
            <w:r>
              <w:rPr>
                <w:sz w:val="32"/>
              </w:rPr>
              <w:t>Introduction of new words from Ladybird 2a and b. her, is, you, I,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for, like, no, Peter’s, Jane’s, toy shop, likes, toys, yes, doll, tree,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sweet,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some, jump</w:t>
            </w:r>
          </w:p>
          <w:p w:rsidR="00410536" w:rsidRDefault="00DD1796">
            <w:pPr>
              <w:pStyle w:val="TableParagraph"/>
              <w:spacing w:line="390" w:lineRule="exact"/>
              <w:ind w:left="108"/>
              <w:jc w:val="both"/>
              <w:rPr>
                <w:sz w:val="32"/>
              </w:rPr>
            </w:pPr>
            <w:r>
              <w:rPr>
                <w:b/>
                <w:sz w:val="32"/>
                <w:u w:val="single"/>
              </w:rPr>
              <w:t>Suggested</w:t>
            </w:r>
            <w:r>
              <w:rPr>
                <w:b/>
                <w:spacing w:val="-5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developmental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activities</w:t>
            </w:r>
            <w:r>
              <w:rPr>
                <w:sz w:val="32"/>
                <w:u w:val="single"/>
              </w:rPr>
              <w:t>.</w:t>
            </w:r>
          </w:p>
          <w:p w:rsidR="00410536" w:rsidRDefault="00DD1796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ind w:hanging="361"/>
              <w:jc w:val="both"/>
              <w:rPr>
                <w:sz w:val="32"/>
              </w:rPr>
            </w:pPr>
            <w:r>
              <w:rPr>
                <w:sz w:val="32"/>
              </w:rPr>
              <w:t>Pronouncing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correctly</w:t>
            </w:r>
          </w:p>
          <w:p w:rsidR="00410536" w:rsidRDefault="00DD1796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before="1" w:line="371" w:lineRule="exact"/>
              <w:ind w:hanging="361"/>
              <w:jc w:val="both"/>
              <w:rPr>
                <w:sz w:val="32"/>
              </w:rPr>
            </w:pPr>
            <w:r>
              <w:rPr>
                <w:sz w:val="32"/>
              </w:rPr>
              <w:t>Constructing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orally.</w:t>
            </w:r>
          </w:p>
        </w:tc>
      </w:tr>
    </w:tbl>
    <w:p w:rsidR="00410536" w:rsidRDefault="00410536">
      <w:pPr>
        <w:spacing w:line="371" w:lineRule="exact"/>
        <w:jc w:val="both"/>
        <w:rPr>
          <w:sz w:val="32"/>
        </w:rPr>
        <w:sectPr w:rsidR="00410536" w:rsidSect="000367E6"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410536">
        <w:trPr>
          <w:trHeight w:val="1171"/>
        </w:trPr>
        <w:tc>
          <w:tcPr>
            <w:tcW w:w="235" w:type="dxa"/>
            <w:tcBorders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410536" w:rsidRDefault="00DD179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Writing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pictures.</w:t>
            </w:r>
          </w:p>
          <w:p w:rsidR="00410536" w:rsidRDefault="00DD179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Completing</w:t>
            </w:r>
            <w:r>
              <w:rPr>
                <w:spacing w:val="49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410536" w:rsidRDefault="00DD179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37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Make</w:t>
            </w:r>
            <w:r>
              <w:rPr>
                <w:spacing w:val="61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123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</w:tc>
      </w:tr>
      <w:tr w:rsidR="00410536">
        <w:trPr>
          <w:trHeight w:val="3516"/>
        </w:trPr>
        <w:tc>
          <w:tcPr>
            <w:tcW w:w="235" w:type="dxa"/>
            <w:tcBorders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410536" w:rsidRDefault="00DD179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VIII</w:t>
            </w:r>
          </w:p>
          <w:p w:rsidR="00410536" w:rsidRDefault="00DD1796">
            <w:pPr>
              <w:pStyle w:val="TableParagraph"/>
              <w:ind w:left="108"/>
              <w:rPr>
                <w:sz w:val="32"/>
              </w:rPr>
            </w:pPr>
            <w:r>
              <w:rPr>
                <w:sz w:val="32"/>
              </w:rPr>
              <w:t>Introduction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new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from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Ladybird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3a.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Play,</w:t>
            </w:r>
            <w:r>
              <w:rPr>
                <w:spacing w:val="18"/>
                <w:sz w:val="32"/>
              </w:rPr>
              <w:t xml:space="preserve"> </w:t>
            </w:r>
            <w:r>
              <w:rPr>
                <w:sz w:val="32"/>
              </w:rPr>
              <w:t>up,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at,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on,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down, boat, see, me, cake, please, train, station, with, that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b/>
                <w:sz w:val="32"/>
                <w:u w:val="single"/>
              </w:rPr>
              <w:t>Suggested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developmental</w:t>
            </w:r>
            <w:r>
              <w:rPr>
                <w:b/>
                <w:spacing w:val="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activities</w:t>
            </w:r>
            <w:r>
              <w:rPr>
                <w:sz w:val="32"/>
                <w:u w:val="single"/>
              </w:rPr>
              <w:t>.</w:t>
            </w:r>
          </w:p>
          <w:p w:rsidR="00410536" w:rsidRDefault="00DD179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Pronouncing</w:t>
            </w:r>
            <w:r>
              <w:rPr>
                <w:spacing w:val="54"/>
                <w:sz w:val="32"/>
              </w:rPr>
              <w:t xml:space="preserve"> </w:t>
            </w:r>
            <w:r>
              <w:rPr>
                <w:sz w:val="32"/>
              </w:rPr>
              <w:t>new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words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410536" w:rsidRDefault="00DD179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Tick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correct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spelling.</w:t>
            </w:r>
          </w:p>
          <w:p w:rsidR="00410536" w:rsidRDefault="00DD179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Listen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write</w:t>
            </w:r>
          </w:p>
          <w:p w:rsidR="00410536" w:rsidRDefault="00DD179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Make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given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words.</w:t>
            </w:r>
          </w:p>
          <w:p w:rsidR="00410536" w:rsidRDefault="00DD179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7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Completing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</w:tc>
      </w:tr>
      <w:tr w:rsidR="00410536">
        <w:trPr>
          <w:trHeight w:val="8062"/>
        </w:trPr>
        <w:tc>
          <w:tcPr>
            <w:tcW w:w="235" w:type="dxa"/>
            <w:tcBorders>
              <w:righ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410536" w:rsidRDefault="00410536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410536" w:rsidRDefault="00DD179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WEEK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X.</w:t>
            </w:r>
          </w:p>
          <w:p w:rsidR="00410536" w:rsidRDefault="00DD1796">
            <w:pPr>
              <w:pStyle w:val="TableParagraph"/>
              <w:numPr>
                <w:ilvl w:val="0"/>
                <w:numId w:val="9"/>
              </w:numPr>
              <w:tabs>
                <w:tab w:val="left" w:pos="893"/>
                <w:tab w:val="left" w:pos="894"/>
              </w:tabs>
              <w:ind w:hanging="426"/>
              <w:rPr>
                <w:sz w:val="32"/>
              </w:rPr>
            </w:pPr>
            <w:r>
              <w:rPr>
                <w:sz w:val="32"/>
              </w:rPr>
              <w:t>Revision</w:t>
            </w:r>
          </w:p>
          <w:p w:rsidR="00410536" w:rsidRDefault="00DD1796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Constructing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sentences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learnt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vocabulary.</w:t>
            </w:r>
          </w:p>
          <w:p w:rsidR="00410536" w:rsidRDefault="00DD1796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Drawing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pictures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learnt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vocabulary.</w:t>
            </w:r>
          </w:p>
          <w:p w:rsidR="00410536" w:rsidRDefault="00DD1796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Identifying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learnt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vocabulary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by;</w:t>
            </w:r>
          </w:p>
          <w:p w:rsidR="00410536" w:rsidRDefault="00DD1796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Understanding,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ticking,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circling,cr</w:t>
            </w:r>
          </w:p>
          <w:p w:rsidR="00410536" w:rsidRDefault="00DD1796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sz w:val="32"/>
              </w:rPr>
            </w:pPr>
            <w:r>
              <w:rPr>
                <w:sz w:val="32"/>
              </w:rPr>
              <w:t>ossing,ringing,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etc.</w:t>
            </w:r>
          </w:p>
          <w:p w:rsidR="00410536" w:rsidRDefault="00DD1796">
            <w:pPr>
              <w:pStyle w:val="TableParagraph"/>
              <w:numPr>
                <w:ilvl w:val="0"/>
                <w:numId w:val="9"/>
              </w:numPr>
              <w:tabs>
                <w:tab w:val="left" w:pos="893"/>
                <w:tab w:val="left" w:pos="894"/>
              </w:tabs>
              <w:spacing w:line="390" w:lineRule="exact"/>
              <w:ind w:hanging="426"/>
              <w:rPr>
                <w:sz w:val="32"/>
              </w:rPr>
            </w:pPr>
            <w:r>
              <w:rPr>
                <w:sz w:val="32"/>
              </w:rPr>
              <w:t>Forming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phrases.</w:t>
            </w:r>
          </w:p>
          <w:p w:rsidR="00410536" w:rsidRDefault="00DD1796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390" w:lineRule="exact"/>
              <w:ind w:left="828" w:hanging="361"/>
              <w:rPr>
                <w:sz w:val="32"/>
              </w:rPr>
            </w:pPr>
            <w:r>
              <w:rPr>
                <w:sz w:val="32"/>
              </w:rPr>
              <w:t>Completing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sentences.</w:t>
            </w:r>
          </w:p>
        </w:tc>
      </w:tr>
    </w:tbl>
    <w:p w:rsidR="00410536" w:rsidRDefault="00410536">
      <w:pPr>
        <w:spacing w:line="390" w:lineRule="exact"/>
        <w:rPr>
          <w:sz w:val="32"/>
        </w:rPr>
        <w:sectPr w:rsidR="00410536" w:rsidSect="000367E6">
          <w:pgSz w:w="12240" w:h="15840"/>
          <w:pgMar w:top="1440" w:right="1320" w:bottom="1120" w:left="1220" w:header="0" w:footer="93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410536" w:rsidRDefault="00410536"/>
    <w:sectPr w:rsidR="00410536" w:rsidSect="000367E6">
      <w:footerReference w:type="default" r:id="rId11"/>
      <w:pgSz w:w="12240" w:h="15840"/>
      <w:pgMar w:top="1440" w:right="1320" w:bottom="1280" w:left="1220" w:header="0" w:footer="932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3C0" w:rsidRDefault="004353C0">
      <w:r>
        <w:separator/>
      </w:r>
    </w:p>
  </w:endnote>
  <w:endnote w:type="continuationSeparator" w:id="0">
    <w:p w:rsidR="004353C0" w:rsidRDefault="00435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0536" w:rsidRDefault="004353C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pt;margin-top:730.35pt;width:211.35pt;height:13.05pt;z-index:-251663360;mso-position-horizontal-relative:page;mso-position-vertical-relative:page;mso-width-relative:page;mso-height-relative:page" filled="f" stroked="f">
          <v:textbox inset="0,0,0,0">
            <w:txbxContent>
              <w:p w:rsidR="00410536" w:rsidRDefault="00410536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476.65pt;margin-top:730.35pt;width:33.65pt;height:13.05pt;z-index:-251662336;mso-position-horizontal-relative:page;mso-position-vertical-relative:page;mso-width-relative:page;mso-height-relative:page" filled="f" stroked="f">
          <v:textbox inset="0,0,0,0">
            <w:txbxContent>
              <w:p w:rsidR="00410536" w:rsidRDefault="00DD179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AE1EA7">
                  <w:rPr>
                    <w:rFonts w:ascii="Calibri Light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0536" w:rsidRDefault="004353C0">
    <w:pPr>
      <w:pStyle w:val="BodyText"/>
      <w:spacing w:line="14" w:lineRule="auto"/>
      <w:rPr>
        <w:sz w:val="20"/>
      </w:rPr>
    </w:pPr>
    <w:r>
      <w:pict>
        <v:shape id="_x0000_s2051" style="position:absolute;margin-left:70.55pt;margin-top:723.8pt;width:470.95pt;height:4.45pt;z-index:-251661312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71pt;margin-top:730.35pt;width:211.35pt;height:13.05pt;z-index:-251660288;mso-position-horizontal-relative:page;mso-position-vertical-relative:page;mso-width-relative:page;mso-height-relative:page" filled="f" stroked="f">
          <v:textbox inset="0,0,0,0">
            <w:txbxContent>
              <w:p w:rsidR="00410536" w:rsidRDefault="00410536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476.65pt;margin-top:730.35pt;width:39.3pt;height:13.05pt;z-index:-251659264;mso-position-horizontal-relative:page;mso-position-vertical-relative:page;mso-width-relative:page;mso-height-relative:page" filled="f" stroked="f">
          <v:textbox inset="0,0,0,0">
            <w:txbxContent>
              <w:p w:rsidR="00410536" w:rsidRDefault="00DD179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AE1EA7">
                  <w:rPr>
                    <w:rFonts w:ascii="Calibri Light"/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0536" w:rsidRDefault="004353C0">
    <w:pPr>
      <w:pStyle w:val="BodyText"/>
      <w:spacing w:line="14" w:lineRule="auto"/>
      <w:rPr>
        <w:sz w:val="20"/>
      </w:rPr>
    </w:pPr>
    <w:r>
      <w:pict>
        <v:shape id="_x0000_s2056" style="position:absolute;margin-left:70.55pt;margin-top:723.8pt;width:470.95pt;height:4.45pt;z-index:-251656192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71pt;margin-top:730.35pt;width:211.35pt;height:13.05pt;z-index:-251655168;mso-position-horizontal-relative:page;mso-position-vertical-relative:page;mso-width-relative:page;mso-height-relative:page" filled="f" stroked="f">
          <v:textbox inset="0,0,0,0">
            <w:txbxContent>
              <w:p w:rsidR="00410536" w:rsidRDefault="00410536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476.65pt;margin-top:730.35pt;width:39.3pt;height:13.05pt;z-index:-251654144;mso-position-horizontal-relative:page;mso-position-vertical-relative:page;mso-width-relative:page;mso-height-relative:page" filled="f" stroked="f">
          <v:textbox inset="0,0,0,0">
            <w:txbxContent>
              <w:p w:rsidR="00410536" w:rsidRDefault="00DD179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AE1EA7">
                  <w:rPr>
                    <w:rFonts w:ascii="Calibri Light"/>
                    <w:noProof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3C0" w:rsidRDefault="004353C0">
      <w:r>
        <w:separator/>
      </w:r>
    </w:p>
  </w:footnote>
  <w:footnote w:type="continuationSeparator" w:id="0">
    <w:p w:rsidR="004353C0" w:rsidRDefault="00435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248C179"/>
    <w:multiLevelType w:val="multilevel"/>
    <w:tmpl w:val="0248C179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5" w15:restartNumberingAfterBreak="0">
    <w:nsid w:val="03D62ECE"/>
    <w:multiLevelType w:val="multilevel"/>
    <w:tmpl w:val="03D62ECE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5B654F3"/>
    <w:multiLevelType w:val="multilevel"/>
    <w:tmpl w:val="25B654F3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9ADCABA"/>
    <w:multiLevelType w:val="multilevel"/>
    <w:tmpl w:val="59ADCAB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2183CF9"/>
    <w:multiLevelType w:val="multilevel"/>
    <w:tmpl w:val="72183CF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10536"/>
    <w:rsid w:val="000367E6"/>
    <w:rsid w:val="00183DDB"/>
    <w:rsid w:val="00410536"/>
    <w:rsid w:val="004353C0"/>
    <w:rsid w:val="005F18F1"/>
    <w:rsid w:val="00AE1EA7"/>
    <w:rsid w:val="00DD1796"/>
    <w:rsid w:val="1D24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33938AE4"/>
  <w15:docId w15:val="{0FC78524-8988-4C84-9C92-B90E8BA2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69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4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1027"/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6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5"/>
    <customShpInfo spid="_x0000_s1047"/>
    <customShpInfo spid="_x0000_s1046"/>
    <customShpInfo spid="_x0000_s1049"/>
    <customShpInfo spid="_x0000_s1048"/>
    <customShpInfo spid="_x0000_s1051"/>
    <customShpInfo spid="_x0000_s1050"/>
    <customShpInfo spid="_x0000_s1053"/>
    <customShpInfo spid="_x0000_s1052"/>
    <customShpInfo spid="_x0000_s1055"/>
    <customShpInfo spid="_x0000_s1056"/>
    <customShpInfo spid="_x0000_s1057"/>
    <customShpInfo spid="_x0000_s1058"/>
    <customShpInfo spid="_x0000_s1054"/>
    <customShpInfo spid="_x0000_s1060"/>
    <customShpInfo spid="_x0000_s1061"/>
    <customShpInfo spid="_x0000_s1059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62"/>
    <customShpInfo spid="_x0000_s1070"/>
    <customShpInfo spid="_x0000_s1072"/>
    <customShpInfo spid="_x0000_s1073"/>
    <customShpInfo spid="_x0000_s1071"/>
    <customShpInfo spid="_x0000_s1074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75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91"/>
    <customShpInfo spid="_x0000_s1092"/>
    <customShpInfo spid="_x0000_s1088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093"/>
    <customShpInfo spid="_x0000_s1101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2"/>
    <customShpInfo spid="_x0000_s1109"/>
    <customShpInfo spid="_x0000_s1111"/>
    <customShpInfo spid="_x0000_s1112"/>
    <customShpInfo spid="_x0000_s1113"/>
    <customShpInfo spid="_x0000_s1114"/>
    <customShpInfo spid="_x0000_s1115"/>
    <customShpInfo spid="_x0000_s1110"/>
    <customShpInfo spid="_x0000_s1116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7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24"/>
    <customShpInfo spid="_x0000_s1145"/>
    <customShpInfo spid="_x0000_s1146"/>
    <customShpInfo spid="_x0000_s1144"/>
    <customShpInfo spid="_x0000_s1148"/>
    <customShpInfo spid="_x0000_s1149"/>
    <customShpInfo spid="_x0000_s1147"/>
    <customShpInfo spid="_x0000_s1151"/>
    <customShpInfo spid="_x0000_s1152"/>
    <customShpInfo spid="_x0000_s1150"/>
    <customShpInfo spid="_x0000_s1154"/>
    <customShpInfo spid="_x0000_s1155"/>
    <customShpInfo spid="_x0000_s1153"/>
    <customShpInfo spid="_x0000_s1157"/>
    <customShpInfo spid="_x0000_s1158"/>
    <customShpInfo spid="_x0000_s1156"/>
    <customShpInfo spid="_x0000_s1160"/>
    <customShpInfo spid="_x0000_s1161"/>
    <customShpInfo spid="_x0000_s1159"/>
    <customShpInfo spid="_x0000_s1163"/>
    <customShpInfo spid="_x0000_s1164"/>
    <customShpInfo spid="_x0000_s1162"/>
    <customShpInfo spid="_x0000_s1165"/>
    <customShpInfo spid="_x0000_s1166"/>
    <customShpInfo spid="_x0000_s1167"/>
    <customShpInfo spid="_x0000_s1168"/>
    <customShpInfo spid="_x0000_s1170"/>
    <customShpInfo spid="_x0000_s1171"/>
    <customShpInfo spid="_x0000_s1169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72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187"/>
    <customShpInfo spid="_x0000_s1203"/>
    <customShpInfo spid="_x0000_s1202"/>
    <customShpInfo spid="_x0000_s1204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05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20"/>
    <customShpInfo spid="_x0000_s1221"/>
    <customShpInfo spid="_x0000_s1217"/>
    <customShpInfo spid="_x0000_s1223"/>
    <customShpInfo spid="_x0000_s1224"/>
    <customShpInfo spid="_x0000_s1222"/>
    <customShpInfo spid="_x0000_s1225"/>
    <customShpInfo spid="_x0000_s1226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27"/>
    <customShpInfo spid="_x0000_s1234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35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6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70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293"/>
    <customShpInfo spid="_x0000_s1306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26"/>
    <customShpInfo spid="_x0000_s1327"/>
    <customShpInfo spid="_x0000_s1307"/>
    <customShpInfo spid="_x0000_s1328"/>
    <customShpInfo spid="_x0000_s1329"/>
    <customShpInfo spid="_x0000_s1331"/>
    <customShpInfo spid="_x0000_s1332"/>
    <customShpInfo spid="_x0000_s1330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33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48"/>
    <customShpInfo spid="_x0000_s1364"/>
    <customShpInfo spid="_x0000_s1363"/>
    <customShpInfo spid="_x0000_s1366"/>
    <customShpInfo spid="_x0000_s1365"/>
    <customShpInfo spid="_x0000_s1368"/>
    <customShpInfo spid="_x0000_s1367"/>
    <customShpInfo spid="_x0000_s1369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0"/>
    <customShpInfo spid="_x0000_s1378"/>
    <customShpInfo spid="_x0000_s1379"/>
    <customShpInfo spid="_x0000_s1380"/>
    <customShpInfo spid="_x0000_s1381"/>
    <customShpInfo spid="_x0000_s1377"/>
    <customShpInfo spid="_x0000_s1383"/>
    <customShpInfo spid="_x0000_s1384"/>
    <customShpInfo spid="_x0000_s1382"/>
    <customShpInfo spid="_x0000_s1386"/>
    <customShpInfo spid="_x0000_s1387"/>
    <customShpInfo spid="_x0000_s1388"/>
    <customShpInfo spid="_x0000_s1389"/>
    <customShpInfo spid="_x0000_s1385"/>
    <customShpInfo spid="_x0000_s1391"/>
    <customShpInfo spid="_x0000_s1392"/>
    <customShpInfo spid="_x0000_s1390"/>
    <customShpInfo spid="_x0000_s1393"/>
    <customShpInfo spid="_x0000_s1394"/>
    <customShpInfo spid="_x0000_s1395"/>
    <customShpInfo spid="_x0000_s1397"/>
    <customShpInfo spid="_x0000_s1398"/>
    <customShpInfo spid="_x0000_s1396"/>
    <customShpInfo spid="_x0000_s1400"/>
    <customShpInfo spid="_x0000_s1401"/>
    <customShpInfo spid="_x0000_s1399"/>
    <customShpInfo spid="_x0000_s1403"/>
    <customShpInfo spid="_x0000_s1404"/>
    <customShpInfo spid="_x0000_s1402"/>
    <customShpInfo spid="_x0000_s1405"/>
    <customShpInfo spid="_x0000_s1407"/>
    <customShpInfo spid="_x0000_s1408"/>
    <customShpInfo spid="_x0000_s1406"/>
    <customShpInfo spid="_x0000_s1409"/>
    <customShpInfo spid="_x0000_s1410"/>
    <customShpInfo spid="_x0000_s1411"/>
    <customShpInfo spid="_x0000_s1412"/>
    <customShpInfo spid="_x0000_s1413"/>
    <customShpInfo spid="_x0000_s1415"/>
    <customShpInfo spid="_x0000_s1416"/>
    <customShpInfo spid="_x0000_s1417"/>
    <customShpInfo spid="_x0000_s1418"/>
    <customShpInfo spid="_x0000_s1419"/>
    <customShpInfo spid="_x0000_s1420"/>
    <customShpInfo spid="_x0000_s1421"/>
    <customShpInfo spid="_x0000_s1414"/>
    <customShpInfo spid="_x0000_s1423"/>
    <customShpInfo spid="_x0000_s1424"/>
    <customShpInfo spid="_x0000_s1425"/>
    <customShpInfo spid="_x0000_s1426"/>
    <customShpInfo spid="_x0000_s1427"/>
    <customShpInfo spid="_x0000_s1422"/>
    <customShpInfo spid="_x0000_s1429"/>
    <customShpInfo spid="_x0000_s1430"/>
    <customShpInfo spid="_x0000_s1428"/>
    <customShpInfo spid="_x0000_s1431"/>
    <customShpInfo spid="_x0000_s1432"/>
    <customShpInfo spid="_x0000_s1433"/>
    <customShpInfo spid="_x0000_s1434"/>
    <customShpInfo spid="_x0000_s1435"/>
    <customShpInfo spid="_x0000_s1436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37"/>
    <customShpInfo spid="_x0000_s1459"/>
    <customShpInfo spid="_x0000_s1460"/>
    <customShpInfo spid="_x0000_s1461"/>
    <customShpInfo spid="_x0000_s1462"/>
    <customShpInfo spid="_x0000_s1463"/>
    <customShpInfo spid="_x0000_s1458"/>
    <customShpInfo spid="_x0000_s1464"/>
    <customShpInfo spid="_x0000_s1466"/>
    <customShpInfo spid="_x0000_s1465"/>
    <customShpInfo spid="_x0000_s1468"/>
    <customShpInfo spid="_x0000_s1467"/>
    <customShpInfo spid="_x0000_s1470"/>
    <customShpInfo spid="_x0000_s1469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78"/>
    <customShpInfo spid="_x0000_s1479"/>
    <customShpInfo spid="_x0000_s1480"/>
    <customShpInfo spid="_x0000_s1481"/>
    <customShpInfo spid="_x0000_s1482"/>
    <customShpInfo spid="_x0000_s1483"/>
    <customShpInfo spid="_x0000_s1484"/>
    <customShpInfo spid="_x0000_s1477"/>
    <customShpInfo spid="_x0000_s1486"/>
    <customShpInfo spid="_x0000_s1487"/>
    <customShpInfo spid="_x0000_s1488"/>
    <customShpInfo spid="_x0000_s1485"/>
    <customShpInfo spid="_x0000_s1490"/>
    <customShpInfo spid="_x0000_s1491"/>
    <customShpInfo spid="_x0000_s1489"/>
    <customShpInfo spid="_x0000_s1493"/>
    <customShpInfo spid="_x0000_s1494"/>
    <customShpInfo spid="_x0000_s1495"/>
    <customShpInfo spid="_x0000_s1492"/>
    <customShpInfo spid="_x0000_s1497"/>
    <customShpInfo spid="_x0000_s1498"/>
    <customShpInfo spid="_x0000_s1499"/>
    <customShpInfo spid="_x0000_s1500"/>
    <customShpInfo spid="_x0000_s1496"/>
    <customShpInfo spid="_x0000_s1502"/>
    <customShpInfo spid="_x0000_s1503"/>
    <customShpInfo spid="_x0000_s1504"/>
    <customShpInfo spid="_x0000_s1505"/>
    <customShpInfo spid="_x0000_s1501"/>
    <customShpInfo spid="_x0000_s1507"/>
    <customShpInfo spid="_x0000_s1508"/>
    <customShpInfo spid="_x0000_s1509"/>
    <customShpInfo spid="_x0000_s1510"/>
    <customShpInfo spid="_x0000_s1511"/>
    <customShpInfo spid="_x0000_s1512"/>
    <customShpInfo spid="_x0000_s1513"/>
    <customShpInfo spid="_x0000_s1514"/>
    <customShpInfo spid="_x0000_s1515"/>
    <customShpInfo spid="_x0000_s1506"/>
    <customShpInfo spid="_x0000_s1517"/>
    <customShpInfo spid="_x0000_s1518"/>
    <customShpInfo spid="_x0000_s1519"/>
    <customShpInfo spid="_x0000_s1516"/>
    <customShpInfo spid="_x0000_s1521"/>
    <customShpInfo spid="_x0000_s1520"/>
    <customShpInfo spid="_x0000_s1523"/>
    <customShpInfo spid="_x0000_s1522"/>
    <customShpInfo spid="_x0000_s1525"/>
    <customShpInfo spid="_x0000_s1524"/>
    <customShpInfo spid="_x0000_s1526"/>
    <customShpInfo spid="_x0000_s1527"/>
    <customShpInfo spid="_x0000_s1529"/>
    <customShpInfo spid="_x0000_s1530"/>
    <customShpInfo spid="_x0000_s1528"/>
    <customShpInfo spid="_x0000_s1531"/>
    <customShpInfo spid="_x0000_s1533"/>
    <customShpInfo spid="_x0000_s1534"/>
    <customShpInfo spid="_x0000_s1535"/>
    <customShpInfo spid="_x0000_s1532"/>
    <customShpInfo spid="_x0000_s1537"/>
    <customShpInfo spid="_x0000_s1538"/>
    <customShpInfo spid="_x0000_s1539"/>
    <customShpInfo spid="_x0000_s1536"/>
    <customShpInfo spid="_x0000_s1541"/>
    <customShpInfo spid="_x0000_s1542"/>
    <customShpInfo spid="_x0000_s1543"/>
    <customShpInfo spid="_x0000_s1544"/>
    <customShpInfo spid="_x0000_s1540"/>
    <customShpInfo spid="_x0000_s1546"/>
    <customShpInfo spid="_x0000_s1547"/>
    <customShpInfo spid="_x0000_s1545"/>
    <customShpInfo spid="_x0000_s1549"/>
    <customShpInfo spid="_x0000_s1550"/>
    <customShpInfo spid="_x0000_s1551"/>
    <customShpInfo spid="_x0000_s1552"/>
    <customShpInfo spid="_x0000_s1548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53"/>
    <customShpInfo spid="_x0000_s1561"/>
    <customShpInfo spid="_x0000_s1562"/>
    <customShpInfo spid="_x0000_s1563"/>
    <customShpInfo spid="_x0000_s1564"/>
    <customShpInfo spid="_x0000_s1560"/>
    <customShpInfo spid="_x0000_s1566"/>
    <customShpInfo spid="_x0000_s1567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80"/>
    <customShpInfo spid="_x0000_s1581"/>
    <customShpInfo spid="_x0000_s1582"/>
    <customShpInfo spid="_x0000_s1583"/>
    <customShpInfo spid="_x0000_s1584"/>
    <customShpInfo spid="_x0000_s1585"/>
    <customShpInfo spid="_x0000_s1586"/>
    <customShpInfo spid="_x0000_s1587"/>
    <customShpInfo spid="_x0000_s1588"/>
    <customShpInfo spid="_x0000_s1589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565"/>
    <customShpInfo spid="_x0000_s1618"/>
    <customShpInfo spid="_x0000_s1619"/>
    <customShpInfo spid="_x0000_s1620"/>
    <customShpInfo spid="_x0000_s1621"/>
    <customShpInfo spid="_x0000_s1617"/>
    <customShpInfo spid="_x0000_s1623"/>
    <customShpInfo spid="_x0000_s1624"/>
    <customShpInfo spid="_x0000_s1622"/>
    <customShpInfo spid="_x0000_s1626"/>
    <customShpInfo spid="_x0000_s1627"/>
    <customShpInfo spid="_x0000_s1625"/>
    <customShpInfo spid="_x0000_s1629"/>
    <customShpInfo spid="_x0000_s1630"/>
    <customShpInfo spid="_x0000_s1628"/>
    <customShpInfo spid="_x0000_s1632"/>
    <customShpInfo spid="_x0000_s1633"/>
    <customShpInfo spid="_x0000_s1631"/>
    <customShpInfo spid="_x0000_s1635"/>
    <customShpInfo spid="_x0000_s1634"/>
    <customShpInfo spid="_x0000_s1637"/>
    <customShpInfo spid="_x0000_s1636"/>
    <customShpInfo spid="_x0000_s1639"/>
    <customShpInfo spid="_x0000_s1638"/>
    <customShpInfo spid="_x0000_s1641"/>
    <customShpInfo spid="_x0000_s1640"/>
    <customShpInfo spid="_x0000_s1643"/>
    <customShpInfo spid="_x0000_s1642"/>
    <customShpInfo spid="_x0000_s1645"/>
    <customShpInfo spid="_x0000_s1644"/>
    <customShpInfo spid="_x0000_s1646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47"/>
    <customShpInfo spid="_x0000_s1667"/>
    <customShpInfo spid="_x0000_s1668"/>
    <customShpInfo spid="_x0000_s1669"/>
    <customShpInfo spid="_x0000_s1670"/>
    <customShpInfo spid="_x0000_s1671"/>
    <customShpInfo spid="_x0000_s1666"/>
    <customShpInfo spid="_x0000_s1673"/>
    <customShpInfo spid="_x0000_s1672"/>
    <customShpInfo spid="_x0000_s1675"/>
    <customShpInfo spid="_x0000_s1674"/>
    <customShpInfo spid="_x0000_s1677"/>
    <customShpInfo spid="_x0000_s1676"/>
    <customShpInfo spid="_x0000_s1678"/>
    <customShpInfo spid="_x0000_s1679"/>
    <customShpInfo spid="_x0000_s1681"/>
    <customShpInfo spid="_x0000_s1680"/>
    <customShpInfo spid="_x0000_s1682"/>
    <customShpInfo spid="_x0000_s1683"/>
    <customShpInfo spid="_x0000_s1684"/>
    <customShpInfo spid="_x0000_s1685"/>
    <customShpInfo spid="_x0000_s1686"/>
    <customShpInfo spid="_x0000_s1687"/>
    <customShpInfo spid="_x0000_s1689"/>
    <customShpInfo spid="_x0000_s1690"/>
    <customShpInfo spid="_x0000_s1688"/>
    <customShpInfo spid="_x0000_s1691"/>
    <customShpInfo spid="_x0000_s1692"/>
    <customShpInfo spid="_x0000_s1693"/>
    <customShpInfo spid="_x0000_s1695"/>
    <customShpInfo spid="_x0000_s1694"/>
    <customShpInfo spid="_x0000_s1697"/>
    <customShpInfo spid="_x0000_s1696"/>
    <customShpInfo spid="_x0000_s1698"/>
    <customShpInfo spid="_x0000_s1699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0"/>
    <customShpInfo spid="_x0000_s1707"/>
    <customShpInfo spid="_x0000_s1709"/>
    <customShpInfo spid="_x0000_s1710"/>
    <customShpInfo spid="_x0000_s1711"/>
    <customShpInfo spid="_x0000_s1712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08"/>
    <customShpInfo spid="_x0000_s1726"/>
    <customShpInfo spid="_x0000_s1727"/>
    <customShpInfo spid="_x0000_s17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DCF130-D9DC-4E93-8A91-906A15DA6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5</cp:revision>
  <dcterms:created xsi:type="dcterms:W3CDTF">2023-02-14T07:57:00Z</dcterms:created>
  <dcterms:modified xsi:type="dcterms:W3CDTF">2025-10-23T12:22:00Z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F34D79D5B32C44089D4DC50373F20BEB</vt:lpwstr>
  </property>
</Properties>
</file>